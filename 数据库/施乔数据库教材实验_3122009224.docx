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1DC4A">
      <w:pPr>
        <w:tabs>
          <w:tab w:val="left" w:pos="2404"/>
        </w:tabs>
        <w:spacing w:before="0" w:line="554" w:lineRule="exact"/>
        <w:ind w:left="0" w:right="101" w:firstLine="0"/>
        <w:jc w:val="center"/>
        <w:rPr>
          <w:rFonts w:ascii="Arial" w:hAnsi="Arial" w:eastAsia="Arial"/>
          <w:b/>
          <w:sz w:val="32"/>
        </w:rPr>
      </w:pPr>
      <w:bookmarkStart w:id="0" w:name="第 13 章◄ 实  训 ►"/>
      <w:bookmarkEnd w:id="0"/>
      <w:r>
        <w:rPr>
          <w:rFonts w:hint="eastAsia" w:ascii="Noto Sans CJK HK" w:hAnsi="Noto Sans CJK HK" w:eastAsia="Noto Sans CJK HK"/>
          <w:b/>
          <w:sz w:val="32"/>
        </w:rPr>
        <w:t>第</w:t>
      </w:r>
      <w:r>
        <w:rPr>
          <w:rFonts w:hint="eastAsia" w:ascii="Noto Sans CJK HK" w:hAnsi="Noto Sans CJK HK" w:eastAsia="Noto Sans CJK HK"/>
          <w:b/>
          <w:spacing w:val="48"/>
          <w:w w:val="150"/>
          <w:sz w:val="32"/>
        </w:rPr>
        <w:t xml:space="preserve"> </w:t>
      </w:r>
      <w:r>
        <w:rPr>
          <w:rFonts w:ascii="Times New Roman" w:hAnsi="Times New Roman" w:eastAsia="Times New Roman"/>
          <w:b/>
          <w:sz w:val="32"/>
        </w:rPr>
        <w:t>13</w:t>
      </w:r>
      <w:r>
        <w:rPr>
          <w:rFonts w:ascii="Times New Roman" w:hAnsi="Times New Roman" w:eastAsia="Times New Roman"/>
          <w:b/>
          <w:spacing w:val="41"/>
          <w:w w:val="150"/>
          <w:sz w:val="32"/>
        </w:rPr>
        <w:t xml:space="preserve"> </w:t>
      </w:r>
      <w:r>
        <w:rPr>
          <w:rFonts w:hint="eastAsia" w:ascii="Noto Sans CJK HK" w:hAnsi="Noto Sans CJK HK" w:eastAsia="Noto Sans CJK HK"/>
          <w:b/>
          <w:sz w:val="32"/>
        </w:rPr>
        <w:t>章</w:t>
      </w:r>
      <w:r>
        <w:rPr>
          <w:rFonts w:ascii="Arial" w:hAnsi="Arial" w:eastAsia="Arial"/>
          <w:b/>
          <w:sz w:val="32"/>
        </w:rPr>
        <w:t>◄</w:t>
      </w:r>
      <w:r>
        <w:rPr>
          <w:rFonts w:ascii="Arial" w:hAnsi="Arial" w:eastAsia="Arial"/>
          <w:b/>
          <w:spacing w:val="67"/>
          <w:sz w:val="32"/>
        </w:rPr>
        <w:t xml:space="preserve"> </w:t>
      </w:r>
      <w:r>
        <w:rPr>
          <w:rFonts w:hint="eastAsia" w:ascii="Noto Sans CJK HK" w:hAnsi="Noto Sans CJK HK" w:eastAsia="Noto Sans CJK HK"/>
          <w:b/>
          <w:spacing w:val="-10"/>
          <w:sz w:val="32"/>
        </w:rPr>
        <w:t>实</w:t>
      </w:r>
      <w:r>
        <w:rPr>
          <w:rFonts w:hint="eastAsia" w:ascii="Noto Sans CJK HK" w:hAnsi="Noto Sans CJK HK" w:eastAsia="Noto Sans CJK HK"/>
          <w:b/>
          <w:sz w:val="32"/>
        </w:rPr>
        <w:tab/>
      </w:r>
      <w:r>
        <w:rPr>
          <w:rFonts w:hint="eastAsia" w:ascii="Noto Sans CJK HK" w:hAnsi="Noto Sans CJK HK" w:eastAsia="Noto Sans CJK HK"/>
          <w:b/>
          <w:sz w:val="32"/>
        </w:rPr>
        <w:t>训</w:t>
      </w:r>
      <w:r>
        <w:rPr>
          <w:rFonts w:hint="eastAsia" w:ascii="Noto Sans CJK HK" w:hAnsi="Noto Sans CJK HK" w:eastAsia="Noto Sans CJK HK"/>
          <w:b/>
          <w:spacing w:val="47"/>
          <w:w w:val="150"/>
          <w:sz w:val="32"/>
        </w:rPr>
        <w:t xml:space="preserve"> </w:t>
      </w:r>
      <w:r>
        <w:rPr>
          <w:rFonts w:ascii="Arial" w:hAnsi="Arial" w:eastAsia="Arial"/>
          <w:b/>
          <w:spacing w:val="-10"/>
          <w:sz w:val="32"/>
        </w:rPr>
        <w:t>►</w:t>
      </w:r>
    </w:p>
    <w:p w14:paraId="7E9166E9">
      <w:pPr>
        <w:pStyle w:val="4"/>
        <w:spacing w:before="244"/>
        <w:rPr>
          <w:rFonts w:ascii="Arial"/>
          <w:b/>
          <w:sz w:val="32"/>
        </w:rPr>
      </w:pPr>
    </w:p>
    <w:p w14:paraId="4090BC10">
      <w:pPr>
        <w:pStyle w:val="2"/>
        <w:numPr>
          <w:ilvl w:val="1"/>
          <w:numId w:val="1"/>
        </w:numPr>
        <w:tabs>
          <w:tab w:val="left" w:pos="2206"/>
        </w:tabs>
        <w:spacing w:before="0" w:after="0" w:line="321" w:lineRule="auto"/>
        <w:ind w:left="120" w:right="416" w:firstLine="0"/>
        <w:jc w:val="left"/>
        <w:rPr>
          <w:rFonts w:ascii="Verdana" w:eastAsia="Verdana"/>
          <w:color w:val="B1B1B1"/>
          <w:position w:val="-3"/>
          <w:sz w:val="72"/>
        </w:rPr>
      </w:pPr>
      <w:bookmarkStart w:id="1" w:name="13.2  创建管理SQL Server 2016数据库和表"/>
      <w:bookmarkEnd w:id="1"/>
      <w:r>
        <w:rPr>
          <w:spacing w:val="22"/>
        </w:rPr>
        <w:t>创建管理</w:t>
      </w:r>
      <w:r>
        <w:t>SQL Server 2016 数据库和</w:t>
      </w:r>
      <w:r>
        <w:rPr>
          <w:spacing w:val="-10"/>
        </w:rPr>
        <w:t>表</w:t>
      </w:r>
    </w:p>
    <w:p w14:paraId="0B6EEFAA">
      <w:pPr>
        <w:pStyle w:val="3"/>
        <w:spacing w:before="132"/>
      </w:pPr>
      <w:bookmarkStart w:id="2" w:name="一、实训目的"/>
      <w:bookmarkEnd w:id="2"/>
      <w:r>
        <w:rPr>
          <w:spacing w:val="-4"/>
        </w:rPr>
        <w:t>一、实训目的</w:t>
      </w:r>
    </w:p>
    <w:p w14:paraId="5C28157E">
      <w:pPr>
        <w:pStyle w:val="11"/>
        <w:numPr>
          <w:ilvl w:val="2"/>
          <w:numId w:val="1"/>
        </w:numPr>
        <w:tabs>
          <w:tab w:val="left" w:pos="800"/>
        </w:tabs>
        <w:spacing w:before="59" w:after="0" w:line="35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数据库的逻辑结构和物理结构。</w:t>
      </w:r>
    </w:p>
    <w:p w14:paraId="03E2225B">
      <w:pPr>
        <w:pStyle w:val="11"/>
        <w:numPr>
          <w:ilvl w:val="2"/>
          <w:numId w:val="1"/>
        </w:numPr>
        <w:tabs>
          <w:tab w:val="left" w:pos="800"/>
        </w:tabs>
        <w:spacing w:before="0" w:after="0" w:line="312" w:lineRule="exact"/>
        <w:ind w:left="800" w:right="0" w:hanging="260"/>
        <w:jc w:val="left"/>
        <w:rPr>
          <w:sz w:val="21"/>
        </w:rPr>
      </w:pPr>
      <w:r>
        <w:rPr>
          <w:spacing w:val="-3"/>
          <w:sz w:val="21"/>
        </w:rPr>
        <w:t>了解表的结构和特点。</w:t>
      </w:r>
    </w:p>
    <w:p w14:paraId="356DCDDC">
      <w:pPr>
        <w:pStyle w:val="11"/>
        <w:numPr>
          <w:ilvl w:val="2"/>
          <w:numId w:val="1"/>
        </w:numPr>
        <w:tabs>
          <w:tab w:val="left" w:pos="800"/>
        </w:tabs>
        <w:spacing w:before="0" w:after="0" w:line="312" w:lineRule="exact"/>
        <w:ind w:left="800" w:right="0" w:hanging="260"/>
        <w:jc w:val="left"/>
        <w:rPr>
          <w:sz w:val="21"/>
        </w:rPr>
      </w:pPr>
      <w:r>
        <w:rPr>
          <w:spacing w:val="-4"/>
          <w:sz w:val="21"/>
        </w:rPr>
        <w:t xml:space="preserve">了解 </w:t>
      </w:r>
      <w:r>
        <w:rPr>
          <w:rFonts w:ascii="Times New Roman" w:eastAsia="Times New Roman"/>
          <w:sz w:val="21"/>
        </w:rPr>
        <w:t>SQL</w:t>
      </w:r>
      <w:r>
        <w:rPr>
          <w:rFonts w:ascii="Times New Roman" w:eastAsia="Times New Roman"/>
          <w:spacing w:val="-14"/>
          <w:sz w:val="21"/>
        </w:rPr>
        <w:t xml:space="preserve"> </w:t>
      </w:r>
      <w:r>
        <w:rPr>
          <w:rFonts w:ascii="Times New Roman" w:eastAsia="Times New Roman"/>
          <w:sz w:val="21"/>
        </w:rPr>
        <w:t>Server</w:t>
      </w:r>
      <w:r>
        <w:rPr>
          <w:rFonts w:ascii="Times New Roman" w:eastAsia="Times New Roman"/>
          <w:spacing w:val="-10"/>
          <w:sz w:val="21"/>
        </w:rPr>
        <w:t xml:space="preserve"> </w:t>
      </w:r>
      <w:r>
        <w:rPr>
          <w:spacing w:val="-2"/>
          <w:sz w:val="21"/>
        </w:rPr>
        <w:t>的基本数据类型。</w:t>
      </w:r>
    </w:p>
    <w:p w14:paraId="25A8D50E">
      <w:pPr>
        <w:pStyle w:val="11"/>
        <w:numPr>
          <w:ilvl w:val="2"/>
          <w:numId w:val="1"/>
        </w:numPr>
        <w:tabs>
          <w:tab w:val="left" w:pos="800"/>
        </w:tabs>
        <w:spacing w:before="0" w:after="0" w:line="312" w:lineRule="exact"/>
        <w:ind w:left="800" w:right="0" w:hanging="260"/>
        <w:jc w:val="left"/>
        <w:rPr>
          <w:sz w:val="21"/>
        </w:rPr>
      </w:pPr>
      <w:r>
        <w:rPr>
          <w:spacing w:val="-4"/>
          <w:sz w:val="21"/>
        </w:rPr>
        <w:t xml:space="preserve">掌握在 </w:t>
      </w:r>
      <w:r>
        <w:rPr>
          <w:rFonts w:ascii="Times New Roman" w:eastAsia="Times New Roman"/>
          <w:sz w:val="21"/>
        </w:rPr>
        <w:t>SQL</w:t>
      </w:r>
      <w:r>
        <w:rPr>
          <w:rFonts w:ascii="Times New Roman" w:eastAsia="Times New Roman"/>
          <w:spacing w:val="-13"/>
          <w:sz w:val="21"/>
        </w:rPr>
        <w:t xml:space="preserve"> </w:t>
      </w:r>
      <w:r>
        <w:rPr>
          <w:rFonts w:ascii="Times New Roman" w:eastAsia="Times New Roman"/>
          <w:sz w:val="21"/>
        </w:rPr>
        <w:t>Server</w:t>
      </w:r>
      <w:r>
        <w:rPr>
          <w:rFonts w:ascii="Times New Roman" w:eastAsia="Times New Roman"/>
          <w:spacing w:val="-13"/>
          <w:sz w:val="21"/>
        </w:rPr>
        <w:t xml:space="preserve"> </w:t>
      </w:r>
      <w:r>
        <w:rPr>
          <w:rFonts w:ascii="Times New Roman" w:eastAsia="Times New Roman"/>
          <w:sz w:val="21"/>
        </w:rPr>
        <w:t>Management</w:t>
      </w:r>
      <w:r>
        <w:rPr>
          <w:rFonts w:ascii="Times New Roman" w:eastAsia="Times New Roman"/>
          <w:spacing w:val="-13"/>
          <w:sz w:val="21"/>
        </w:rPr>
        <w:t xml:space="preserve"> </w:t>
      </w:r>
      <w:r>
        <w:rPr>
          <w:rFonts w:ascii="Times New Roman" w:eastAsia="Times New Roman"/>
          <w:sz w:val="21"/>
        </w:rPr>
        <w:t>Studio</w:t>
      </w:r>
      <w:r>
        <w:rPr>
          <w:rFonts w:ascii="Times New Roman" w:eastAsia="Times New Roman"/>
          <w:spacing w:val="-9"/>
          <w:sz w:val="21"/>
        </w:rPr>
        <w:t xml:space="preserve"> </w:t>
      </w:r>
      <w:r>
        <w:rPr>
          <w:spacing w:val="-1"/>
          <w:sz w:val="21"/>
        </w:rPr>
        <w:t>中创建数据库和表的方法。</w:t>
      </w:r>
    </w:p>
    <w:p w14:paraId="2FA99C08">
      <w:pPr>
        <w:pStyle w:val="11"/>
        <w:numPr>
          <w:ilvl w:val="2"/>
          <w:numId w:val="1"/>
        </w:numPr>
        <w:tabs>
          <w:tab w:val="left" w:pos="800"/>
        </w:tabs>
        <w:spacing w:before="0" w:after="0" w:line="352" w:lineRule="exact"/>
        <w:ind w:left="800" w:right="0" w:hanging="260"/>
        <w:jc w:val="left"/>
        <w:rPr>
          <w:sz w:val="21"/>
        </w:rPr>
      </w:pPr>
      <w:r>
        <w:rPr>
          <w:spacing w:val="-3"/>
          <w:sz w:val="21"/>
        </w:rPr>
        <w:t xml:space="preserve">掌握使用 </w:t>
      </w:r>
      <w:r>
        <w:rPr>
          <w:rFonts w:ascii="Times New Roman" w:eastAsia="Times New Roman"/>
          <w:spacing w:val="-2"/>
          <w:sz w:val="21"/>
        </w:rPr>
        <w:t>T-SQL</w:t>
      </w:r>
      <w:r>
        <w:rPr>
          <w:rFonts w:ascii="Times New Roman" w:eastAsia="Times New Roman"/>
          <w:spacing w:val="-4"/>
          <w:sz w:val="21"/>
        </w:rPr>
        <w:t xml:space="preserve"> </w:t>
      </w:r>
      <w:r>
        <w:rPr>
          <w:spacing w:val="-3"/>
          <w:sz w:val="21"/>
        </w:rPr>
        <w:t>语句创建数据库和表的方法。</w:t>
      </w:r>
    </w:p>
    <w:p w14:paraId="398E7E20">
      <w:pPr>
        <w:pStyle w:val="3"/>
        <w:spacing w:before="330"/>
      </w:pPr>
      <w:bookmarkStart w:id="3" w:name="二、实训要求"/>
      <w:bookmarkEnd w:id="3"/>
      <w:r>
        <w:rPr>
          <w:spacing w:val="-4"/>
        </w:rPr>
        <w:t>二、实训要求</w:t>
      </w:r>
    </w:p>
    <w:p w14:paraId="4880CD8A">
      <w:pPr>
        <w:pStyle w:val="11"/>
        <w:numPr>
          <w:ilvl w:val="0"/>
          <w:numId w:val="2"/>
        </w:numPr>
        <w:tabs>
          <w:tab w:val="left" w:pos="800"/>
        </w:tabs>
        <w:spacing w:before="59" w:after="0" w:line="352" w:lineRule="exact"/>
        <w:ind w:left="800" w:right="0" w:hanging="260"/>
        <w:jc w:val="left"/>
        <w:rPr>
          <w:sz w:val="21"/>
        </w:rPr>
      </w:pPr>
      <w:r>
        <w:rPr>
          <w:spacing w:val="-2"/>
          <w:sz w:val="21"/>
        </w:rPr>
        <w:t>明确能够创建数据库的用户必须是系统管理员或被授权使用</w:t>
      </w:r>
      <w:r>
        <w:rPr>
          <w:rFonts w:ascii="Times New Roman" w:eastAsia="Times New Roman"/>
          <w:spacing w:val="-2"/>
          <w:sz w:val="21"/>
        </w:rPr>
        <w:t>Create</w:t>
      </w:r>
      <w:r>
        <w:rPr>
          <w:rFonts w:ascii="Times New Roman" w:eastAsia="Times New Roman"/>
          <w:spacing w:val="34"/>
          <w:sz w:val="21"/>
        </w:rPr>
        <w:t xml:space="preserve"> </w:t>
      </w:r>
      <w:r>
        <w:rPr>
          <w:rFonts w:ascii="Times New Roman" w:eastAsia="Times New Roman"/>
          <w:spacing w:val="-2"/>
          <w:sz w:val="21"/>
        </w:rPr>
        <w:t>Database</w:t>
      </w:r>
      <w:r>
        <w:rPr>
          <w:rFonts w:ascii="Times New Roman" w:eastAsia="Times New Roman"/>
          <w:spacing w:val="-4"/>
          <w:sz w:val="21"/>
        </w:rPr>
        <w:t xml:space="preserve"> </w:t>
      </w:r>
      <w:r>
        <w:rPr>
          <w:spacing w:val="-4"/>
          <w:sz w:val="21"/>
        </w:rPr>
        <w:t>的用户。</w:t>
      </w:r>
    </w:p>
    <w:p w14:paraId="749C4CE2">
      <w:pPr>
        <w:pStyle w:val="11"/>
        <w:numPr>
          <w:ilvl w:val="0"/>
          <w:numId w:val="2"/>
        </w:numPr>
        <w:tabs>
          <w:tab w:val="left" w:pos="800"/>
        </w:tabs>
        <w:spacing w:before="14" w:after="0" w:line="192" w:lineRule="auto"/>
        <w:ind w:left="120" w:right="284" w:firstLine="420"/>
        <w:jc w:val="left"/>
        <w:rPr>
          <w:sz w:val="21"/>
        </w:rPr>
      </w:pPr>
      <w:r>
        <w:rPr>
          <w:spacing w:val="-2"/>
          <w:sz w:val="21"/>
        </w:rPr>
        <w:t>创建数据库必须要确定数据库名、所有者、数据库大小（最初大小、最大大小、是否允许增长和增长的方式）和存储数据的文件。</w:t>
      </w:r>
    </w:p>
    <w:p w14:paraId="13FDB166">
      <w:pPr>
        <w:pStyle w:val="11"/>
        <w:numPr>
          <w:ilvl w:val="0"/>
          <w:numId w:val="2"/>
        </w:numPr>
        <w:tabs>
          <w:tab w:val="left" w:pos="800"/>
        </w:tabs>
        <w:spacing w:before="0" w:after="0" w:line="294" w:lineRule="exact"/>
        <w:ind w:left="800" w:right="0" w:hanging="260"/>
        <w:jc w:val="left"/>
        <w:rPr>
          <w:rFonts w:ascii="Times New Roman" w:eastAsia="Times New Roman"/>
          <w:sz w:val="21"/>
        </w:rPr>
      </w:pPr>
      <w:r>
        <w:rPr>
          <w:spacing w:val="-3"/>
          <w:sz w:val="21"/>
        </w:rPr>
        <w:t xml:space="preserve">确定数据库包含哪些表及包含的表结构，还要了解、掌握在 </w:t>
      </w:r>
      <w:r>
        <w:rPr>
          <w:rFonts w:ascii="Times New Roman" w:eastAsia="Times New Roman"/>
          <w:spacing w:val="-2"/>
          <w:sz w:val="21"/>
        </w:rPr>
        <w:t>SQL</w:t>
      </w:r>
      <w:r>
        <w:rPr>
          <w:rFonts w:ascii="Times New Roman" w:eastAsia="Times New Roman"/>
          <w:spacing w:val="-8"/>
          <w:sz w:val="21"/>
        </w:rPr>
        <w:t xml:space="preserve"> </w:t>
      </w:r>
      <w:r>
        <w:rPr>
          <w:rFonts w:ascii="Times New Roman" w:eastAsia="Times New Roman"/>
          <w:spacing w:val="-2"/>
          <w:sz w:val="21"/>
        </w:rPr>
        <w:t>Server</w:t>
      </w:r>
      <w:r>
        <w:rPr>
          <w:rFonts w:ascii="Times New Roman" w:eastAsia="Times New Roman"/>
          <w:spacing w:val="-5"/>
          <w:sz w:val="21"/>
        </w:rPr>
        <w:t xml:space="preserve"> </w:t>
      </w:r>
      <w:r>
        <w:rPr>
          <w:rFonts w:ascii="Times New Roman" w:eastAsia="Times New Roman"/>
          <w:spacing w:val="-2"/>
          <w:sz w:val="21"/>
        </w:rPr>
        <w:t>Management</w:t>
      </w:r>
    </w:p>
    <w:p w14:paraId="2762E8FA">
      <w:pPr>
        <w:pStyle w:val="4"/>
        <w:spacing w:line="312" w:lineRule="exact"/>
        <w:ind w:left="120"/>
      </w:pPr>
      <w:r>
        <w:rPr>
          <w:spacing w:val="-3"/>
        </w:rPr>
        <w:t>中常用数据类型，以创建数据库的表。</w:t>
      </w:r>
    </w:p>
    <w:p w14:paraId="1473153F">
      <w:pPr>
        <w:pStyle w:val="11"/>
        <w:numPr>
          <w:ilvl w:val="0"/>
          <w:numId w:val="2"/>
        </w:numPr>
        <w:tabs>
          <w:tab w:val="left" w:pos="800"/>
        </w:tabs>
        <w:spacing w:before="0" w:after="0" w:line="352" w:lineRule="exact"/>
        <w:ind w:left="800" w:right="0" w:hanging="260"/>
        <w:jc w:val="left"/>
        <w:rPr>
          <w:sz w:val="21"/>
        </w:rPr>
      </w:pPr>
      <w:r>
        <w:rPr>
          <w:spacing w:val="-3"/>
          <w:sz w:val="21"/>
        </w:rPr>
        <w:t>了解常用的创建数据库和表的方法。</w:t>
      </w:r>
    </w:p>
    <w:p w14:paraId="236E1DEE">
      <w:pPr>
        <w:pStyle w:val="3"/>
        <w:spacing w:before="328"/>
      </w:pPr>
      <w:bookmarkStart w:id="4" w:name="三、实训内容"/>
      <w:bookmarkEnd w:id="4"/>
      <w:r>
        <w:rPr>
          <w:spacing w:val="-4"/>
        </w:rPr>
        <w:t>三、实训内容</w:t>
      </w:r>
    </w:p>
    <w:p w14:paraId="5F5723C1">
      <w:pPr>
        <w:pStyle w:val="11"/>
        <w:numPr>
          <w:ilvl w:val="0"/>
          <w:numId w:val="3"/>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4"/>
          <w:sz w:val="21"/>
        </w:rPr>
        <w:t>数据库分析</w:t>
      </w:r>
    </w:p>
    <w:p w14:paraId="1C4BC1D4">
      <w:pPr>
        <w:pStyle w:val="11"/>
        <w:numPr>
          <w:ilvl w:val="0"/>
          <w:numId w:val="4"/>
        </w:numPr>
        <w:tabs>
          <w:tab w:val="left" w:pos="965"/>
        </w:tabs>
        <w:spacing w:before="96" w:after="0" w:line="192" w:lineRule="auto"/>
        <w:ind w:left="120" w:right="114" w:firstLine="420"/>
        <w:jc w:val="left"/>
        <w:rPr>
          <w:sz w:val="21"/>
        </w:rPr>
      </w:pPr>
      <w:r>
        <w:rPr>
          <w:spacing w:val="-13"/>
          <w:sz w:val="21"/>
        </w:rPr>
        <w:t xml:space="preserve">创建用于学生选课管理的数据库，数据库名为 </w:t>
      </w:r>
      <w:r>
        <w:rPr>
          <w:rFonts w:ascii="Times New Roman" w:eastAsia="Times New Roman"/>
          <w:spacing w:val="6"/>
          <w:sz w:val="21"/>
        </w:rPr>
        <w:t>s</w:t>
      </w:r>
      <w:r>
        <w:rPr>
          <w:rFonts w:ascii="Times New Roman" w:eastAsia="Times New Roman"/>
          <w:spacing w:val="5"/>
          <w:sz w:val="21"/>
        </w:rPr>
        <w:t>t</w:t>
      </w:r>
      <w:r>
        <w:rPr>
          <w:rFonts w:ascii="Times New Roman" w:eastAsia="Times New Roman"/>
          <w:spacing w:val="7"/>
          <w:sz w:val="21"/>
        </w:rPr>
        <w:t>ud</w:t>
      </w:r>
      <w:r>
        <w:rPr>
          <w:rFonts w:ascii="Times New Roman" w:eastAsia="Times New Roman"/>
          <w:spacing w:val="6"/>
          <w:sz w:val="21"/>
        </w:rPr>
        <w:t>e</w:t>
      </w:r>
      <w:r>
        <w:rPr>
          <w:rFonts w:ascii="Times New Roman" w:eastAsia="Times New Roman"/>
          <w:spacing w:val="7"/>
          <w:sz w:val="21"/>
        </w:rPr>
        <w:t>n</w:t>
      </w:r>
      <w:r>
        <w:rPr>
          <w:rFonts w:ascii="Times New Roman" w:eastAsia="Times New Roman"/>
          <w:spacing w:val="5"/>
          <w:sz w:val="21"/>
        </w:rPr>
        <w:t>t</w:t>
      </w:r>
      <w:r>
        <w:rPr>
          <w:spacing w:val="-20"/>
          <w:sz w:val="21"/>
        </w:rPr>
        <w:t xml:space="preserve">，初始大小为 </w:t>
      </w:r>
      <w:r>
        <w:rPr>
          <w:rFonts w:ascii="Times New Roman" w:eastAsia="Times New Roman"/>
          <w:spacing w:val="-6"/>
          <w:sz w:val="21"/>
        </w:rPr>
        <w:t>20M</w:t>
      </w:r>
      <w:r>
        <w:rPr>
          <w:spacing w:val="-6"/>
          <w:sz w:val="21"/>
        </w:rPr>
        <w:t xml:space="preserve">，最大 </w:t>
      </w:r>
      <w:r>
        <w:rPr>
          <w:rFonts w:ascii="Times New Roman" w:eastAsia="Times New Roman"/>
          <w:spacing w:val="-6"/>
          <w:sz w:val="21"/>
        </w:rPr>
        <w:t>50M</w:t>
      </w:r>
      <w:r>
        <w:rPr>
          <w:spacing w:val="-6"/>
          <w:sz w:val="21"/>
        </w:rPr>
        <w:t>，</w:t>
      </w:r>
      <w:r>
        <w:rPr>
          <w:sz w:val="21"/>
        </w:rPr>
        <w:t xml:space="preserve">数据库自动增长，增长方式是按 </w:t>
      </w:r>
      <w:r>
        <w:rPr>
          <w:rFonts w:ascii="Times New Roman" w:eastAsia="Times New Roman"/>
          <w:sz w:val="21"/>
        </w:rPr>
        <w:t>15%</w:t>
      </w:r>
      <w:r>
        <w:rPr>
          <w:sz w:val="21"/>
        </w:rPr>
        <w:t xml:space="preserve">；日志文件大小为 </w:t>
      </w:r>
      <w:r>
        <w:rPr>
          <w:rFonts w:ascii="Times New Roman" w:eastAsia="Times New Roman"/>
          <w:sz w:val="21"/>
        </w:rPr>
        <w:t>5M</w:t>
      </w:r>
      <w:r>
        <w:rPr>
          <w:sz w:val="21"/>
        </w:rPr>
        <w:t xml:space="preserve">，最大 </w:t>
      </w:r>
      <w:r>
        <w:rPr>
          <w:rFonts w:ascii="Times New Roman" w:eastAsia="Times New Roman"/>
          <w:sz w:val="21"/>
        </w:rPr>
        <w:t>25M</w:t>
      </w:r>
      <w:r>
        <w:rPr>
          <w:sz w:val="21"/>
        </w:rPr>
        <w:t xml:space="preserve">，按 </w:t>
      </w:r>
      <w:r>
        <w:rPr>
          <w:rFonts w:ascii="Times New Roman" w:eastAsia="Times New Roman"/>
          <w:sz w:val="21"/>
        </w:rPr>
        <w:t xml:space="preserve">5M </w:t>
      </w:r>
      <w:r>
        <w:rPr>
          <w:sz w:val="21"/>
        </w:rPr>
        <w:t>增长。数据</w:t>
      </w:r>
      <w:r>
        <w:rPr>
          <w:spacing w:val="-2"/>
          <w:sz w:val="21"/>
        </w:rPr>
        <w:t>库的逻辑文件名和物理文件名均采用默认值。</w:t>
      </w:r>
    </w:p>
    <w:p w14:paraId="0D26B831">
      <w:pPr>
        <w:pStyle w:val="11"/>
        <w:numPr>
          <w:ilvl w:val="0"/>
          <w:numId w:val="4"/>
        </w:numPr>
        <w:tabs>
          <w:tab w:val="left" w:pos="1059"/>
        </w:tabs>
        <w:spacing w:before="0" w:after="0" w:line="192" w:lineRule="auto"/>
        <w:ind w:left="120" w:right="219" w:firstLine="420"/>
        <w:jc w:val="left"/>
        <w:rPr>
          <w:sz w:val="21"/>
        </w:rPr>
      </w:pPr>
      <w:r>
        <w:rPr>
          <w:rFonts w:ascii="Times New Roman" w:eastAsia="Times New Roman"/>
          <w:spacing w:val="-2"/>
          <w:sz w:val="21"/>
        </w:rPr>
        <w:t xml:space="preserve">student </w:t>
      </w:r>
      <w:r>
        <w:rPr>
          <w:spacing w:val="-2"/>
          <w:sz w:val="21"/>
        </w:rPr>
        <w:t>数据库包含学生和教师的信息、教学计划信息、课程信息、教师任课信息</w:t>
      </w:r>
      <w:r>
        <w:rPr>
          <w:sz w:val="21"/>
        </w:rPr>
        <w:t xml:space="preserve">等。数据库关系图如图 </w:t>
      </w:r>
      <w:r>
        <w:rPr>
          <w:rFonts w:ascii="Times New Roman" w:eastAsia="Times New Roman"/>
          <w:sz w:val="21"/>
        </w:rPr>
        <w:t xml:space="preserve">13-1 </w:t>
      </w:r>
      <w:r>
        <w:rPr>
          <w:sz w:val="21"/>
        </w:rPr>
        <w:t>所示。</w:t>
      </w:r>
    </w:p>
    <w:p w14:paraId="128475C7">
      <w:pPr>
        <w:spacing w:after="0" w:line="192" w:lineRule="auto"/>
        <w:jc w:val="left"/>
        <w:rPr>
          <w:sz w:val="21"/>
        </w:rPr>
        <w:sectPr>
          <w:type w:val="continuous"/>
          <w:pgSz w:w="11910" w:h="16840"/>
          <w:pgMar w:top="1740" w:right="1580" w:bottom="280" w:left="1680" w:header="720" w:footer="720" w:gutter="0"/>
          <w:cols w:space="720" w:num="1"/>
        </w:sectPr>
      </w:pPr>
    </w:p>
    <w:tbl>
      <w:tblPr>
        <w:tblStyle w:val="5"/>
        <w:tblW w:w="0" w:type="auto"/>
        <w:tblInd w:w="36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
        <w:gridCol w:w="394"/>
        <w:gridCol w:w="388"/>
        <w:gridCol w:w="312"/>
        <w:gridCol w:w="115"/>
      </w:tblGrid>
      <w:tr w14:paraId="72061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 w:hRule="atLeast"/>
        </w:trPr>
        <w:tc>
          <w:tcPr>
            <w:tcW w:w="1347" w:type="dxa"/>
            <w:gridSpan w:val="5"/>
            <w:tcBorders>
              <w:left w:val="single" w:color="D3D0C7" w:sz="12" w:space="0"/>
              <w:bottom w:val="single" w:color="808080" w:sz="4" w:space="0"/>
              <w:right w:val="single" w:color="D3D0C7" w:sz="12" w:space="0"/>
            </w:tcBorders>
            <w:shd w:val="clear" w:color="auto" w:fill="D3D0C7"/>
          </w:tcPr>
          <w:p w14:paraId="27F4C114">
            <w:pPr>
              <w:pStyle w:val="12"/>
              <w:spacing w:line="137" w:lineRule="exact"/>
              <w:ind w:left="23"/>
              <w:rPr>
                <w:rFonts w:hint="eastAsia" w:ascii="Noto Sans CJK HK" w:eastAsia="Noto Sans CJK HK"/>
                <w:b/>
                <w:sz w:val="11"/>
              </w:rPr>
            </w:pPr>
            <w:r>
              <mc:AlternateContent>
                <mc:Choice Requires="wpg">
                  <w:drawing>
                    <wp:anchor distT="0" distB="0" distL="0" distR="0" simplePos="0" relativeHeight="251662336" behindDoc="1" locked="0" layoutInCell="1" allowOverlap="1">
                      <wp:simplePos x="0" y="0"/>
                      <wp:positionH relativeFrom="column">
                        <wp:posOffset>10795</wp:posOffset>
                      </wp:positionH>
                      <wp:positionV relativeFrom="paragraph">
                        <wp:posOffset>100330</wp:posOffset>
                      </wp:positionV>
                      <wp:extent cx="775335" cy="448310"/>
                      <wp:effectExtent l="0" t="0" r="0" b="0"/>
                      <wp:wrapNone/>
                      <wp:docPr id="1" name="Group 1"/>
                      <wp:cNvGraphicFramePr/>
                      <a:graphic xmlns:a="http://schemas.openxmlformats.org/drawingml/2006/main">
                        <a:graphicData uri="http://schemas.microsoft.com/office/word/2010/wordprocessingGroup">
                          <wpg:wgp>
                            <wpg:cNvGrpSpPr/>
                            <wpg:grpSpPr>
                              <a:xfrm>
                                <a:off x="0" y="0"/>
                                <a:ext cx="775335" cy="448309"/>
                                <a:chOff x="0" y="0"/>
                                <a:chExt cx="775335" cy="448309"/>
                              </a:xfrm>
                            </wpg:grpSpPr>
                            <pic:pic xmlns:pic="http://schemas.openxmlformats.org/drawingml/2006/picture">
                              <pic:nvPicPr>
                                <pic:cNvPr id="2" name="Image 2"/>
                                <pic:cNvPicPr/>
                              </pic:nvPicPr>
                              <pic:blipFill>
                                <a:blip r:embed="rId6" cstate="print"/>
                                <a:stretch>
                                  <a:fillRect/>
                                </a:stretch>
                              </pic:blipFill>
                              <pic:spPr>
                                <a:xfrm>
                                  <a:off x="649757" y="110845"/>
                                  <a:ext cx="52463" cy="337159"/>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0" y="0"/>
                                  <a:ext cx="76682" cy="92367"/>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80721" y="0"/>
                                  <a:ext cx="246176" cy="92367"/>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330936" y="0"/>
                                  <a:ext cx="242138" cy="92367"/>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77113" y="0"/>
                                  <a:ext cx="197751" cy="92367"/>
                                </a:xfrm>
                                <a:prstGeom prst="rect">
                                  <a:avLst/>
                                </a:prstGeom>
                              </pic:spPr>
                            </pic:pic>
                          </wpg:wgp>
                        </a:graphicData>
                      </a:graphic>
                    </wp:anchor>
                  </w:drawing>
                </mc:Choice>
                <mc:Fallback>
                  <w:pict>
                    <v:group id="Group 1" o:spid="_x0000_s1026" o:spt="203" style="position:absolute;left:0pt;margin-left:0.85pt;margin-top:7.9pt;height:35.3pt;width:61.05pt;z-index:-251654144;mso-width-relative:page;mso-height-relative:page;" coordsize="775335,448309" o:gfxdata="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">
                      <o:lock v:ext="edit" aspectratio="f"/>
                      <v:shape id="Image 2" o:spid="_x0000_s1026" o:spt="75" type="#_x0000_t75" style="position:absolute;left:649757;top:110845;height:337159;width:52463;" filled="f" o:preferrelative="t" stroked="f" coordsize="21600,21600" o:gfxdata="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0bAO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3" o:spid="_x0000_s1026" o:spt="75" type="#_x0000_t75" style="position:absolute;left:0;top:0;height:92367;width:76682;" filled="f" o:preferrelative="t" stroked="f" coordsize="21600,21600" o:gfxdata="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8yTL4A&#10;AADaAAAADwAAAAAAAAABACAAAAAiAAAAZHJzL2Rvd25yZXYueG1sUEsBAhQAFAAAAAgAh07iQDMv&#10;BZ47AAAAOQAAABAAAAAAAAAAAQAgAAAADQEAAGRycy9zaGFwZXhtbC54bWxQSwUGAAAAAAYABgBb&#10;AQAAtwMAAAAA&#10;">
                        <v:fill on="f" focussize="0,0"/>
                        <v:stroke on="f"/>
                        <v:imagedata r:id="rId7" o:title=""/>
                        <o:lock v:ext="edit" aspectratio="f"/>
                      </v:shape>
                      <v:shape id="Image 4" o:spid="_x0000_s1026" o:spt="75" type="#_x0000_t75" style="position:absolute;left:80721;top:0;height:92367;width:246176;" filled="f" o:preferrelative="t" stroked="f" coordsize="21600,21600" o:gfxdata="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2K6i/&#10;AAAA2gAAAA8AAAAAAAAAAQAgAAAAIgAAAGRycy9kb3ducmV2LnhtbFBLAQIUABQAAAAIAIdO4kAz&#10;LwWeOwAAADkAAAAQAAAAAAAAAAEAIAAAAA4BAABkcnMvc2hhcGV4bWwueG1sUEsFBgAAAAAGAAYA&#10;WwEAALgDAAAAAA==&#10;">
                        <v:fill on="f" focussize="0,0"/>
                        <v:stroke on="f"/>
                        <v:imagedata r:id="rId8" o:title=""/>
                        <o:lock v:ext="edit" aspectratio="f"/>
                      </v:shape>
                      <v:shape id="Image 5" o:spid="_x0000_s1026" o:spt="75" type="#_x0000_t75" style="position:absolute;left:330936;top:0;height:92367;width:242138;" filled="f" o:preferrelative="t" stroked="f" coordsize="21600,21600" o:gfxdata="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1jtpvQAA&#10;ANoAAAAPAAAAAAAAAAEAIAAAACIAAABkcnMvZG93bnJldi54bWxQSwECFAAUAAAACACHTuJAMy8F&#10;njsAAAA5AAAAEAAAAAAAAAABACAAAAAMAQAAZHJzL3NoYXBleG1sLnhtbFBLBQYAAAAABgAGAFsB&#10;AAC2AwAAAAA=&#10;">
                        <v:fill on="f" focussize="0,0"/>
                        <v:stroke on="f"/>
                        <v:imagedata r:id="rId9" o:title=""/>
                        <o:lock v:ext="edit" aspectratio="f"/>
                      </v:shape>
                      <v:shape id="Image 6" o:spid="_x0000_s1026" o:spt="75" type="#_x0000_t75" style="position:absolute;left:577113;top:0;height:92367;width:197751;" filled="f" o:preferrelative="t" stroked="f" coordsize="21600,21600" o:gfxdata="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Iiv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w:rPr>
                <w:rFonts w:hint="eastAsia" w:ascii="Noto Sans CJK HK" w:eastAsia="Noto Sans CJK HK"/>
                <w:b/>
                <w:w w:val="85"/>
                <w:sz w:val="11"/>
              </w:rPr>
              <w:t>专</w:t>
            </w:r>
            <w:r>
              <w:rPr>
                <w:rFonts w:hint="eastAsia" w:ascii="Noto Sans CJK HK" w:eastAsia="Noto Sans CJK HK"/>
                <w:b/>
                <w:spacing w:val="-10"/>
                <w:w w:val="95"/>
                <w:sz w:val="11"/>
              </w:rPr>
              <w:t>业</w:t>
            </w:r>
          </w:p>
        </w:tc>
      </w:tr>
      <w:tr w14:paraId="7E07E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trPr>
        <w:tc>
          <w:tcPr>
            <w:tcW w:w="1347" w:type="dxa"/>
            <w:gridSpan w:val="5"/>
            <w:tcBorders>
              <w:top w:val="single" w:color="808080" w:sz="4" w:space="0"/>
              <w:left w:val="single" w:color="D3D0C7" w:sz="12" w:space="0"/>
              <w:bottom w:val="nil"/>
              <w:right w:val="single" w:color="D3D0C7" w:sz="12" w:space="0"/>
            </w:tcBorders>
          </w:tcPr>
          <w:p w14:paraId="626F45B0">
            <w:pPr>
              <w:pStyle w:val="12"/>
              <w:spacing w:before="7" w:line="98" w:lineRule="exact"/>
              <w:ind w:left="258"/>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c>
      </w:tr>
      <w:tr w14:paraId="1B310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4B02CD69">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73DC2B5D">
            <w:pPr>
              <w:pStyle w:val="12"/>
              <w:spacing w:before="11" w:line="106" w:lineRule="exact"/>
              <w:ind w:left="22"/>
              <w:jc w:val="center"/>
              <w:rPr>
                <w:rFonts w:hint="eastAsia" w:ascii="UKIJ CJK" w:eastAsia="UKIJ CJK"/>
                <w:sz w:val="8"/>
              </w:rPr>
            </w:pPr>
            <w:r>
              <mc:AlternateContent>
                <mc:Choice Requires="wpg">
                  <w:drawing>
                    <wp:anchor distT="0" distB="0" distL="0" distR="0" simplePos="0" relativeHeight="251661312" behindDoc="1" locked="0" layoutInCell="1" allowOverlap="1">
                      <wp:simplePos x="0" y="0"/>
                      <wp:positionH relativeFrom="column">
                        <wp:posOffset>-76200</wp:posOffset>
                      </wp:positionH>
                      <wp:positionV relativeFrom="paragraph">
                        <wp:posOffset>4445</wp:posOffset>
                      </wp:positionV>
                      <wp:extent cx="76835" cy="365125"/>
                      <wp:effectExtent l="0" t="0" r="0" b="0"/>
                      <wp:wrapNone/>
                      <wp:docPr id="7" name="Group 7"/>
                      <wp:cNvGraphicFramePr/>
                      <a:graphic xmlns:a="http://schemas.openxmlformats.org/drawingml/2006/main">
                        <a:graphicData uri="http://schemas.microsoft.com/office/word/2010/wordprocessingGroup">
                          <wpg:wgp>
                            <wpg:cNvGrpSpPr/>
                            <wpg:grpSpPr>
                              <a:xfrm>
                                <a:off x="0" y="0"/>
                                <a:ext cx="76835" cy="365125"/>
                                <a:chOff x="0" y="0"/>
                                <a:chExt cx="76835" cy="365125"/>
                              </a:xfrm>
                            </wpg:grpSpPr>
                            <pic:pic xmlns:pic="http://schemas.openxmlformats.org/drawingml/2006/picture">
                              <pic:nvPicPr>
                                <pic:cNvPr id="8" name="Image 8"/>
                                <pic:cNvPicPr/>
                              </pic:nvPicPr>
                              <pic:blipFill>
                                <a:blip r:embed="rId11" cstate="print"/>
                                <a:stretch>
                                  <a:fillRect/>
                                </a:stretch>
                              </pic:blipFill>
                              <pic:spPr>
                                <a:xfrm>
                                  <a:off x="0" y="0"/>
                                  <a:ext cx="76682" cy="87756"/>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0" y="92367"/>
                                  <a:ext cx="76682" cy="87756"/>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184746"/>
                                  <a:ext cx="76682" cy="87756"/>
                                </a:xfrm>
                                <a:prstGeom prst="rect">
                                  <a:avLst/>
                                </a:prstGeom>
                              </pic:spPr>
                            </pic:pic>
                            <pic:pic xmlns:pic="http://schemas.openxmlformats.org/drawingml/2006/picture">
                              <pic:nvPicPr>
                                <pic:cNvPr id="11" name="Image 11"/>
                                <pic:cNvPicPr/>
                              </pic:nvPicPr>
                              <pic:blipFill>
                                <a:blip r:embed="rId7" cstate="print"/>
                                <a:stretch>
                                  <a:fillRect/>
                                </a:stretch>
                              </pic:blipFill>
                              <pic:spPr>
                                <a:xfrm>
                                  <a:off x="0" y="277113"/>
                                  <a:ext cx="76682" cy="87756"/>
                                </a:xfrm>
                                <a:prstGeom prst="rect">
                                  <a:avLst/>
                                </a:prstGeom>
                              </pic:spPr>
                            </pic:pic>
                          </wpg:wgp>
                        </a:graphicData>
                      </a:graphic>
                    </wp:anchor>
                  </w:drawing>
                </mc:Choice>
                <mc:Fallback>
                  <w:pict>
                    <v:group id="Group 7" o:spid="_x0000_s1026" o:spt="203" style="position:absolute;left:0pt;margin-left:-6pt;margin-top:0.35pt;height:28.75pt;width:6.05pt;z-index:-251655168;mso-width-relative:page;mso-height-relative:page;" coordsize="76835,365125" o:gfxdata="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">
                      <o:lock v:ext="edit" aspectratio="f"/>
                      <v:shape id="Image 8" o:spid="_x0000_s1026" o:spt="75" type="#_x0000_t75" style="position:absolute;left:0;top:0;height:87756;width:76682;" filled="f" o:preferrelative="t" stroked="f" coordsize="21600,21600" o:gfxdata="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Qdru5AAAA2gAA&#10;AA8AAAAAAAAAAQAgAAAAIgAAAGRycy9kb3ducmV2LnhtbFBLAQIUABQAAAAIAIdO4kAzLwWeOwAA&#10;ADkAAAAQAAAAAAAAAAEAIAAAAAgBAABkcnMvc2hhcGV4bWwueG1sUEsFBgAAAAAGAAYAWwEAALID&#10;AAAAAA==&#10;">
                        <v:fill on="f" focussize="0,0"/>
                        <v:stroke on="f"/>
                        <v:imagedata r:id="rId11" o:title=""/>
                        <o:lock v:ext="edit" aspectratio="f"/>
                      </v:shape>
                      <v:shape id="Image 9" o:spid="_x0000_s1026" o:spt="75" type="#_x0000_t75" style="position:absolute;left:0;top:92367;height:87756;width:76682;" filled="f" o:preferrelative="t" stroked="f" coordsize="21600,21600" o:gfxdata="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cFpr4A&#10;AADaAAAADwAAAAAAAAABACAAAAAiAAAAZHJzL2Rvd25yZXYueG1sUEsBAhQAFAAAAAgAh07iQDMv&#10;BZ47AAAAOQAAABAAAAAAAAAAAQAgAAAADQEAAGRycy9zaGFwZXhtbC54bWxQSwUGAAAAAAYABgBb&#10;AQAAtwMAAAAA&#10;">
                        <v:fill on="f" focussize="0,0"/>
                        <v:stroke on="f"/>
                        <v:imagedata r:id="rId7" o:title=""/>
                        <o:lock v:ext="edit" aspectratio="f"/>
                      </v:shape>
                      <v:shape id="Image 10" o:spid="_x0000_s1026" o:spt="75" type="#_x0000_t75" style="position:absolute;left:0;top:184746;height:87756;width:76682;" filled="f" o:preferrelative="t" stroked="f" coordsize="21600,21600" o:gfxdata="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Aicb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11" o:spid="_x0000_s1026" o:spt="75" type="#_x0000_t75" style="position:absolute;left:0;top:277113;height:87756;width:76682;" filled="f" o:preferrelative="t" stroked="f" coordsize="21600,21600" o:gfxdata="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yH6rsAAADb&#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r>
              <w:rPr>
                <w:rFonts w:hint="eastAsia" w:ascii="UKIJ CJK" w:eastAsia="UKIJ CJK"/>
                <w:spacing w:val="-3"/>
                <w:w w:val="85"/>
                <w:sz w:val="8"/>
              </w:rPr>
              <w:t>专业代码</w:t>
            </w:r>
          </w:p>
        </w:tc>
        <w:tc>
          <w:tcPr>
            <w:tcW w:w="388" w:type="dxa"/>
            <w:tcBorders>
              <w:top w:val="single" w:color="D3D0C7" w:sz="4" w:space="0"/>
              <w:left w:val="single" w:color="D3D0C7" w:sz="4" w:space="0"/>
              <w:bottom w:val="single" w:color="D3D0C7" w:sz="4" w:space="0"/>
              <w:right w:val="single" w:color="D3D0C7" w:sz="4" w:space="0"/>
            </w:tcBorders>
          </w:tcPr>
          <w:p w14:paraId="3AE2326F">
            <w:pPr>
              <w:pStyle w:val="12"/>
              <w:spacing w:before="24" w:line="92" w:lineRule="exact"/>
              <w:ind w:left="11" w:right="55"/>
              <w:jc w:val="center"/>
              <w:rPr>
                <w:sz w:val="8"/>
              </w:rPr>
            </w:pPr>
            <w:r>
              <w:rPr>
                <w:spacing w:val="-2"/>
                <w:w w:val="95"/>
                <w:sz w:val="8"/>
              </w:rPr>
              <w:t>char(4)</w:t>
            </w:r>
          </w:p>
        </w:tc>
        <w:tc>
          <w:tcPr>
            <w:tcW w:w="312" w:type="dxa"/>
            <w:tcBorders>
              <w:top w:val="single" w:color="D3D0C7" w:sz="4" w:space="0"/>
              <w:left w:val="single" w:color="D3D0C7" w:sz="4" w:space="0"/>
              <w:bottom w:val="single" w:color="D3D0C7" w:sz="4" w:space="0"/>
              <w:right w:val="single" w:color="D3D0C7" w:sz="4" w:space="0"/>
            </w:tcBorders>
          </w:tcPr>
          <w:p w14:paraId="1F14B9A5">
            <w:pPr>
              <w:pStyle w:val="12"/>
              <w:rPr>
                <w:rFonts w:ascii="Times New Roman"/>
                <w:sz w:val="8"/>
              </w:rPr>
            </w:pPr>
          </w:p>
        </w:tc>
        <w:tc>
          <w:tcPr>
            <w:tcW w:w="115" w:type="dxa"/>
            <w:vMerge w:val="restart"/>
            <w:tcBorders>
              <w:top w:val="nil"/>
              <w:left w:val="single" w:color="D3D0C7" w:sz="4" w:space="0"/>
              <w:bottom w:val="nil"/>
              <w:right w:val="single" w:color="D3D0C7" w:sz="12" w:space="0"/>
            </w:tcBorders>
          </w:tcPr>
          <w:p w14:paraId="4189E72E">
            <w:pPr>
              <w:pStyle w:val="12"/>
              <w:rPr>
                <w:rFonts w:ascii="Times New Roman"/>
                <w:sz w:val="10"/>
              </w:rPr>
            </w:pPr>
          </w:p>
        </w:tc>
      </w:tr>
      <w:tr w14:paraId="66249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3847E27E">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2B75EC38">
            <w:pPr>
              <w:pStyle w:val="12"/>
              <w:spacing w:before="11" w:line="105" w:lineRule="exact"/>
              <w:ind w:left="22"/>
              <w:jc w:val="center"/>
              <w:rPr>
                <w:rFonts w:hint="eastAsia" w:ascii="UKIJ CJK" w:eastAsia="UKIJ CJK"/>
                <w:sz w:val="8"/>
              </w:rPr>
            </w:pPr>
            <w:r>
              <w:rPr>
                <w:rFonts w:hint="eastAsia" w:ascii="UKIJ CJK" w:eastAsia="UKIJ CJK"/>
                <w:spacing w:val="-3"/>
                <w:w w:val="85"/>
                <w:sz w:val="8"/>
              </w:rPr>
              <w:t>专业名称</w:t>
            </w:r>
          </w:p>
        </w:tc>
        <w:tc>
          <w:tcPr>
            <w:tcW w:w="388" w:type="dxa"/>
            <w:tcBorders>
              <w:top w:val="single" w:color="D3D0C7" w:sz="4" w:space="0"/>
              <w:left w:val="single" w:color="D3D0C7" w:sz="4" w:space="0"/>
              <w:bottom w:val="single" w:color="D3D0C7" w:sz="4" w:space="0"/>
              <w:right w:val="single" w:color="D3D0C7" w:sz="4" w:space="0"/>
            </w:tcBorders>
          </w:tcPr>
          <w:p w14:paraId="47030736">
            <w:pPr>
              <w:pStyle w:val="12"/>
              <w:spacing w:before="24" w:line="92" w:lineRule="exact"/>
              <w:ind w:left="11"/>
              <w:jc w:val="center"/>
              <w:rPr>
                <w:sz w:val="8"/>
              </w:rPr>
            </w:pPr>
            <w:r>
              <w:rPr>
                <w:spacing w:val="-2"/>
                <w:w w:val="95"/>
                <w:sz w:val="8"/>
              </w:rPr>
              <w:t>varcha...</w:t>
            </w:r>
          </w:p>
        </w:tc>
        <w:tc>
          <w:tcPr>
            <w:tcW w:w="312" w:type="dxa"/>
            <w:tcBorders>
              <w:top w:val="single" w:color="D3D0C7" w:sz="4" w:space="0"/>
              <w:left w:val="single" w:color="D3D0C7" w:sz="4" w:space="0"/>
              <w:bottom w:val="single" w:color="D3D0C7" w:sz="4" w:space="0"/>
              <w:right w:val="single" w:color="D3D0C7" w:sz="4" w:space="0"/>
            </w:tcBorders>
          </w:tcPr>
          <w:p w14:paraId="76E070DC">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57D6F1D8">
            <w:pPr>
              <w:rPr>
                <w:sz w:val="2"/>
                <w:szCs w:val="2"/>
              </w:rPr>
            </w:pPr>
          </w:p>
        </w:tc>
      </w:tr>
      <w:tr w14:paraId="2A83A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2CC707B1">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3AF202A3">
            <w:pPr>
              <w:pStyle w:val="12"/>
              <w:spacing w:before="11" w:line="105" w:lineRule="exact"/>
              <w:ind w:left="22"/>
              <w:jc w:val="center"/>
              <w:rPr>
                <w:rFonts w:hint="eastAsia" w:ascii="UKIJ CJK" w:eastAsia="UKIJ CJK"/>
                <w:sz w:val="8"/>
              </w:rPr>
            </w:pPr>
            <w:r>
              <w:rPr>
                <w:rFonts w:hint="eastAsia" w:ascii="UKIJ CJK" w:eastAsia="UKIJ CJK"/>
                <w:spacing w:val="-3"/>
                <w:w w:val="85"/>
                <w:sz w:val="8"/>
              </w:rPr>
              <w:t>系部代码</w:t>
            </w:r>
          </w:p>
        </w:tc>
        <w:tc>
          <w:tcPr>
            <w:tcW w:w="388" w:type="dxa"/>
            <w:tcBorders>
              <w:top w:val="single" w:color="D3D0C7" w:sz="4" w:space="0"/>
              <w:left w:val="single" w:color="D3D0C7" w:sz="4" w:space="0"/>
              <w:bottom w:val="single" w:color="D3D0C7" w:sz="4" w:space="0"/>
              <w:right w:val="single" w:color="D3D0C7" w:sz="4" w:space="0"/>
            </w:tcBorders>
          </w:tcPr>
          <w:p w14:paraId="64EB86D2">
            <w:pPr>
              <w:pStyle w:val="12"/>
              <w:spacing w:before="25" w:line="92" w:lineRule="exact"/>
              <w:ind w:left="11" w:right="55"/>
              <w:jc w:val="center"/>
              <w:rPr>
                <w:sz w:val="8"/>
              </w:rPr>
            </w:pPr>
            <w:r>
              <w:rPr>
                <w:spacing w:val="-2"/>
                <w:w w:val="95"/>
                <w:sz w:val="8"/>
              </w:rPr>
              <w:t>char(2)</w:t>
            </w:r>
          </w:p>
        </w:tc>
        <w:tc>
          <w:tcPr>
            <w:tcW w:w="312" w:type="dxa"/>
            <w:tcBorders>
              <w:top w:val="single" w:color="D3D0C7" w:sz="4" w:space="0"/>
              <w:left w:val="single" w:color="D3D0C7" w:sz="4" w:space="0"/>
              <w:bottom w:val="single" w:color="D3D0C7" w:sz="4" w:space="0"/>
              <w:right w:val="single" w:color="D3D0C7" w:sz="4" w:space="0"/>
            </w:tcBorders>
          </w:tcPr>
          <w:p w14:paraId="4FEC046E">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45642A15">
            <w:pPr>
              <w:rPr>
                <w:sz w:val="2"/>
                <w:szCs w:val="2"/>
              </w:rPr>
            </w:pPr>
          </w:p>
        </w:tc>
      </w:tr>
      <w:tr w14:paraId="5F185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6816615F">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33746D79">
            <w:pPr>
              <w:pStyle w:val="12"/>
              <w:rPr>
                <w:rFonts w:ascii="Times New Roman"/>
                <w:sz w:val="8"/>
              </w:rPr>
            </w:pPr>
          </w:p>
        </w:tc>
        <w:tc>
          <w:tcPr>
            <w:tcW w:w="388" w:type="dxa"/>
            <w:tcBorders>
              <w:top w:val="single" w:color="D3D0C7" w:sz="4" w:space="0"/>
              <w:left w:val="single" w:color="D3D0C7" w:sz="4" w:space="0"/>
              <w:bottom w:val="single" w:color="D3D0C7" w:sz="4" w:space="0"/>
              <w:right w:val="single" w:color="D3D0C7" w:sz="4" w:space="0"/>
            </w:tcBorders>
          </w:tcPr>
          <w:p w14:paraId="4DC4DD4A">
            <w:pPr>
              <w:pStyle w:val="12"/>
              <w:rPr>
                <w:rFonts w:ascii="Times New Roman"/>
                <w:sz w:val="8"/>
              </w:rPr>
            </w:pPr>
          </w:p>
        </w:tc>
        <w:tc>
          <w:tcPr>
            <w:tcW w:w="312" w:type="dxa"/>
            <w:tcBorders>
              <w:top w:val="single" w:color="D3D0C7" w:sz="4" w:space="0"/>
              <w:left w:val="single" w:color="D3D0C7" w:sz="4" w:space="0"/>
              <w:bottom w:val="single" w:color="D3D0C7" w:sz="4" w:space="0"/>
              <w:right w:val="single" w:color="D3D0C7" w:sz="4" w:space="0"/>
            </w:tcBorders>
          </w:tcPr>
          <w:p w14:paraId="250B3BAE">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22674783">
            <w:pPr>
              <w:rPr>
                <w:sz w:val="2"/>
                <w:szCs w:val="2"/>
              </w:rPr>
            </w:pPr>
          </w:p>
        </w:tc>
      </w:tr>
      <w:tr w14:paraId="5891E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 w:hRule="atLeast"/>
        </w:trPr>
        <w:tc>
          <w:tcPr>
            <w:tcW w:w="1347" w:type="dxa"/>
            <w:gridSpan w:val="5"/>
            <w:tcBorders>
              <w:top w:val="nil"/>
              <w:left w:val="single" w:color="D3D0C7" w:sz="12" w:space="0"/>
              <w:bottom w:val="single" w:color="D3D0C7" w:sz="12" w:space="0"/>
              <w:right w:val="single" w:color="D3D0C7" w:sz="12" w:space="0"/>
            </w:tcBorders>
          </w:tcPr>
          <w:p w14:paraId="626A9586">
            <w:pPr>
              <w:pStyle w:val="12"/>
              <w:rPr>
                <w:rFonts w:ascii="Times New Roman"/>
                <w:sz w:val="8"/>
              </w:rPr>
            </w:pPr>
          </w:p>
        </w:tc>
      </w:tr>
    </w:tbl>
    <w:p w14:paraId="1B7D051C">
      <w:pPr>
        <w:pStyle w:val="4"/>
        <w:rPr>
          <w:sz w:val="18"/>
        </w:rPr>
      </w:pPr>
    </w:p>
    <w:p w14:paraId="62667C75">
      <w:pPr>
        <w:pStyle w:val="4"/>
        <w:rPr>
          <w:sz w:val="18"/>
        </w:rPr>
      </w:pPr>
    </w:p>
    <w:p w14:paraId="0D6F80F7">
      <w:pPr>
        <w:pStyle w:val="4"/>
        <w:rPr>
          <w:sz w:val="18"/>
        </w:rPr>
      </w:pPr>
    </w:p>
    <w:p w14:paraId="502C633B">
      <w:pPr>
        <w:pStyle w:val="4"/>
        <w:rPr>
          <w:sz w:val="18"/>
        </w:rPr>
      </w:pPr>
    </w:p>
    <w:p w14:paraId="3ABD6B17">
      <w:pPr>
        <w:pStyle w:val="4"/>
        <w:rPr>
          <w:sz w:val="18"/>
        </w:rPr>
      </w:pPr>
    </w:p>
    <w:p w14:paraId="3355DF6A">
      <w:pPr>
        <w:pStyle w:val="4"/>
        <w:rPr>
          <w:sz w:val="18"/>
        </w:rPr>
      </w:pPr>
    </w:p>
    <w:p w14:paraId="031C520F">
      <w:pPr>
        <w:pStyle w:val="4"/>
        <w:rPr>
          <w:sz w:val="18"/>
        </w:rPr>
      </w:pPr>
    </w:p>
    <w:p w14:paraId="20DBFE73">
      <w:pPr>
        <w:pStyle w:val="4"/>
        <w:rPr>
          <w:sz w:val="18"/>
        </w:rPr>
      </w:pPr>
    </w:p>
    <w:p w14:paraId="056C60F0">
      <w:pPr>
        <w:pStyle w:val="4"/>
        <w:rPr>
          <w:sz w:val="18"/>
        </w:rPr>
      </w:pPr>
    </w:p>
    <w:p w14:paraId="68F9AC97">
      <w:pPr>
        <w:pStyle w:val="4"/>
        <w:rPr>
          <w:sz w:val="18"/>
        </w:rPr>
      </w:pPr>
    </w:p>
    <w:p w14:paraId="661E9A98">
      <w:pPr>
        <w:pStyle w:val="4"/>
        <w:rPr>
          <w:sz w:val="18"/>
        </w:rPr>
      </w:pPr>
    </w:p>
    <w:p w14:paraId="11114624">
      <w:pPr>
        <w:pStyle w:val="4"/>
        <w:rPr>
          <w:sz w:val="18"/>
        </w:rPr>
      </w:pPr>
    </w:p>
    <w:p w14:paraId="32768969">
      <w:pPr>
        <w:pStyle w:val="4"/>
        <w:rPr>
          <w:sz w:val="18"/>
        </w:rPr>
      </w:pPr>
    </w:p>
    <w:p w14:paraId="7263C5D7">
      <w:pPr>
        <w:pStyle w:val="4"/>
        <w:rPr>
          <w:sz w:val="18"/>
        </w:rPr>
      </w:pPr>
    </w:p>
    <w:p w14:paraId="2CAC9F27">
      <w:pPr>
        <w:pStyle w:val="4"/>
        <w:rPr>
          <w:sz w:val="18"/>
        </w:rPr>
      </w:pPr>
    </w:p>
    <w:p w14:paraId="6DC4D348">
      <w:pPr>
        <w:pStyle w:val="4"/>
        <w:rPr>
          <w:sz w:val="18"/>
        </w:rPr>
      </w:pPr>
    </w:p>
    <w:p w14:paraId="4AC80C03">
      <w:pPr>
        <w:pStyle w:val="4"/>
        <w:rPr>
          <w:sz w:val="18"/>
        </w:rPr>
      </w:pPr>
    </w:p>
    <w:p w14:paraId="73EC82A2">
      <w:pPr>
        <w:pStyle w:val="4"/>
        <w:rPr>
          <w:sz w:val="18"/>
        </w:rPr>
      </w:pPr>
    </w:p>
    <w:p w14:paraId="445F5BF6">
      <w:pPr>
        <w:pStyle w:val="4"/>
        <w:rPr>
          <w:sz w:val="18"/>
        </w:rPr>
      </w:pPr>
    </w:p>
    <w:p w14:paraId="7219463A">
      <w:pPr>
        <w:pStyle w:val="4"/>
        <w:rPr>
          <w:sz w:val="18"/>
        </w:rPr>
      </w:pPr>
    </w:p>
    <w:p w14:paraId="463398BE">
      <w:pPr>
        <w:pStyle w:val="4"/>
        <w:rPr>
          <w:sz w:val="18"/>
        </w:rPr>
      </w:pPr>
    </w:p>
    <w:p w14:paraId="504038B7">
      <w:pPr>
        <w:pStyle w:val="4"/>
        <w:rPr>
          <w:sz w:val="18"/>
        </w:rPr>
      </w:pPr>
    </w:p>
    <w:p w14:paraId="642B51C4">
      <w:pPr>
        <w:pStyle w:val="4"/>
        <w:rPr>
          <w:sz w:val="18"/>
        </w:rPr>
      </w:pPr>
    </w:p>
    <w:p w14:paraId="56819699">
      <w:pPr>
        <w:pStyle w:val="4"/>
        <w:rPr>
          <w:sz w:val="18"/>
        </w:rPr>
      </w:pPr>
    </w:p>
    <w:p w14:paraId="0DA2FB6B">
      <w:pPr>
        <w:pStyle w:val="4"/>
        <w:rPr>
          <w:sz w:val="18"/>
        </w:rPr>
      </w:pPr>
    </w:p>
    <w:p w14:paraId="7D111055">
      <w:pPr>
        <w:pStyle w:val="4"/>
        <w:spacing w:before="289"/>
        <w:rPr>
          <w:sz w:val="18"/>
        </w:rPr>
      </w:pPr>
    </w:p>
    <w:p w14:paraId="61876067">
      <w:pPr>
        <w:spacing w:before="0"/>
        <w:ind w:left="0" w:right="100" w:firstLine="0"/>
        <w:jc w:val="center"/>
        <w:rPr>
          <w:sz w:val="18"/>
        </w:rPr>
      </w:pPr>
      <w:r>
        <mc:AlternateContent>
          <mc:Choice Requires="wpg">
            <w:drawing>
              <wp:anchor distT="0" distB="0" distL="0" distR="0" simplePos="0" relativeHeight="251660288" behindDoc="0" locked="0" layoutInCell="1" allowOverlap="1">
                <wp:simplePos x="0" y="0"/>
                <wp:positionH relativeFrom="page">
                  <wp:posOffset>1462405</wp:posOffset>
                </wp:positionH>
                <wp:positionV relativeFrom="paragraph">
                  <wp:posOffset>-5720715</wp:posOffset>
                </wp:positionV>
                <wp:extent cx="4625340" cy="5609590"/>
                <wp:effectExtent l="0" t="0" r="0" b="0"/>
                <wp:wrapNone/>
                <wp:docPr id="12" name="Group 12"/>
                <wp:cNvGraphicFramePr/>
                <a:graphic xmlns:a="http://schemas.openxmlformats.org/drawingml/2006/main">
                  <a:graphicData uri="http://schemas.microsoft.com/office/word/2010/wordprocessingGroup">
                    <wpg:wgp>
                      <wpg:cNvGrpSpPr/>
                      <wpg:grpSpPr>
                        <a:xfrm>
                          <a:off x="0" y="0"/>
                          <a:ext cx="4625340" cy="5609590"/>
                          <a:chOff x="0" y="0"/>
                          <a:chExt cx="4625340" cy="5609590"/>
                        </a:xfrm>
                      </wpg:grpSpPr>
                      <wps:wsp>
                        <wps:cNvPr id="13" name="Graphic 13"/>
                        <wps:cNvSpPr/>
                        <wps:spPr>
                          <a:xfrm>
                            <a:off x="2469858" y="422471"/>
                            <a:ext cx="912494" cy="873125"/>
                          </a:xfrm>
                          <a:custGeom>
                            <a:avLst/>
                            <a:gdLst/>
                            <a:ahLst/>
                            <a:cxnLst/>
                            <a:rect l="l" t="t" r="r" b="b"/>
                            <a:pathLst>
                              <a:path w="912494" h="873125">
                                <a:moveTo>
                                  <a:pt x="912075" y="0"/>
                                </a:moveTo>
                                <a:lnTo>
                                  <a:pt x="908037" y="0"/>
                                </a:lnTo>
                                <a:lnTo>
                                  <a:pt x="908037" y="4622"/>
                                </a:lnTo>
                                <a:lnTo>
                                  <a:pt x="908037" y="868311"/>
                                </a:lnTo>
                                <a:lnTo>
                                  <a:pt x="4038" y="868311"/>
                                </a:lnTo>
                                <a:lnTo>
                                  <a:pt x="4038" y="4622"/>
                                </a:lnTo>
                                <a:lnTo>
                                  <a:pt x="908037" y="4622"/>
                                </a:lnTo>
                                <a:lnTo>
                                  <a:pt x="908037" y="0"/>
                                </a:lnTo>
                                <a:lnTo>
                                  <a:pt x="4038" y="0"/>
                                </a:lnTo>
                                <a:lnTo>
                                  <a:pt x="0" y="0"/>
                                </a:lnTo>
                                <a:lnTo>
                                  <a:pt x="0" y="868311"/>
                                </a:lnTo>
                                <a:lnTo>
                                  <a:pt x="0" y="872934"/>
                                </a:lnTo>
                                <a:lnTo>
                                  <a:pt x="908037" y="872934"/>
                                </a:lnTo>
                                <a:lnTo>
                                  <a:pt x="912075" y="872934"/>
                                </a:lnTo>
                                <a:lnTo>
                                  <a:pt x="912075" y="0"/>
                                </a:lnTo>
                                <a:close/>
                              </a:path>
                            </a:pathLst>
                          </a:custGeom>
                          <a:solidFill>
                            <a:srgbClr val="000000"/>
                          </a:solidFill>
                        </wps:spPr>
                        <wps:bodyPr wrap="square" lIns="0" tIns="0" rIns="0" bIns="0" rtlCol="0">
                          <a:noAutofit/>
                        </wps:bodyPr>
                      </wps:wsp>
                      <wps:wsp>
                        <wps:cNvPr id="14" name="Graphic 14"/>
                        <wps:cNvSpPr/>
                        <wps:spPr>
                          <a:xfrm>
                            <a:off x="2473896" y="427094"/>
                            <a:ext cx="904240" cy="864235"/>
                          </a:xfrm>
                          <a:custGeom>
                            <a:avLst/>
                            <a:gdLst/>
                            <a:ahLst/>
                            <a:cxnLst/>
                            <a:rect l="l" t="t" r="r" b="b"/>
                            <a:pathLst>
                              <a:path w="904240" h="864235">
                                <a:moveTo>
                                  <a:pt x="903998" y="0"/>
                                </a:moveTo>
                                <a:lnTo>
                                  <a:pt x="891895" y="0"/>
                                </a:lnTo>
                                <a:lnTo>
                                  <a:pt x="891895" y="849833"/>
                                </a:lnTo>
                                <a:lnTo>
                                  <a:pt x="12103" y="849833"/>
                                </a:lnTo>
                                <a:lnTo>
                                  <a:pt x="12103" y="101612"/>
                                </a:lnTo>
                                <a:lnTo>
                                  <a:pt x="891882" y="101612"/>
                                </a:lnTo>
                                <a:lnTo>
                                  <a:pt x="891882" y="13855"/>
                                </a:lnTo>
                                <a:lnTo>
                                  <a:pt x="891882" y="0"/>
                                </a:lnTo>
                                <a:lnTo>
                                  <a:pt x="12103" y="0"/>
                                </a:lnTo>
                                <a:lnTo>
                                  <a:pt x="0" y="0"/>
                                </a:lnTo>
                                <a:lnTo>
                                  <a:pt x="0" y="849833"/>
                                </a:lnTo>
                                <a:lnTo>
                                  <a:pt x="0" y="863688"/>
                                </a:lnTo>
                                <a:lnTo>
                                  <a:pt x="891895" y="863688"/>
                                </a:lnTo>
                                <a:lnTo>
                                  <a:pt x="903998" y="863701"/>
                                </a:lnTo>
                                <a:lnTo>
                                  <a:pt x="903998" y="0"/>
                                </a:lnTo>
                                <a:close/>
                              </a:path>
                            </a:pathLst>
                          </a:custGeom>
                          <a:solidFill>
                            <a:srgbClr val="D3D0C7"/>
                          </a:solidFill>
                        </wps:spPr>
                        <wps:bodyPr wrap="square" lIns="0" tIns="0" rIns="0" bIns="0" rtlCol="0">
                          <a:noAutofit/>
                        </wps:bodyPr>
                      </wps:wsp>
                      <wps:wsp>
                        <wps:cNvPr id="15" name="Graphic 15"/>
                        <wps:cNvSpPr/>
                        <wps:spPr>
                          <a:xfrm>
                            <a:off x="2481961" y="528706"/>
                            <a:ext cx="888365" cy="753110"/>
                          </a:xfrm>
                          <a:custGeom>
                            <a:avLst/>
                            <a:gdLst/>
                            <a:ahLst/>
                            <a:cxnLst/>
                            <a:rect l="l" t="t" r="r" b="b"/>
                            <a:pathLst>
                              <a:path w="888365" h="753110">
                                <a:moveTo>
                                  <a:pt x="883818" y="0"/>
                                </a:moveTo>
                                <a:lnTo>
                                  <a:pt x="4038" y="0"/>
                                </a:lnTo>
                                <a:lnTo>
                                  <a:pt x="0" y="0"/>
                                </a:lnTo>
                                <a:lnTo>
                                  <a:pt x="0" y="748220"/>
                                </a:lnTo>
                                <a:lnTo>
                                  <a:pt x="0" y="752843"/>
                                </a:lnTo>
                                <a:lnTo>
                                  <a:pt x="883818" y="752843"/>
                                </a:lnTo>
                                <a:lnTo>
                                  <a:pt x="883818" y="748220"/>
                                </a:lnTo>
                                <a:lnTo>
                                  <a:pt x="4038" y="748220"/>
                                </a:lnTo>
                                <a:lnTo>
                                  <a:pt x="4038" y="4622"/>
                                </a:lnTo>
                                <a:lnTo>
                                  <a:pt x="883818" y="4622"/>
                                </a:lnTo>
                                <a:lnTo>
                                  <a:pt x="883818" y="0"/>
                                </a:lnTo>
                                <a:close/>
                              </a:path>
                              <a:path w="888365" h="753110">
                                <a:moveTo>
                                  <a:pt x="887869" y="0"/>
                                </a:moveTo>
                                <a:lnTo>
                                  <a:pt x="883831" y="0"/>
                                </a:lnTo>
                                <a:lnTo>
                                  <a:pt x="883831" y="752843"/>
                                </a:lnTo>
                                <a:lnTo>
                                  <a:pt x="887869" y="752843"/>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16" name="Image 16"/>
                          <pic:cNvPicPr/>
                        </pic:nvPicPr>
                        <pic:blipFill>
                          <a:blip r:embed="rId11" cstate="print"/>
                          <a:stretch>
                            <a:fillRect/>
                          </a:stretch>
                        </pic:blipFill>
                        <pic:spPr>
                          <a:xfrm>
                            <a:off x="2490038" y="625697"/>
                            <a:ext cx="76682" cy="87756"/>
                          </a:xfrm>
                          <a:prstGeom prst="rect">
                            <a:avLst/>
                          </a:prstGeom>
                        </pic:spPr>
                      </pic:pic>
                      <pic:pic xmlns:pic="http://schemas.openxmlformats.org/drawingml/2006/picture">
                        <pic:nvPicPr>
                          <pic:cNvPr id="17" name="Image 17"/>
                          <pic:cNvPicPr/>
                        </pic:nvPicPr>
                        <pic:blipFill>
                          <a:blip r:embed="rId7" cstate="print"/>
                          <a:stretch>
                            <a:fillRect/>
                          </a:stretch>
                        </pic:blipFill>
                        <pic:spPr>
                          <a:xfrm>
                            <a:off x="2490038" y="718064"/>
                            <a:ext cx="76682" cy="87756"/>
                          </a:xfrm>
                          <a:prstGeom prst="rect">
                            <a:avLst/>
                          </a:prstGeom>
                        </pic:spPr>
                      </pic:pic>
                      <pic:pic xmlns:pic="http://schemas.openxmlformats.org/drawingml/2006/picture">
                        <pic:nvPicPr>
                          <pic:cNvPr id="18" name="Image 18"/>
                          <pic:cNvPicPr/>
                        </pic:nvPicPr>
                        <pic:blipFill>
                          <a:blip r:embed="rId7" cstate="print"/>
                          <a:stretch>
                            <a:fillRect/>
                          </a:stretch>
                        </pic:blipFill>
                        <pic:spPr>
                          <a:xfrm>
                            <a:off x="2490038" y="810444"/>
                            <a:ext cx="76682" cy="87756"/>
                          </a:xfrm>
                          <a:prstGeom prst="rect">
                            <a:avLst/>
                          </a:prstGeom>
                        </pic:spPr>
                      </pic:pic>
                      <pic:pic xmlns:pic="http://schemas.openxmlformats.org/drawingml/2006/picture">
                        <pic:nvPicPr>
                          <pic:cNvPr id="19" name="Image 19"/>
                          <pic:cNvPicPr/>
                        </pic:nvPicPr>
                        <pic:blipFill>
                          <a:blip r:embed="rId7" cstate="print"/>
                          <a:stretch>
                            <a:fillRect/>
                          </a:stretch>
                        </pic:blipFill>
                        <pic:spPr>
                          <a:xfrm>
                            <a:off x="2490038" y="902811"/>
                            <a:ext cx="76682" cy="87756"/>
                          </a:xfrm>
                          <a:prstGeom prst="rect">
                            <a:avLst/>
                          </a:prstGeom>
                        </pic:spPr>
                      </pic:pic>
                      <pic:pic xmlns:pic="http://schemas.openxmlformats.org/drawingml/2006/picture">
                        <pic:nvPicPr>
                          <pic:cNvPr id="20" name="Image 20"/>
                          <pic:cNvPicPr/>
                        </pic:nvPicPr>
                        <pic:blipFill>
                          <a:blip r:embed="rId12" cstate="print"/>
                          <a:stretch>
                            <a:fillRect/>
                          </a:stretch>
                        </pic:blipFill>
                        <pic:spPr>
                          <a:xfrm>
                            <a:off x="3180143" y="639552"/>
                            <a:ext cx="52463" cy="521906"/>
                          </a:xfrm>
                          <a:prstGeom prst="rect">
                            <a:avLst/>
                          </a:prstGeom>
                        </pic:spPr>
                      </pic:pic>
                      <pic:pic xmlns:pic="http://schemas.openxmlformats.org/drawingml/2006/picture">
                        <pic:nvPicPr>
                          <pic:cNvPr id="21" name="Image 21"/>
                          <pic:cNvPicPr/>
                        </pic:nvPicPr>
                        <pic:blipFill>
                          <a:blip r:embed="rId7" cstate="print"/>
                          <a:stretch>
                            <a:fillRect/>
                          </a:stretch>
                        </pic:blipFill>
                        <pic:spPr>
                          <a:xfrm>
                            <a:off x="2490038" y="995191"/>
                            <a:ext cx="76682" cy="87756"/>
                          </a:xfrm>
                          <a:prstGeom prst="rect">
                            <a:avLst/>
                          </a:prstGeom>
                        </pic:spPr>
                      </pic:pic>
                      <pic:pic xmlns:pic="http://schemas.openxmlformats.org/drawingml/2006/picture">
                        <pic:nvPicPr>
                          <pic:cNvPr id="22" name="Image 22"/>
                          <pic:cNvPicPr/>
                        </pic:nvPicPr>
                        <pic:blipFill>
                          <a:blip r:embed="rId7" cstate="print"/>
                          <a:stretch>
                            <a:fillRect/>
                          </a:stretch>
                        </pic:blipFill>
                        <pic:spPr>
                          <a:xfrm>
                            <a:off x="2490038" y="1087558"/>
                            <a:ext cx="76682" cy="87756"/>
                          </a:xfrm>
                          <a:prstGeom prst="rect">
                            <a:avLst/>
                          </a:prstGeom>
                        </pic:spPr>
                      </pic:pic>
                      <pic:pic xmlns:pic="http://schemas.openxmlformats.org/drawingml/2006/picture">
                        <pic:nvPicPr>
                          <pic:cNvPr id="23" name="Image 23"/>
                          <pic:cNvPicPr/>
                        </pic:nvPicPr>
                        <pic:blipFill>
                          <a:blip r:embed="rId7" cstate="print"/>
                          <a:stretch>
                            <a:fillRect/>
                          </a:stretch>
                        </pic:blipFill>
                        <pic:spPr>
                          <a:xfrm>
                            <a:off x="2490038" y="528707"/>
                            <a:ext cx="76682" cy="92367"/>
                          </a:xfrm>
                          <a:prstGeom prst="rect">
                            <a:avLst/>
                          </a:prstGeom>
                        </pic:spPr>
                      </pic:pic>
                      <pic:pic xmlns:pic="http://schemas.openxmlformats.org/drawingml/2006/picture">
                        <pic:nvPicPr>
                          <pic:cNvPr id="24" name="Image 24"/>
                          <pic:cNvPicPr/>
                        </pic:nvPicPr>
                        <pic:blipFill>
                          <a:blip r:embed="rId8" cstate="print"/>
                          <a:stretch>
                            <a:fillRect/>
                          </a:stretch>
                        </pic:blipFill>
                        <pic:spPr>
                          <a:xfrm>
                            <a:off x="2570746" y="528707"/>
                            <a:ext cx="246176" cy="92367"/>
                          </a:xfrm>
                          <a:prstGeom prst="rect">
                            <a:avLst/>
                          </a:prstGeom>
                        </pic:spPr>
                      </pic:pic>
                      <pic:pic xmlns:pic="http://schemas.openxmlformats.org/drawingml/2006/picture">
                        <pic:nvPicPr>
                          <pic:cNvPr id="25" name="Image 25"/>
                          <pic:cNvPicPr/>
                        </pic:nvPicPr>
                        <pic:blipFill>
                          <a:blip r:embed="rId13" cstate="print"/>
                          <a:stretch>
                            <a:fillRect/>
                          </a:stretch>
                        </pic:blipFill>
                        <pic:spPr>
                          <a:xfrm>
                            <a:off x="2820962" y="528707"/>
                            <a:ext cx="282498" cy="92367"/>
                          </a:xfrm>
                          <a:prstGeom prst="rect">
                            <a:avLst/>
                          </a:prstGeom>
                        </pic:spPr>
                      </pic:pic>
                      <pic:pic xmlns:pic="http://schemas.openxmlformats.org/drawingml/2006/picture">
                        <pic:nvPicPr>
                          <pic:cNvPr id="26" name="Image 26"/>
                          <pic:cNvPicPr/>
                        </pic:nvPicPr>
                        <pic:blipFill>
                          <a:blip r:embed="rId10" cstate="print"/>
                          <a:stretch>
                            <a:fillRect/>
                          </a:stretch>
                        </pic:blipFill>
                        <pic:spPr>
                          <a:xfrm>
                            <a:off x="3107499" y="528707"/>
                            <a:ext cx="197751" cy="92367"/>
                          </a:xfrm>
                          <a:prstGeom prst="rect">
                            <a:avLst/>
                          </a:prstGeom>
                        </pic:spPr>
                      </pic:pic>
                      <wps:wsp>
                        <wps:cNvPr id="27" name="Graphic 27"/>
                        <wps:cNvSpPr/>
                        <wps:spPr>
                          <a:xfrm>
                            <a:off x="2485999" y="617035"/>
                            <a:ext cx="811530" cy="558165"/>
                          </a:xfrm>
                          <a:custGeom>
                            <a:avLst/>
                            <a:gdLst/>
                            <a:ahLst/>
                            <a:cxnLst/>
                            <a:rect l="l" t="t" r="r" b="b"/>
                            <a:pathLst>
                              <a:path w="811530" h="558165">
                                <a:moveTo>
                                  <a:pt x="0" y="0"/>
                                </a:moveTo>
                                <a:lnTo>
                                  <a:pt x="811174" y="0"/>
                                </a:lnTo>
                              </a:path>
                              <a:path w="811530" h="558165">
                                <a:moveTo>
                                  <a:pt x="0" y="92951"/>
                                </a:moveTo>
                                <a:lnTo>
                                  <a:pt x="811174" y="92951"/>
                                </a:lnTo>
                              </a:path>
                              <a:path w="811530" h="558165">
                                <a:moveTo>
                                  <a:pt x="0" y="185902"/>
                                </a:moveTo>
                                <a:lnTo>
                                  <a:pt x="811174" y="185902"/>
                                </a:lnTo>
                              </a:path>
                              <a:path w="811530" h="558165">
                                <a:moveTo>
                                  <a:pt x="0" y="278853"/>
                                </a:moveTo>
                                <a:lnTo>
                                  <a:pt x="811174" y="278853"/>
                                </a:lnTo>
                              </a:path>
                              <a:path w="811530" h="558165">
                                <a:moveTo>
                                  <a:pt x="0" y="371805"/>
                                </a:moveTo>
                                <a:lnTo>
                                  <a:pt x="811174" y="371805"/>
                                </a:lnTo>
                              </a:path>
                              <a:path w="811530" h="558165">
                                <a:moveTo>
                                  <a:pt x="0" y="464756"/>
                                </a:moveTo>
                                <a:lnTo>
                                  <a:pt x="811174" y="464756"/>
                                </a:lnTo>
                              </a:path>
                              <a:path w="811530" h="558165">
                                <a:moveTo>
                                  <a:pt x="0" y="557707"/>
                                </a:moveTo>
                                <a:lnTo>
                                  <a:pt x="811174" y="557707"/>
                                </a:lnTo>
                              </a:path>
                              <a:path w="811530" h="558165">
                                <a:moveTo>
                                  <a:pt x="0" y="0"/>
                                </a:moveTo>
                                <a:lnTo>
                                  <a:pt x="0" y="553085"/>
                                </a:lnTo>
                              </a:path>
                            </a:pathLst>
                          </a:custGeom>
                          <a:ln w="4330">
                            <a:solidFill>
                              <a:srgbClr val="D3D0C7"/>
                            </a:solidFill>
                            <a:prstDash val="solid"/>
                          </a:ln>
                        </wps:spPr>
                        <wps:bodyPr wrap="square" lIns="0" tIns="0" rIns="0" bIns="0" rtlCol="0">
                          <a:noAutofit/>
                        </wps:bodyPr>
                      </wps:wsp>
                      <wps:wsp>
                        <wps:cNvPr id="28" name="Graphic 28"/>
                        <wps:cNvSpPr/>
                        <wps:spPr>
                          <a:xfrm>
                            <a:off x="2566720" y="617035"/>
                            <a:ext cx="734695" cy="553085"/>
                          </a:xfrm>
                          <a:custGeom>
                            <a:avLst/>
                            <a:gdLst/>
                            <a:ahLst/>
                            <a:cxnLst/>
                            <a:rect l="l" t="t" r="r" b="b"/>
                            <a:pathLst>
                              <a:path w="734695" h="553085">
                                <a:moveTo>
                                  <a:pt x="0" y="0"/>
                                </a:moveTo>
                                <a:lnTo>
                                  <a:pt x="0" y="553085"/>
                                </a:lnTo>
                              </a:path>
                              <a:path w="734695" h="553085">
                                <a:moveTo>
                                  <a:pt x="250202" y="0"/>
                                </a:moveTo>
                                <a:lnTo>
                                  <a:pt x="250202" y="553085"/>
                                </a:lnTo>
                              </a:path>
                              <a:path w="734695" h="553085">
                                <a:moveTo>
                                  <a:pt x="536740" y="0"/>
                                </a:moveTo>
                                <a:lnTo>
                                  <a:pt x="536740" y="553085"/>
                                </a:lnTo>
                              </a:path>
                              <a:path w="734695" h="553085">
                                <a:moveTo>
                                  <a:pt x="734491" y="0"/>
                                </a:moveTo>
                                <a:lnTo>
                                  <a:pt x="734491" y="553085"/>
                                </a:lnTo>
                              </a:path>
                            </a:pathLst>
                          </a:custGeom>
                          <a:ln w="4330">
                            <a:solidFill>
                              <a:srgbClr val="D3D0C7"/>
                            </a:solidFill>
                            <a:prstDash val="solid"/>
                          </a:ln>
                        </wps:spPr>
                        <wps:bodyPr wrap="square" lIns="0" tIns="0" rIns="0" bIns="0" rtlCol="0">
                          <a:noAutofit/>
                        </wps:bodyPr>
                      </wps:wsp>
                      <wps:wsp>
                        <wps:cNvPr id="29" name="Graphic 29"/>
                        <wps:cNvSpPr/>
                        <wps:spPr>
                          <a:xfrm>
                            <a:off x="2469858" y="2805715"/>
                            <a:ext cx="912494" cy="1358265"/>
                          </a:xfrm>
                          <a:custGeom>
                            <a:avLst/>
                            <a:gdLst/>
                            <a:ahLst/>
                            <a:cxnLst/>
                            <a:rect l="l" t="t" r="r" b="b"/>
                            <a:pathLst>
                              <a:path w="912494" h="1358265">
                                <a:moveTo>
                                  <a:pt x="912075" y="0"/>
                                </a:moveTo>
                                <a:lnTo>
                                  <a:pt x="908037" y="0"/>
                                </a:lnTo>
                                <a:lnTo>
                                  <a:pt x="908037" y="4622"/>
                                </a:lnTo>
                                <a:lnTo>
                                  <a:pt x="908037" y="1353273"/>
                                </a:lnTo>
                                <a:lnTo>
                                  <a:pt x="4038" y="1353273"/>
                                </a:lnTo>
                                <a:lnTo>
                                  <a:pt x="4038" y="4622"/>
                                </a:lnTo>
                                <a:lnTo>
                                  <a:pt x="908037" y="4622"/>
                                </a:lnTo>
                                <a:lnTo>
                                  <a:pt x="908037" y="0"/>
                                </a:lnTo>
                                <a:lnTo>
                                  <a:pt x="4038" y="0"/>
                                </a:lnTo>
                                <a:lnTo>
                                  <a:pt x="0" y="0"/>
                                </a:lnTo>
                                <a:lnTo>
                                  <a:pt x="0" y="1353273"/>
                                </a:lnTo>
                                <a:lnTo>
                                  <a:pt x="0" y="1357896"/>
                                </a:lnTo>
                                <a:lnTo>
                                  <a:pt x="908037" y="1357896"/>
                                </a:lnTo>
                                <a:lnTo>
                                  <a:pt x="912075" y="1357896"/>
                                </a:lnTo>
                                <a:lnTo>
                                  <a:pt x="912075" y="0"/>
                                </a:lnTo>
                                <a:close/>
                              </a:path>
                            </a:pathLst>
                          </a:custGeom>
                          <a:solidFill>
                            <a:srgbClr val="000000"/>
                          </a:solidFill>
                        </wps:spPr>
                        <wps:bodyPr wrap="square" lIns="0" tIns="0" rIns="0" bIns="0" rtlCol="0">
                          <a:noAutofit/>
                        </wps:bodyPr>
                      </wps:wsp>
                      <wps:wsp>
                        <wps:cNvPr id="30" name="Graphic 30"/>
                        <wps:cNvSpPr/>
                        <wps:spPr>
                          <a:xfrm>
                            <a:off x="2473896" y="2810338"/>
                            <a:ext cx="904240" cy="1348740"/>
                          </a:xfrm>
                          <a:custGeom>
                            <a:avLst/>
                            <a:gdLst/>
                            <a:ahLst/>
                            <a:cxnLst/>
                            <a:rect l="l" t="t" r="r" b="b"/>
                            <a:pathLst>
                              <a:path w="904240" h="1348740">
                                <a:moveTo>
                                  <a:pt x="903998" y="0"/>
                                </a:moveTo>
                                <a:lnTo>
                                  <a:pt x="891895" y="0"/>
                                </a:lnTo>
                                <a:lnTo>
                                  <a:pt x="891895" y="1334795"/>
                                </a:lnTo>
                                <a:lnTo>
                                  <a:pt x="12103" y="1334795"/>
                                </a:lnTo>
                                <a:lnTo>
                                  <a:pt x="12103" y="101612"/>
                                </a:lnTo>
                                <a:lnTo>
                                  <a:pt x="891882" y="101612"/>
                                </a:lnTo>
                                <a:lnTo>
                                  <a:pt x="891882" y="13868"/>
                                </a:lnTo>
                                <a:lnTo>
                                  <a:pt x="891882" y="0"/>
                                </a:lnTo>
                                <a:lnTo>
                                  <a:pt x="12103" y="0"/>
                                </a:lnTo>
                                <a:lnTo>
                                  <a:pt x="0" y="0"/>
                                </a:lnTo>
                                <a:lnTo>
                                  <a:pt x="0" y="1334795"/>
                                </a:lnTo>
                                <a:lnTo>
                                  <a:pt x="0" y="1348651"/>
                                </a:lnTo>
                                <a:lnTo>
                                  <a:pt x="891895" y="1348651"/>
                                </a:lnTo>
                                <a:lnTo>
                                  <a:pt x="903998" y="1348676"/>
                                </a:lnTo>
                                <a:lnTo>
                                  <a:pt x="903998" y="0"/>
                                </a:lnTo>
                                <a:close/>
                              </a:path>
                            </a:pathLst>
                          </a:custGeom>
                          <a:solidFill>
                            <a:srgbClr val="D3D0C7"/>
                          </a:solidFill>
                        </wps:spPr>
                        <wps:bodyPr wrap="square" lIns="0" tIns="0" rIns="0" bIns="0" rtlCol="0">
                          <a:noAutofit/>
                        </wps:bodyPr>
                      </wps:wsp>
                      <wps:wsp>
                        <wps:cNvPr id="31" name="Graphic 31"/>
                        <wps:cNvSpPr/>
                        <wps:spPr>
                          <a:xfrm>
                            <a:off x="2481961" y="2911950"/>
                            <a:ext cx="888365" cy="1238250"/>
                          </a:xfrm>
                          <a:custGeom>
                            <a:avLst/>
                            <a:gdLst/>
                            <a:ahLst/>
                            <a:cxnLst/>
                            <a:rect l="l" t="t" r="r" b="b"/>
                            <a:pathLst>
                              <a:path w="888365" h="1238250">
                                <a:moveTo>
                                  <a:pt x="883818" y="0"/>
                                </a:moveTo>
                                <a:lnTo>
                                  <a:pt x="4038" y="0"/>
                                </a:lnTo>
                                <a:lnTo>
                                  <a:pt x="0" y="0"/>
                                </a:lnTo>
                                <a:lnTo>
                                  <a:pt x="0" y="1233182"/>
                                </a:lnTo>
                                <a:lnTo>
                                  <a:pt x="0" y="1237805"/>
                                </a:lnTo>
                                <a:lnTo>
                                  <a:pt x="883818" y="1237805"/>
                                </a:lnTo>
                                <a:lnTo>
                                  <a:pt x="883818" y="1233182"/>
                                </a:lnTo>
                                <a:lnTo>
                                  <a:pt x="4038" y="1233182"/>
                                </a:lnTo>
                                <a:lnTo>
                                  <a:pt x="4038" y="4622"/>
                                </a:lnTo>
                                <a:lnTo>
                                  <a:pt x="883818" y="4622"/>
                                </a:lnTo>
                                <a:lnTo>
                                  <a:pt x="883818" y="0"/>
                                </a:lnTo>
                                <a:close/>
                              </a:path>
                              <a:path w="888365" h="1238250">
                                <a:moveTo>
                                  <a:pt x="887869" y="0"/>
                                </a:moveTo>
                                <a:lnTo>
                                  <a:pt x="883831" y="0"/>
                                </a:lnTo>
                                <a:lnTo>
                                  <a:pt x="883831" y="1237818"/>
                                </a:lnTo>
                                <a:lnTo>
                                  <a:pt x="887869" y="1237818"/>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32" name="Image 32"/>
                          <pic:cNvPicPr/>
                        </pic:nvPicPr>
                        <pic:blipFill>
                          <a:blip r:embed="rId11" cstate="print"/>
                          <a:stretch>
                            <a:fillRect/>
                          </a:stretch>
                        </pic:blipFill>
                        <pic:spPr>
                          <a:xfrm>
                            <a:off x="2490038" y="3008941"/>
                            <a:ext cx="76682" cy="87757"/>
                          </a:xfrm>
                          <a:prstGeom prst="rect">
                            <a:avLst/>
                          </a:prstGeom>
                        </pic:spPr>
                      </pic:pic>
                      <wps:wsp>
                        <wps:cNvPr id="33" name="Graphic 33"/>
                        <wps:cNvSpPr/>
                        <wps:spPr>
                          <a:xfrm>
                            <a:off x="2570746" y="3004318"/>
                            <a:ext cx="250825" cy="88900"/>
                          </a:xfrm>
                          <a:custGeom>
                            <a:avLst/>
                            <a:gdLst/>
                            <a:ahLst/>
                            <a:cxnLst/>
                            <a:rect l="l" t="t" r="r" b="b"/>
                            <a:pathLst>
                              <a:path w="250825" h="88900">
                                <a:moveTo>
                                  <a:pt x="250215" y="88620"/>
                                </a:moveTo>
                                <a:lnTo>
                                  <a:pt x="0" y="88620"/>
                                </a:lnTo>
                                <a:lnTo>
                                  <a:pt x="0" y="0"/>
                                </a:lnTo>
                                <a:lnTo>
                                  <a:pt x="250215" y="0"/>
                                </a:lnTo>
                                <a:lnTo>
                                  <a:pt x="250215" y="88620"/>
                                </a:lnTo>
                                <a:close/>
                              </a:path>
                            </a:pathLst>
                          </a:custGeom>
                          <a:solidFill>
                            <a:srgbClr val="D2D2D2"/>
                          </a:solidFill>
                        </wps:spPr>
                        <wps:bodyPr wrap="square" lIns="0" tIns="0" rIns="0" bIns="0" rtlCol="0">
                          <a:noAutofit/>
                        </wps:bodyPr>
                      </wps:wsp>
                      <pic:pic xmlns:pic="http://schemas.openxmlformats.org/drawingml/2006/picture">
                        <pic:nvPicPr>
                          <pic:cNvPr id="34" name="Image 34"/>
                          <pic:cNvPicPr/>
                        </pic:nvPicPr>
                        <pic:blipFill>
                          <a:blip r:embed="rId7" cstate="print"/>
                          <a:stretch>
                            <a:fillRect/>
                          </a:stretch>
                        </pic:blipFill>
                        <pic:spPr>
                          <a:xfrm>
                            <a:off x="2490038" y="3101308"/>
                            <a:ext cx="76682" cy="87757"/>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2490038" y="3193688"/>
                            <a:ext cx="76682" cy="87757"/>
                          </a:xfrm>
                          <a:prstGeom prst="rect">
                            <a:avLst/>
                          </a:prstGeom>
                        </pic:spPr>
                      </pic:pic>
                      <pic:pic xmlns:pic="http://schemas.openxmlformats.org/drawingml/2006/picture">
                        <pic:nvPicPr>
                          <pic:cNvPr id="36" name="Image 36"/>
                          <pic:cNvPicPr/>
                        </pic:nvPicPr>
                        <pic:blipFill>
                          <a:blip r:embed="rId7" cstate="print"/>
                          <a:stretch>
                            <a:fillRect/>
                          </a:stretch>
                        </pic:blipFill>
                        <pic:spPr>
                          <a:xfrm>
                            <a:off x="2490038" y="3286055"/>
                            <a:ext cx="76682" cy="87757"/>
                          </a:xfrm>
                          <a:prstGeom prst="rect">
                            <a:avLst/>
                          </a:prstGeom>
                        </pic:spPr>
                      </pic:pic>
                      <pic:pic xmlns:pic="http://schemas.openxmlformats.org/drawingml/2006/picture">
                        <pic:nvPicPr>
                          <pic:cNvPr id="37" name="Image 37"/>
                          <pic:cNvPicPr/>
                        </pic:nvPicPr>
                        <pic:blipFill>
                          <a:blip r:embed="rId7" cstate="print"/>
                          <a:stretch>
                            <a:fillRect/>
                          </a:stretch>
                        </pic:blipFill>
                        <pic:spPr>
                          <a:xfrm>
                            <a:off x="2490038" y="3378434"/>
                            <a:ext cx="76682" cy="87757"/>
                          </a:xfrm>
                          <a:prstGeom prst="rect">
                            <a:avLst/>
                          </a:prstGeom>
                        </pic:spPr>
                      </pic:pic>
                      <pic:pic xmlns:pic="http://schemas.openxmlformats.org/drawingml/2006/picture">
                        <pic:nvPicPr>
                          <pic:cNvPr id="38" name="Image 38"/>
                          <pic:cNvPicPr/>
                        </pic:nvPicPr>
                        <pic:blipFill>
                          <a:blip r:embed="rId7" cstate="print"/>
                          <a:stretch>
                            <a:fillRect/>
                          </a:stretch>
                        </pic:blipFill>
                        <pic:spPr>
                          <a:xfrm>
                            <a:off x="2490038" y="3470802"/>
                            <a:ext cx="76682" cy="87757"/>
                          </a:xfrm>
                          <a:prstGeom prst="rect">
                            <a:avLst/>
                          </a:prstGeom>
                        </pic:spPr>
                      </pic:pic>
                      <pic:pic xmlns:pic="http://schemas.openxmlformats.org/drawingml/2006/picture">
                        <pic:nvPicPr>
                          <pic:cNvPr id="39" name="Image 39"/>
                          <pic:cNvPicPr/>
                        </pic:nvPicPr>
                        <pic:blipFill>
                          <a:blip r:embed="rId14" cstate="print"/>
                          <a:stretch>
                            <a:fillRect/>
                          </a:stretch>
                        </pic:blipFill>
                        <pic:spPr>
                          <a:xfrm>
                            <a:off x="3180143" y="3022796"/>
                            <a:ext cx="52463" cy="983780"/>
                          </a:xfrm>
                          <a:prstGeom prst="rect">
                            <a:avLst/>
                          </a:prstGeom>
                        </pic:spPr>
                      </pic:pic>
                      <pic:pic xmlns:pic="http://schemas.openxmlformats.org/drawingml/2006/picture">
                        <pic:nvPicPr>
                          <pic:cNvPr id="40" name="Image 40"/>
                          <pic:cNvPicPr/>
                        </pic:nvPicPr>
                        <pic:blipFill>
                          <a:blip r:embed="rId7" cstate="print"/>
                          <a:stretch>
                            <a:fillRect/>
                          </a:stretch>
                        </pic:blipFill>
                        <pic:spPr>
                          <a:xfrm>
                            <a:off x="2490038" y="3563181"/>
                            <a:ext cx="76682" cy="87757"/>
                          </a:xfrm>
                          <a:prstGeom prst="rect">
                            <a:avLst/>
                          </a:prstGeom>
                        </pic:spPr>
                      </pic:pic>
                      <pic:pic xmlns:pic="http://schemas.openxmlformats.org/drawingml/2006/picture">
                        <pic:nvPicPr>
                          <pic:cNvPr id="41" name="Image 41"/>
                          <pic:cNvPicPr/>
                        </pic:nvPicPr>
                        <pic:blipFill>
                          <a:blip r:embed="rId7" cstate="print"/>
                          <a:stretch>
                            <a:fillRect/>
                          </a:stretch>
                        </pic:blipFill>
                        <pic:spPr>
                          <a:xfrm>
                            <a:off x="2490038" y="3655548"/>
                            <a:ext cx="76682" cy="87757"/>
                          </a:xfrm>
                          <a:prstGeom prst="rect">
                            <a:avLst/>
                          </a:prstGeom>
                        </pic:spPr>
                      </pic:pic>
                      <pic:pic xmlns:pic="http://schemas.openxmlformats.org/drawingml/2006/picture">
                        <pic:nvPicPr>
                          <pic:cNvPr id="42" name="Image 42"/>
                          <pic:cNvPicPr/>
                        </pic:nvPicPr>
                        <pic:blipFill>
                          <a:blip r:embed="rId7" cstate="print"/>
                          <a:stretch>
                            <a:fillRect/>
                          </a:stretch>
                        </pic:blipFill>
                        <pic:spPr>
                          <a:xfrm>
                            <a:off x="2490038" y="3747928"/>
                            <a:ext cx="76682" cy="87757"/>
                          </a:xfrm>
                          <a:prstGeom prst="rect">
                            <a:avLst/>
                          </a:prstGeom>
                        </pic:spPr>
                      </pic:pic>
                      <pic:pic xmlns:pic="http://schemas.openxmlformats.org/drawingml/2006/picture">
                        <pic:nvPicPr>
                          <pic:cNvPr id="43" name="Image 43"/>
                          <pic:cNvPicPr/>
                        </pic:nvPicPr>
                        <pic:blipFill>
                          <a:blip r:embed="rId7" cstate="print"/>
                          <a:stretch>
                            <a:fillRect/>
                          </a:stretch>
                        </pic:blipFill>
                        <pic:spPr>
                          <a:xfrm>
                            <a:off x="2490038" y="3840295"/>
                            <a:ext cx="76682" cy="87757"/>
                          </a:xfrm>
                          <a:prstGeom prst="rect">
                            <a:avLst/>
                          </a:prstGeom>
                        </pic:spPr>
                      </pic:pic>
                      <pic:pic xmlns:pic="http://schemas.openxmlformats.org/drawingml/2006/picture">
                        <pic:nvPicPr>
                          <pic:cNvPr id="44" name="Image 44"/>
                          <pic:cNvPicPr/>
                        </pic:nvPicPr>
                        <pic:blipFill>
                          <a:blip r:embed="rId7" cstate="print"/>
                          <a:stretch>
                            <a:fillRect/>
                          </a:stretch>
                        </pic:blipFill>
                        <pic:spPr>
                          <a:xfrm>
                            <a:off x="2490038" y="3932675"/>
                            <a:ext cx="76682" cy="87757"/>
                          </a:xfrm>
                          <a:prstGeom prst="rect">
                            <a:avLst/>
                          </a:prstGeom>
                        </pic:spPr>
                      </pic:pic>
                      <pic:pic xmlns:pic="http://schemas.openxmlformats.org/drawingml/2006/picture">
                        <pic:nvPicPr>
                          <pic:cNvPr id="45" name="Image 45"/>
                          <pic:cNvPicPr/>
                        </pic:nvPicPr>
                        <pic:blipFill>
                          <a:blip r:embed="rId7" cstate="print"/>
                          <a:stretch>
                            <a:fillRect/>
                          </a:stretch>
                        </pic:blipFill>
                        <pic:spPr>
                          <a:xfrm>
                            <a:off x="2490038" y="2911951"/>
                            <a:ext cx="76682" cy="92367"/>
                          </a:xfrm>
                          <a:prstGeom prst="rect">
                            <a:avLst/>
                          </a:prstGeom>
                        </pic:spPr>
                      </pic:pic>
                      <pic:pic xmlns:pic="http://schemas.openxmlformats.org/drawingml/2006/picture">
                        <pic:nvPicPr>
                          <pic:cNvPr id="46" name="Image 46"/>
                          <pic:cNvPicPr/>
                        </pic:nvPicPr>
                        <pic:blipFill>
                          <a:blip r:embed="rId8" cstate="print"/>
                          <a:stretch>
                            <a:fillRect/>
                          </a:stretch>
                        </pic:blipFill>
                        <pic:spPr>
                          <a:xfrm>
                            <a:off x="2570746" y="2911951"/>
                            <a:ext cx="246176" cy="92367"/>
                          </a:xfrm>
                          <a:prstGeom prst="rect">
                            <a:avLst/>
                          </a:prstGeom>
                        </pic:spPr>
                      </pic:pic>
                      <pic:pic xmlns:pic="http://schemas.openxmlformats.org/drawingml/2006/picture">
                        <pic:nvPicPr>
                          <pic:cNvPr id="47" name="Image 47"/>
                          <pic:cNvPicPr/>
                        </pic:nvPicPr>
                        <pic:blipFill>
                          <a:blip r:embed="rId13" cstate="print"/>
                          <a:stretch>
                            <a:fillRect/>
                          </a:stretch>
                        </pic:blipFill>
                        <pic:spPr>
                          <a:xfrm>
                            <a:off x="2820962" y="2911951"/>
                            <a:ext cx="282498" cy="92367"/>
                          </a:xfrm>
                          <a:prstGeom prst="rect">
                            <a:avLst/>
                          </a:prstGeom>
                        </pic:spPr>
                      </pic:pic>
                      <pic:pic xmlns:pic="http://schemas.openxmlformats.org/drawingml/2006/picture">
                        <pic:nvPicPr>
                          <pic:cNvPr id="48" name="Image 48"/>
                          <pic:cNvPicPr/>
                        </pic:nvPicPr>
                        <pic:blipFill>
                          <a:blip r:embed="rId10" cstate="print"/>
                          <a:stretch>
                            <a:fillRect/>
                          </a:stretch>
                        </pic:blipFill>
                        <pic:spPr>
                          <a:xfrm>
                            <a:off x="3107499" y="2911951"/>
                            <a:ext cx="197751" cy="92367"/>
                          </a:xfrm>
                          <a:prstGeom prst="rect">
                            <a:avLst/>
                          </a:prstGeom>
                        </pic:spPr>
                      </pic:pic>
                      <wps:wsp>
                        <wps:cNvPr id="49" name="Graphic 49"/>
                        <wps:cNvSpPr/>
                        <wps:spPr>
                          <a:xfrm>
                            <a:off x="2485999" y="3000279"/>
                            <a:ext cx="811530" cy="1020444"/>
                          </a:xfrm>
                          <a:custGeom>
                            <a:avLst/>
                            <a:gdLst/>
                            <a:ahLst/>
                            <a:cxnLst/>
                            <a:rect l="l" t="t" r="r" b="b"/>
                            <a:pathLst>
                              <a:path w="811530" h="1020444">
                                <a:moveTo>
                                  <a:pt x="0" y="0"/>
                                </a:moveTo>
                                <a:lnTo>
                                  <a:pt x="811174" y="0"/>
                                </a:lnTo>
                              </a:path>
                              <a:path w="811530" h="1020444">
                                <a:moveTo>
                                  <a:pt x="0" y="92659"/>
                                </a:moveTo>
                                <a:lnTo>
                                  <a:pt x="811174" y="92659"/>
                                </a:lnTo>
                              </a:path>
                              <a:path w="811530" h="1020444">
                                <a:moveTo>
                                  <a:pt x="0" y="185318"/>
                                </a:moveTo>
                                <a:lnTo>
                                  <a:pt x="811174" y="185318"/>
                                </a:lnTo>
                              </a:path>
                              <a:path w="811530" h="1020444">
                                <a:moveTo>
                                  <a:pt x="0" y="277990"/>
                                </a:moveTo>
                                <a:lnTo>
                                  <a:pt x="811174" y="277990"/>
                                </a:lnTo>
                              </a:path>
                              <a:path w="811530" h="1020444">
                                <a:moveTo>
                                  <a:pt x="0" y="370649"/>
                                </a:moveTo>
                                <a:lnTo>
                                  <a:pt x="811174" y="370649"/>
                                </a:lnTo>
                              </a:path>
                              <a:path w="811530" h="1020444">
                                <a:moveTo>
                                  <a:pt x="0" y="463600"/>
                                </a:moveTo>
                                <a:lnTo>
                                  <a:pt x="811174" y="463600"/>
                                </a:lnTo>
                              </a:path>
                              <a:path w="811530" h="1020444">
                                <a:moveTo>
                                  <a:pt x="0" y="556260"/>
                                </a:moveTo>
                                <a:lnTo>
                                  <a:pt x="811174" y="556260"/>
                                </a:lnTo>
                              </a:path>
                              <a:path w="811530" h="1020444">
                                <a:moveTo>
                                  <a:pt x="0" y="648919"/>
                                </a:moveTo>
                                <a:lnTo>
                                  <a:pt x="811174" y="648919"/>
                                </a:lnTo>
                              </a:path>
                              <a:path w="811530" h="1020444">
                                <a:moveTo>
                                  <a:pt x="0" y="741591"/>
                                </a:moveTo>
                                <a:lnTo>
                                  <a:pt x="811174" y="741591"/>
                                </a:lnTo>
                              </a:path>
                              <a:path w="811530" h="1020444">
                                <a:moveTo>
                                  <a:pt x="0" y="834542"/>
                                </a:moveTo>
                                <a:lnTo>
                                  <a:pt x="811174" y="834542"/>
                                </a:lnTo>
                              </a:path>
                              <a:path w="811530" h="1020444">
                                <a:moveTo>
                                  <a:pt x="0" y="927201"/>
                                </a:moveTo>
                                <a:lnTo>
                                  <a:pt x="811174" y="927201"/>
                                </a:lnTo>
                              </a:path>
                              <a:path w="811530" h="1020444">
                                <a:moveTo>
                                  <a:pt x="0" y="1019860"/>
                                </a:moveTo>
                                <a:lnTo>
                                  <a:pt x="811174" y="1019860"/>
                                </a:lnTo>
                              </a:path>
                              <a:path w="811530" h="1020444">
                                <a:moveTo>
                                  <a:pt x="0" y="0"/>
                                </a:moveTo>
                                <a:lnTo>
                                  <a:pt x="0" y="1015250"/>
                                </a:lnTo>
                              </a:path>
                            </a:pathLst>
                          </a:custGeom>
                          <a:ln w="4330">
                            <a:solidFill>
                              <a:srgbClr val="D3D0C7"/>
                            </a:solidFill>
                            <a:prstDash val="solid"/>
                          </a:ln>
                        </wps:spPr>
                        <wps:bodyPr wrap="square" lIns="0" tIns="0" rIns="0" bIns="0" rtlCol="0">
                          <a:noAutofit/>
                        </wps:bodyPr>
                      </wps:wsp>
                      <wps:wsp>
                        <wps:cNvPr id="50" name="Graphic 50"/>
                        <wps:cNvSpPr/>
                        <wps:spPr>
                          <a:xfrm>
                            <a:off x="2566720" y="3000279"/>
                            <a:ext cx="734695" cy="1015365"/>
                          </a:xfrm>
                          <a:custGeom>
                            <a:avLst/>
                            <a:gdLst/>
                            <a:ahLst/>
                            <a:cxnLst/>
                            <a:rect l="l" t="t" r="r" b="b"/>
                            <a:pathLst>
                              <a:path w="734695" h="1015365">
                                <a:moveTo>
                                  <a:pt x="0" y="0"/>
                                </a:moveTo>
                                <a:lnTo>
                                  <a:pt x="0" y="1015250"/>
                                </a:lnTo>
                              </a:path>
                              <a:path w="734695" h="1015365">
                                <a:moveTo>
                                  <a:pt x="250202" y="0"/>
                                </a:moveTo>
                                <a:lnTo>
                                  <a:pt x="250202" y="1015250"/>
                                </a:lnTo>
                              </a:path>
                              <a:path w="734695" h="1015365">
                                <a:moveTo>
                                  <a:pt x="536740" y="0"/>
                                </a:moveTo>
                                <a:lnTo>
                                  <a:pt x="536740" y="1015250"/>
                                </a:lnTo>
                              </a:path>
                              <a:path w="734695" h="1015365">
                                <a:moveTo>
                                  <a:pt x="734491" y="0"/>
                                </a:moveTo>
                                <a:lnTo>
                                  <a:pt x="734491" y="1015250"/>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51" name="Image 51"/>
                          <pic:cNvPicPr/>
                        </pic:nvPicPr>
                        <pic:blipFill>
                          <a:blip r:embed="rId15" cstate="print"/>
                          <a:stretch>
                            <a:fillRect/>
                          </a:stretch>
                        </pic:blipFill>
                        <pic:spPr>
                          <a:xfrm>
                            <a:off x="2564701" y="2997968"/>
                            <a:ext cx="254241" cy="97281"/>
                          </a:xfrm>
                          <a:prstGeom prst="rect">
                            <a:avLst/>
                          </a:prstGeom>
                        </pic:spPr>
                      </pic:pic>
                      <wps:wsp>
                        <wps:cNvPr id="52" name="Graphic 52"/>
                        <wps:cNvSpPr/>
                        <wps:spPr>
                          <a:xfrm>
                            <a:off x="3749180" y="2962750"/>
                            <a:ext cx="876300" cy="1067435"/>
                          </a:xfrm>
                          <a:custGeom>
                            <a:avLst/>
                            <a:gdLst/>
                            <a:ahLst/>
                            <a:cxnLst/>
                            <a:rect l="l" t="t" r="r" b="b"/>
                            <a:pathLst>
                              <a:path w="876300" h="1067435">
                                <a:moveTo>
                                  <a:pt x="875753" y="0"/>
                                </a:moveTo>
                                <a:lnTo>
                                  <a:pt x="871715" y="0"/>
                                </a:lnTo>
                                <a:lnTo>
                                  <a:pt x="871715" y="1062304"/>
                                </a:lnTo>
                                <a:lnTo>
                                  <a:pt x="4038" y="1062304"/>
                                </a:lnTo>
                                <a:lnTo>
                                  <a:pt x="4038" y="4622"/>
                                </a:lnTo>
                                <a:lnTo>
                                  <a:pt x="871702" y="4622"/>
                                </a:lnTo>
                                <a:lnTo>
                                  <a:pt x="871702" y="0"/>
                                </a:lnTo>
                                <a:lnTo>
                                  <a:pt x="4038" y="0"/>
                                </a:lnTo>
                                <a:lnTo>
                                  <a:pt x="0" y="0"/>
                                </a:lnTo>
                                <a:lnTo>
                                  <a:pt x="0" y="1062304"/>
                                </a:lnTo>
                                <a:lnTo>
                                  <a:pt x="0" y="1066927"/>
                                </a:lnTo>
                                <a:lnTo>
                                  <a:pt x="871715" y="1066927"/>
                                </a:lnTo>
                                <a:lnTo>
                                  <a:pt x="875753" y="1066914"/>
                                </a:lnTo>
                                <a:lnTo>
                                  <a:pt x="875753" y="0"/>
                                </a:lnTo>
                                <a:close/>
                              </a:path>
                            </a:pathLst>
                          </a:custGeom>
                          <a:solidFill>
                            <a:srgbClr val="000000"/>
                          </a:solidFill>
                        </wps:spPr>
                        <wps:bodyPr wrap="square" lIns="0" tIns="0" rIns="0" bIns="0" rtlCol="0">
                          <a:noAutofit/>
                        </wps:bodyPr>
                      </wps:wsp>
                      <wps:wsp>
                        <wps:cNvPr id="53" name="Graphic 53"/>
                        <wps:cNvSpPr/>
                        <wps:spPr>
                          <a:xfrm>
                            <a:off x="3753218" y="2967373"/>
                            <a:ext cx="868044" cy="1057910"/>
                          </a:xfrm>
                          <a:custGeom>
                            <a:avLst/>
                            <a:gdLst/>
                            <a:ahLst/>
                            <a:cxnLst/>
                            <a:rect l="l" t="t" r="r" b="b"/>
                            <a:pathLst>
                              <a:path w="868044" h="1057910">
                                <a:moveTo>
                                  <a:pt x="867664" y="0"/>
                                </a:moveTo>
                                <a:lnTo>
                                  <a:pt x="855573" y="0"/>
                                </a:lnTo>
                                <a:lnTo>
                                  <a:pt x="12103" y="0"/>
                                </a:lnTo>
                                <a:lnTo>
                                  <a:pt x="12103" y="13855"/>
                                </a:lnTo>
                                <a:lnTo>
                                  <a:pt x="12103" y="101612"/>
                                </a:lnTo>
                                <a:lnTo>
                                  <a:pt x="855573" y="101612"/>
                                </a:lnTo>
                                <a:lnTo>
                                  <a:pt x="855573" y="1043825"/>
                                </a:lnTo>
                                <a:lnTo>
                                  <a:pt x="12090" y="1043825"/>
                                </a:lnTo>
                                <a:lnTo>
                                  <a:pt x="12090" y="0"/>
                                </a:lnTo>
                                <a:lnTo>
                                  <a:pt x="0" y="0"/>
                                </a:lnTo>
                                <a:lnTo>
                                  <a:pt x="0" y="1043825"/>
                                </a:lnTo>
                                <a:lnTo>
                                  <a:pt x="0" y="1057681"/>
                                </a:lnTo>
                                <a:lnTo>
                                  <a:pt x="855573" y="1057681"/>
                                </a:lnTo>
                                <a:lnTo>
                                  <a:pt x="867664" y="1057681"/>
                                </a:lnTo>
                                <a:lnTo>
                                  <a:pt x="867664" y="0"/>
                                </a:lnTo>
                                <a:close/>
                              </a:path>
                            </a:pathLst>
                          </a:custGeom>
                          <a:solidFill>
                            <a:srgbClr val="D3D0C7"/>
                          </a:solidFill>
                        </wps:spPr>
                        <wps:bodyPr wrap="square" lIns="0" tIns="0" rIns="0" bIns="0" rtlCol="0">
                          <a:noAutofit/>
                        </wps:bodyPr>
                      </wps:wsp>
                      <wps:wsp>
                        <wps:cNvPr id="54" name="Graphic 54"/>
                        <wps:cNvSpPr/>
                        <wps:spPr>
                          <a:xfrm>
                            <a:off x="3761283" y="3068986"/>
                            <a:ext cx="851535" cy="947419"/>
                          </a:xfrm>
                          <a:custGeom>
                            <a:avLst/>
                            <a:gdLst/>
                            <a:ahLst/>
                            <a:cxnLst/>
                            <a:rect l="l" t="t" r="r" b="b"/>
                            <a:pathLst>
                              <a:path w="851535" h="947419">
                                <a:moveTo>
                                  <a:pt x="847496" y="942213"/>
                                </a:moveTo>
                                <a:lnTo>
                                  <a:pt x="4025" y="942213"/>
                                </a:lnTo>
                                <a:lnTo>
                                  <a:pt x="4025" y="0"/>
                                </a:lnTo>
                                <a:lnTo>
                                  <a:pt x="0" y="0"/>
                                </a:lnTo>
                                <a:lnTo>
                                  <a:pt x="0" y="942213"/>
                                </a:lnTo>
                                <a:lnTo>
                                  <a:pt x="0" y="946835"/>
                                </a:lnTo>
                                <a:lnTo>
                                  <a:pt x="847496" y="946835"/>
                                </a:lnTo>
                                <a:lnTo>
                                  <a:pt x="847496" y="942213"/>
                                </a:lnTo>
                                <a:close/>
                              </a:path>
                              <a:path w="851535" h="947419">
                                <a:moveTo>
                                  <a:pt x="851535" y="0"/>
                                </a:moveTo>
                                <a:lnTo>
                                  <a:pt x="847509" y="0"/>
                                </a:lnTo>
                                <a:lnTo>
                                  <a:pt x="4038" y="0"/>
                                </a:lnTo>
                                <a:lnTo>
                                  <a:pt x="4038" y="4622"/>
                                </a:lnTo>
                                <a:lnTo>
                                  <a:pt x="847509" y="4622"/>
                                </a:lnTo>
                                <a:lnTo>
                                  <a:pt x="847509" y="946835"/>
                                </a:lnTo>
                                <a:lnTo>
                                  <a:pt x="851535" y="946835"/>
                                </a:lnTo>
                                <a:lnTo>
                                  <a:pt x="851535" y="0"/>
                                </a:lnTo>
                                <a:close/>
                              </a:path>
                            </a:pathLst>
                          </a:custGeom>
                          <a:solidFill>
                            <a:srgbClr val="808080"/>
                          </a:solidFill>
                        </wps:spPr>
                        <wps:bodyPr wrap="square" lIns="0" tIns="0" rIns="0" bIns="0" rtlCol="0">
                          <a:noAutofit/>
                        </wps:bodyPr>
                      </wps:wsp>
                      <pic:pic xmlns:pic="http://schemas.openxmlformats.org/drawingml/2006/picture">
                        <pic:nvPicPr>
                          <pic:cNvPr id="55" name="Image 55"/>
                          <pic:cNvPicPr/>
                        </pic:nvPicPr>
                        <pic:blipFill>
                          <a:blip r:embed="rId7" cstate="print"/>
                          <a:stretch>
                            <a:fillRect/>
                          </a:stretch>
                        </pic:blipFill>
                        <pic:spPr>
                          <a:xfrm>
                            <a:off x="3769359" y="3165976"/>
                            <a:ext cx="76682" cy="87757"/>
                          </a:xfrm>
                          <a:prstGeom prst="rect">
                            <a:avLst/>
                          </a:prstGeom>
                        </pic:spPr>
                      </pic:pic>
                      <pic:pic xmlns:pic="http://schemas.openxmlformats.org/drawingml/2006/picture">
                        <pic:nvPicPr>
                          <pic:cNvPr id="56" name="Image 56"/>
                          <pic:cNvPicPr/>
                        </pic:nvPicPr>
                        <pic:blipFill>
                          <a:blip r:embed="rId7" cstate="print"/>
                          <a:stretch>
                            <a:fillRect/>
                          </a:stretch>
                        </pic:blipFill>
                        <pic:spPr>
                          <a:xfrm>
                            <a:off x="3769359" y="3258343"/>
                            <a:ext cx="76682" cy="87757"/>
                          </a:xfrm>
                          <a:prstGeom prst="rect">
                            <a:avLst/>
                          </a:prstGeom>
                        </pic:spPr>
                      </pic:pic>
                      <pic:pic xmlns:pic="http://schemas.openxmlformats.org/drawingml/2006/picture">
                        <pic:nvPicPr>
                          <pic:cNvPr id="57" name="Image 57"/>
                          <pic:cNvPicPr/>
                        </pic:nvPicPr>
                        <pic:blipFill>
                          <a:blip r:embed="rId7" cstate="print"/>
                          <a:stretch>
                            <a:fillRect/>
                          </a:stretch>
                        </pic:blipFill>
                        <pic:spPr>
                          <a:xfrm>
                            <a:off x="3769359" y="3350723"/>
                            <a:ext cx="76682" cy="87757"/>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3769359" y="3443090"/>
                            <a:ext cx="76682" cy="87757"/>
                          </a:xfrm>
                          <a:prstGeom prst="rect">
                            <a:avLst/>
                          </a:prstGeom>
                        </pic:spPr>
                      </pic:pic>
                      <pic:pic xmlns:pic="http://schemas.openxmlformats.org/drawingml/2006/picture">
                        <pic:nvPicPr>
                          <pic:cNvPr id="59" name="Image 59"/>
                          <pic:cNvPicPr/>
                        </pic:nvPicPr>
                        <pic:blipFill>
                          <a:blip r:embed="rId7" cstate="print"/>
                          <a:stretch>
                            <a:fillRect/>
                          </a:stretch>
                        </pic:blipFill>
                        <pic:spPr>
                          <a:xfrm>
                            <a:off x="3769359" y="3535470"/>
                            <a:ext cx="76682" cy="87757"/>
                          </a:xfrm>
                          <a:prstGeom prst="rect">
                            <a:avLst/>
                          </a:prstGeom>
                        </pic:spPr>
                      </pic:pic>
                      <pic:pic xmlns:pic="http://schemas.openxmlformats.org/drawingml/2006/picture">
                        <pic:nvPicPr>
                          <pic:cNvPr id="60" name="Image 60"/>
                          <pic:cNvPicPr/>
                        </pic:nvPicPr>
                        <pic:blipFill>
                          <a:blip r:embed="rId16" cstate="print"/>
                          <a:stretch>
                            <a:fillRect/>
                          </a:stretch>
                        </pic:blipFill>
                        <pic:spPr>
                          <a:xfrm>
                            <a:off x="4419104" y="3179832"/>
                            <a:ext cx="52463" cy="706653"/>
                          </a:xfrm>
                          <a:prstGeom prst="rect">
                            <a:avLst/>
                          </a:prstGeom>
                        </pic:spPr>
                      </pic:pic>
                      <pic:pic xmlns:pic="http://schemas.openxmlformats.org/drawingml/2006/picture">
                        <pic:nvPicPr>
                          <pic:cNvPr id="61" name="Image 61"/>
                          <pic:cNvPicPr/>
                        </pic:nvPicPr>
                        <pic:blipFill>
                          <a:blip r:embed="rId7" cstate="print"/>
                          <a:stretch>
                            <a:fillRect/>
                          </a:stretch>
                        </pic:blipFill>
                        <pic:spPr>
                          <a:xfrm>
                            <a:off x="3769359" y="3627837"/>
                            <a:ext cx="76682" cy="87757"/>
                          </a:xfrm>
                          <a:prstGeom prst="rect">
                            <a:avLst/>
                          </a:prstGeom>
                        </pic:spPr>
                      </pic:pic>
                      <pic:pic xmlns:pic="http://schemas.openxmlformats.org/drawingml/2006/picture">
                        <pic:nvPicPr>
                          <pic:cNvPr id="62" name="Image 62"/>
                          <pic:cNvPicPr/>
                        </pic:nvPicPr>
                        <pic:blipFill>
                          <a:blip r:embed="rId7" cstate="print"/>
                          <a:stretch>
                            <a:fillRect/>
                          </a:stretch>
                        </pic:blipFill>
                        <pic:spPr>
                          <a:xfrm>
                            <a:off x="3769359" y="3720217"/>
                            <a:ext cx="76682" cy="87757"/>
                          </a:xfrm>
                          <a:prstGeom prst="rect">
                            <a:avLst/>
                          </a:prstGeom>
                        </pic:spPr>
                      </pic:pic>
                      <pic:pic xmlns:pic="http://schemas.openxmlformats.org/drawingml/2006/picture">
                        <pic:nvPicPr>
                          <pic:cNvPr id="63" name="Image 63"/>
                          <pic:cNvPicPr/>
                        </pic:nvPicPr>
                        <pic:blipFill>
                          <a:blip r:embed="rId7" cstate="print"/>
                          <a:stretch>
                            <a:fillRect/>
                          </a:stretch>
                        </pic:blipFill>
                        <pic:spPr>
                          <a:xfrm>
                            <a:off x="3769359" y="3812584"/>
                            <a:ext cx="76682" cy="87757"/>
                          </a:xfrm>
                          <a:prstGeom prst="rect">
                            <a:avLst/>
                          </a:prstGeom>
                        </pic:spPr>
                      </pic:pic>
                      <pic:pic xmlns:pic="http://schemas.openxmlformats.org/drawingml/2006/picture">
                        <pic:nvPicPr>
                          <pic:cNvPr id="64" name="Image 64"/>
                          <pic:cNvPicPr/>
                        </pic:nvPicPr>
                        <pic:blipFill>
                          <a:blip r:embed="rId7" cstate="print"/>
                          <a:stretch>
                            <a:fillRect/>
                          </a:stretch>
                        </pic:blipFill>
                        <pic:spPr>
                          <a:xfrm>
                            <a:off x="3769359" y="3068986"/>
                            <a:ext cx="76682" cy="92367"/>
                          </a:xfrm>
                          <a:prstGeom prst="rect">
                            <a:avLst/>
                          </a:prstGeom>
                        </pic:spPr>
                      </pic:pic>
                      <pic:pic xmlns:pic="http://schemas.openxmlformats.org/drawingml/2006/picture">
                        <pic:nvPicPr>
                          <pic:cNvPr id="65" name="Image 65"/>
                          <pic:cNvPicPr/>
                        </pic:nvPicPr>
                        <pic:blipFill>
                          <a:blip r:embed="rId8" cstate="print"/>
                          <a:stretch>
                            <a:fillRect/>
                          </a:stretch>
                        </pic:blipFill>
                        <pic:spPr>
                          <a:xfrm>
                            <a:off x="3850068" y="3068986"/>
                            <a:ext cx="246176" cy="92367"/>
                          </a:xfrm>
                          <a:prstGeom prst="rect">
                            <a:avLst/>
                          </a:prstGeom>
                        </pic:spPr>
                      </pic:pic>
                      <pic:pic xmlns:pic="http://schemas.openxmlformats.org/drawingml/2006/picture">
                        <pic:nvPicPr>
                          <pic:cNvPr id="66" name="Image 66"/>
                          <pic:cNvPicPr/>
                        </pic:nvPicPr>
                        <pic:blipFill>
                          <a:blip r:embed="rId9" cstate="print"/>
                          <a:stretch>
                            <a:fillRect/>
                          </a:stretch>
                        </pic:blipFill>
                        <pic:spPr>
                          <a:xfrm>
                            <a:off x="4100283" y="3068986"/>
                            <a:ext cx="242138" cy="92367"/>
                          </a:xfrm>
                          <a:prstGeom prst="rect">
                            <a:avLst/>
                          </a:prstGeom>
                        </pic:spPr>
                      </pic:pic>
                      <pic:pic xmlns:pic="http://schemas.openxmlformats.org/drawingml/2006/picture">
                        <pic:nvPicPr>
                          <pic:cNvPr id="67" name="Image 67"/>
                          <pic:cNvPicPr/>
                        </pic:nvPicPr>
                        <pic:blipFill>
                          <a:blip r:embed="rId10" cstate="print"/>
                          <a:stretch>
                            <a:fillRect/>
                          </a:stretch>
                        </pic:blipFill>
                        <pic:spPr>
                          <a:xfrm>
                            <a:off x="4346460" y="3068986"/>
                            <a:ext cx="197751" cy="92367"/>
                          </a:xfrm>
                          <a:prstGeom prst="rect">
                            <a:avLst/>
                          </a:prstGeom>
                        </pic:spPr>
                      </pic:pic>
                      <wps:wsp>
                        <wps:cNvPr id="68" name="Graphic 68"/>
                        <wps:cNvSpPr/>
                        <wps:spPr>
                          <a:xfrm>
                            <a:off x="3765321" y="3157315"/>
                            <a:ext cx="770890" cy="742950"/>
                          </a:xfrm>
                          <a:custGeom>
                            <a:avLst/>
                            <a:gdLst/>
                            <a:ahLst/>
                            <a:cxnLst/>
                            <a:rect l="l" t="t" r="r" b="b"/>
                            <a:pathLst>
                              <a:path w="770890" h="742950">
                                <a:moveTo>
                                  <a:pt x="0" y="0"/>
                                </a:moveTo>
                                <a:lnTo>
                                  <a:pt x="770826" y="0"/>
                                </a:lnTo>
                              </a:path>
                              <a:path w="770890" h="742950">
                                <a:moveTo>
                                  <a:pt x="0" y="92951"/>
                                </a:moveTo>
                                <a:lnTo>
                                  <a:pt x="770826" y="92951"/>
                                </a:lnTo>
                              </a:path>
                              <a:path w="770890" h="742950">
                                <a:moveTo>
                                  <a:pt x="0" y="185610"/>
                                </a:moveTo>
                                <a:lnTo>
                                  <a:pt x="770826" y="185610"/>
                                </a:lnTo>
                              </a:path>
                              <a:path w="770890" h="742950">
                                <a:moveTo>
                                  <a:pt x="0" y="278561"/>
                                </a:moveTo>
                                <a:lnTo>
                                  <a:pt x="770826" y="278561"/>
                                </a:lnTo>
                              </a:path>
                              <a:path w="770890" h="742950">
                                <a:moveTo>
                                  <a:pt x="0" y="371221"/>
                                </a:moveTo>
                                <a:lnTo>
                                  <a:pt x="770826" y="371221"/>
                                </a:lnTo>
                              </a:path>
                              <a:path w="770890" h="742950">
                                <a:moveTo>
                                  <a:pt x="0" y="464172"/>
                                </a:moveTo>
                                <a:lnTo>
                                  <a:pt x="770826" y="464172"/>
                                </a:lnTo>
                              </a:path>
                              <a:path w="770890" h="742950">
                                <a:moveTo>
                                  <a:pt x="0" y="556844"/>
                                </a:moveTo>
                                <a:lnTo>
                                  <a:pt x="770826" y="556844"/>
                                </a:lnTo>
                              </a:path>
                              <a:path w="770890" h="742950">
                                <a:moveTo>
                                  <a:pt x="0" y="649795"/>
                                </a:moveTo>
                                <a:lnTo>
                                  <a:pt x="770826" y="649795"/>
                                </a:lnTo>
                              </a:path>
                              <a:path w="770890" h="742950">
                                <a:moveTo>
                                  <a:pt x="0" y="742454"/>
                                </a:moveTo>
                                <a:lnTo>
                                  <a:pt x="770826" y="742454"/>
                                </a:lnTo>
                              </a:path>
                              <a:path w="770890" h="742950">
                                <a:moveTo>
                                  <a:pt x="0" y="0"/>
                                </a:moveTo>
                                <a:lnTo>
                                  <a:pt x="0" y="737831"/>
                                </a:lnTo>
                              </a:path>
                            </a:pathLst>
                          </a:custGeom>
                          <a:ln w="4330">
                            <a:solidFill>
                              <a:srgbClr val="D3D0C7"/>
                            </a:solidFill>
                            <a:prstDash val="solid"/>
                          </a:ln>
                        </wps:spPr>
                        <wps:bodyPr wrap="square" lIns="0" tIns="0" rIns="0" bIns="0" rtlCol="0">
                          <a:noAutofit/>
                        </wps:bodyPr>
                      </wps:wsp>
                      <wps:wsp>
                        <wps:cNvPr id="69" name="Graphic 69"/>
                        <wps:cNvSpPr/>
                        <wps:spPr>
                          <a:xfrm>
                            <a:off x="3846042" y="3157315"/>
                            <a:ext cx="694690" cy="737870"/>
                          </a:xfrm>
                          <a:custGeom>
                            <a:avLst/>
                            <a:gdLst/>
                            <a:ahLst/>
                            <a:cxnLst/>
                            <a:rect l="l" t="t" r="r" b="b"/>
                            <a:pathLst>
                              <a:path w="694690" h="737870">
                                <a:moveTo>
                                  <a:pt x="0" y="0"/>
                                </a:moveTo>
                                <a:lnTo>
                                  <a:pt x="0" y="737831"/>
                                </a:lnTo>
                              </a:path>
                              <a:path w="694690" h="737870">
                                <a:moveTo>
                                  <a:pt x="250215" y="0"/>
                                </a:moveTo>
                                <a:lnTo>
                                  <a:pt x="250215" y="737831"/>
                                </a:lnTo>
                              </a:path>
                              <a:path w="694690" h="737870">
                                <a:moveTo>
                                  <a:pt x="496392" y="0"/>
                                </a:moveTo>
                                <a:lnTo>
                                  <a:pt x="496392" y="737831"/>
                                </a:lnTo>
                              </a:path>
                              <a:path w="694690" h="737870">
                                <a:moveTo>
                                  <a:pt x="694143" y="0"/>
                                </a:moveTo>
                                <a:lnTo>
                                  <a:pt x="694143" y="737831"/>
                                </a:lnTo>
                              </a:path>
                            </a:pathLst>
                          </a:custGeom>
                          <a:ln w="4330">
                            <a:solidFill>
                              <a:srgbClr val="D3D0C7"/>
                            </a:solidFill>
                            <a:prstDash val="solid"/>
                          </a:ln>
                        </wps:spPr>
                        <wps:bodyPr wrap="square" lIns="0" tIns="0" rIns="0" bIns="0" rtlCol="0">
                          <a:noAutofit/>
                        </wps:bodyPr>
                      </wps:wsp>
                      <wps:wsp>
                        <wps:cNvPr id="70" name="Graphic 70"/>
                        <wps:cNvSpPr/>
                        <wps:spPr>
                          <a:xfrm>
                            <a:off x="3446500" y="3480047"/>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808080"/>
                          </a:solidFill>
                        </wps:spPr>
                        <wps:bodyPr wrap="square" lIns="0" tIns="0" rIns="0" bIns="0" rtlCol="0">
                          <a:noAutofit/>
                        </wps:bodyPr>
                      </wps:wsp>
                      <wps:wsp>
                        <wps:cNvPr id="71" name="Graphic 71"/>
                        <wps:cNvSpPr/>
                        <wps:spPr>
                          <a:xfrm>
                            <a:off x="3446500" y="3489280"/>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D3D0C7"/>
                          </a:solidFill>
                        </wps:spPr>
                        <wps:bodyPr wrap="square" lIns="0" tIns="0" rIns="0" bIns="0" rtlCol="0">
                          <a:noAutofit/>
                        </wps:bodyPr>
                      </wps:wsp>
                      <wps:wsp>
                        <wps:cNvPr id="72" name="Graphic 72"/>
                        <wps:cNvSpPr/>
                        <wps:spPr>
                          <a:xfrm>
                            <a:off x="3446500" y="3493903"/>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808080"/>
                          </a:solidFill>
                        </wps:spPr>
                        <wps:bodyPr wrap="square" lIns="0" tIns="0" rIns="0" bIns="0" rtlCol="0">
                          <a:noAutofit/>
                        </wps:bodyPr>
                      </wps:wsp>
                      <wps:wsp>
                        <wps:cNvPr id="73" name="Graphic 73"/>
                        <wps:cNvSpPr/>
                        <wps:spPr>
                          <a:xfrm>
                            <a:off x="3446500" y="3498525"/>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000000"/>
                          </a:solidFill>
                        </wps:spPr>
                        <wps:bodyPr wrap="square" lIns="0" tIns="0" rIns="0" bIns="0" rtlCol="0">
                          <a:noAutofit/>
                        </wps:bodyPr>
                      </wps:wsp>
                      <wps:wsp>
                        <wps:cNvPr id="74" name="Graphic 74"/>
                        <wps:cNvSpPr/>
                        <wps:spPr>
                          <a:xfrm>
                            <a:off x="3446500"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75" name="Graphic 75"/>
                        <wps:cNvSpPr/>
                        <wps:spPr>
                          <a:xfrm>
                            <a:off x="3442461"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76" name="Graphic 76"/>
                        <wps:cNvSpPr/>
                        <wps:spPr>
                          <a:xfrm>
                            <a:off x="3680574"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77" name="Graphic 77"/>
                        <wps:cNvSpPr/>
                        <wps:spPr>
                          <a:xfrm>
                            <a:off x="3684613"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78" name="Graphic 78"/>
                        <wps:cNvSpPr/>
                        <wps:spPr>
                          <a:xfrm>
                            <a:off x="3716896" y="3475424"/>
                            <a:ext cx="32384" cy="27940"/>
                          </a:xfrm>
                          <a:custGeom>
                            <a:avLst/>
                            <a:gdLst/>
                            <a:ahLst/>
                            <a:cxnLst/>
                            <a:rect l="l" t="t" r="r" b="b"/>
                            <a:pathLst>
                              <a:path w="32384" h="27940">
                                <a:moveTo>
                                  <a:pt x="16141" y="0"/>
                                </a:moveTo>
                                <a:lnTo>
                                  <a:pt x="25057" y="0"/>
                                </a:lnTo>
                                <a:lnTo>
                                  <a:pt x="32283" y="6210"/>
                                </a:lnTo>
                                <a:lnTo>
                                  <a:pt x="32283" y="13855"/>
                                </a:lnTo>
                                <a:lnTo>
                                  <a:pt x="32283" y="21513"/>
                                </a:lnTo>
                                <a:lnTo>
                                  <a:pt x="25057" y="27711"/>
                                </a:lnTo>
                                <a:lnTo>
                                  <a:pt x="16141" y="27711"/>
                                </a:lnTo>
                                <a:lnTo>
                                  <a:pt x="7226" y="27711"/>
                                </a:lnTo>
                                <a:lnTo>
                                  <a:pt x="0" y="21513"/>
                                </a:lnTo>
                                <a:lnTo>
                                  <a:pt x="0" y="13855"/>
                                </a:lnTo>
                                <a:lnTo>
                                  <a:pt x="0" y="6210"/>
                                </a:lnTo>
                                <a:lnTo>
                                  <a:pt x="7226" y="0"/>
                                </a:lnTo>
                                <a:lnTo>
                                  <a:pt x="16141" y="0"/>
                                </a:lnTo>
                              </a:path>
                            </a:pathLst>
                          </a:custGeom>
                          <a:ln w="4330">
                            <a:solidFill>
                              <a:srgbClr val="000000"/>
                            </a:solidFill>
                            <a:prstDash val="solid"/>
                          </a:ln>
                        </wps:spPr>
                        <wps:bodyPr wrap="square" lIns="0" tIns="0" rIns="0" bIns="0" rtlCol="0">
                          <a:noAutofit/>
                        </wps:bodyPr>
                      </wps:wsp>
                      <wps:wsp>
                        <wps:cNvPr id="79" name="Graphic 79"/>
                        <wps:cNvSpPr/>
                        <wps:spPr>
                          <a:xfrm>
                            <a:off x="3688638" y="3480047"/>
                            <a:ext cx="28575" cy="19050"/>
                          </a:xfrm>
                          <a:custGeom>
                            <a:avLst/>
                            <a:gdLst/>
                            <a:ahLst/>
                            <a:cxnLst/>
                            <a:rect l="l" t="t" r="r" b="b"/>
                            <a:pathLst>
                              <a:path w="28575" h="19050">
                                <a:moveTo>
                                  <a:pt x="14135" y="0"/>
                                </a:moveTo>
                                <a:lnTo>
                                  <a:pt x="21932" y="0"/>
                                </a:lnTo>
                                <a:lnTo>
                                  <a:pt x="28257" y="4127"/>
                                </a:lnTo>
                                <a:lnTo>
                                  <a:pt x="28257" y="9232"/>
                                </a:lnTo>
                                <a:lnTo>
                                  <a:pt x="28257" y="14338"/>
                                </a:lnTo>
                                <a:lnTo>
                                  <a:pt x="21932" y="18478"/>
                                </a:lnTo>
                                <a:lnTo>
                                  <a:pt x="14135" y="18478"/>
                                </a:lnTo>
                                <a:lnTo>
                                  <a:pt x="6324" y="18478"/>
                                </a:lnTo>
                                <a:lnTo>
                                  <a:pt x="0" y="14338"/>
                                </a:lnTo>
                                <a:lnTo>
                                  <a:pt x="0" y="9232"/>
                                </a:lnTo>
                                <a:lnTo>
                                  <a:pt x="0" y="4127"/>
                                </a:lnTo>
                                <a:lnTo>
                                  <a:pt x="6324" y="0"/>
                                </a:lnTo>
                                <a:lnTo>
                                  <a:pt x="14135" y="0"/>
                                </a:lnTo>
                              </a:path>
                            </a:pathLst>
                          </a:custGeom>
                          <a:ln w="4330">
                            <a:solidFill>
                              <a:srgbClr val="FFFFFF"/>
                            </a:solidFill>
                            <a:prstDash val="solid"/>
                          </a:ln>
                        </wps:spPr>
                        <wps:bodyPr wrap="square" lIns="0" tIns="0" rIns="0" bIns="0" rtlCol="0">
                          <a:noAutofit/>
                        </wps:bodyPr>
                      </wps:wsp>
                      <wps:wsp>
                        <wps:cNvPr id="80" name="Graphic 80"/>
                        <wps:cNvSpPr/>
                        <wps:spPr>
                          <a:xfrm>
                            <a:off x="3688638" y="3475424"/>
                            <a:ext cx="28575" cy="27940"/>
                          </a:xfrm>
                          <a:custGeom>
                            <a:avLst/>
                            <a:gdLst/>
                            <a:ahLst/>
                            <a:cxnLst/>
                            <a:rect l="l" t="t" r="r" b="b"/>
                            <a:pathLst>
                              <a:path w="28575" h="27940">
                                <a:moveTo>
                                  <a:pt x="14135" y="0"/>
                                </a:moveTo>
                                <a:lnTo>
                                  <a:pt x="21932" y="0"/>
                                </a:lnTo>
                                <a:lnTo>
                                  <a:pt x="28257" y="6210"/>
                                </a:lnTo>
                                <a:lnTo>
                                  <a:pt x="28257" y="13855"/>
                                </a:lnTo>
                                <a:lnTo>
                                  <a:pt x="28257" y="21513"/>
                                </a:lnTo>
                                <a:lnTo>
                                  <a:pt x="21932" y="27711"/>
                                </a:lnTo>
                                <a:lnTo>
                                  <a:pt x="14135" y="27711"/>
                                </a:lnTo>
                                <a:lnTo>
                                  <a:pt x="6324" y="27711"/>
                                </a:lnTo>
                                <a:lnTo>
                                  <a:pt x="0" y="21513"/>
                                </a:lnTo>
                                <a:lnTo>
                                  <a:pt x="0" y="13855"/>
                                </a:lnTo>
                                <a:lnTo>
                                  <a:pt x="0" y="6210"/>
                                </a:lnTo>
                                <a:lnTo>
                                  <a:pt x="6324" y="0"/>
                                </a:lnTo>
                                <a:lnTo>
                                  <a:pt x="14135" y="0"/>
                                </a:lnTo>
                              </a:path>
                            </a:pathLst>
                          </a:custGeom>
                          <a:ln w="4330">
                            <a:solidFill>
                              <a:srgbClr val="000000"/>
                            </a:solidFill>
                            <a:prstDash val="solid"/>
                          </a:ln>
                        </wps:spPr>
                        <wps:bodyPr wrap="square" lIns="0" tIns="0" rIns="0" bIns="0" rtlCol="0">
                          <a:noAutofit/>
                        </wps:bodyPr>
                      </wps:wsp>
                      <wps:wsp>
                        <wps:cNvPr id="81" name="Graphic 81"/>
                        <wps:cNvSpPr/>
                        <wps:spPr>
                          <a:xfrm>
                            <a:off x="3381933" y="3470802"/>
                            <a:ext cx="60960" cy="37465"/>
                          </a:xfrm>
                          <a:custGeom>
                            <a:avLst/>
                            <a:gdLst/>
                            <a:ahLst/>
                            <a:cxnLst/>
                            <a:rect l="l" t="t" r="r" b="b"/>
                            <a:pathLst>
                              <a:path w="60960" h="37465">
                                <a:moveTo>
                                  <a:pt x="52463" y="36956"/>
                                </a:moveTo>
                                <a:lnTo>
                                  <a:pt x="40347" y="36956"/>
                                </a:lnTo>
                                <a:lnTo>
                                  <a:pt x="28244" y="23101"/>
                                </a:lnTo>
                                <a:lnTo>
                                  <a:pt x="20180" y="32334"/>
                                </a:lnTo>
                                <a:lnTo>
                                  <a:pt x="16141" y="23101"/>
                                </a:lnTo>
                                <a:lnTo>
                                  <a:pt x="12103" y="32334"/>
                                </a:lnTo>
                                <a:lnTo>
                                  <a:pt x="0" y="18478"/>
                                </a:lnTo>
                                <a:lnTo>
                                  <a:pt x="4025" y="13855"/>
                                </a:lnTo>
                                <a:lnTo>
                                  <a:pt x="28244" y="13855"/>
                                </a:lnTo>
                                <a:lnTo>
                                  <a:pt x="40347" y="0"/>
                                </a:lnTo>
                                <a:lnTo>
                                  <a:pt x="52463" y="0"/>
                                </a:lnTo>
                                <a:lnTo>
                                  <a:pt x="60528" y="9245"/>
                                </a:lnTo>
                                <a:lnTo>
                                  <a:pt x="60528" y="27724"/>
                                </a:lnTo>
                                <a:lnTo>
                                  <a:pt x="52463" y="36956"/>
                                </a:lnTo>
                                <a:close/>
                              </a:path>
                            </a:pathLst>
                          </a:custGeom>
                          <a:solidFill>
                            <a:srgbClr val="FFFF00"/>
                          </a:solidFill>
                        </wps:spPr>
                        <wps:bodyPr wrap="square" lIns="0" tIns="0" rIns="0" bIns="0" rtlCol="0">
                          <a:noAutofit/>
                        </wps:bodyPr>
                      </wps:wsp>
                      <wps:wsp>
                        <wps:cNvPr id="82" name="Graphic 82"/>
                        <wps:cNvSpPr/>
                        <wps:spPr>
                          <a:xfrm>
                            <a:off x="3381933" y="3470802"/>
                            <a:ext cx="60960" cy="37465"/>
                          </a:xfrm>
                          <a:custGeom>
                            <a:avLst/>
                            <a:gdLst/>
                            <a:ahLst/>
                            <a:cxnLst/>
                            <a:rect l="l" t="t" r="r" b="b"/>
                            <a:pathLst>
                              <a:path w="60960" h="37465">
                                <a:moveTo>
                                  <a:pt x="0" y="18478"/>
                                </a:moveTo>
                                <a:lnTo>
                                  <a:pt x="4025" y="13855"/>
                                </a:lnTo>
                                <a:lnTo>
                                  <a:pt x="28244" y="13855"/>
                                </a:lnTo>
                                <a:lnTo>
                                  <a:pt x="40347" y="0"/>
                                </a:lnTo>
                                <a:lnTo>
                                  <a:pt x="52463" y="0"/>
                                </a:lnTo>
                                <a:lnTo>
                                  <a:pt x="60528" y="9245"/>
                                </a:lnTo>
                                <a:lnTo>
                                  <a:pt x="60528" y="27724"/>
                                </a:lnTo>
                                <a:lnTo>
                                  <a:pt x="52463" y="36956"/>
                                </a:lnTo>
                                <a:lnTo>
                                  <a:pt x="40347" y="36956"/>
                                </a:lnTo>
                                <a:lnTo>
                                  <a:pt x="28244" y="23101"/>
                                </a:lnTo>
                                <a:lnTo>
                                  <a:pt x="20180" y="32334"/>
                                </a:lnTo>
                                <a:lnTo>
                                  <a:pt x="16141" y="23101"/>
                                </a:lnTo>
                                <a:lnTo>
                                  <a:pt x="12103" y="32334"/>
                                </a:lnTo>
                                <a:lnTo>
                                  <a:pt x="0" y="18478"/>
                                </a:lnTo>
                              </a:path>
                            </a:pathLst>
                          </a:custGeom>
                          <a:ln w="4330">
                            <a:solidFill>
                              <a:srgbClr val="000000"/>
                            </a:solidFill>
                            <a:prstDash val="solid"/>
                          </a:ln>
                        </wps:spPr>
                        <wps:bodyPr wrap="square" lIns="0" tIns="0" rIns="0" bIns="0" rtlCol="0">
                          <a:noAutofit/>
                        </wps:bodyPr>
                      </wps:wsp>
                      <wps:wsp>
                        <wps:cNvPr id="83" name="Graphic 83"/>
                        <wps:cNvSpPr/>
                        <wps:spPr>
                          <a:xfrm>
                            <a:off x="3422281" y="3484657"/>
                            <a:ext cx="1154430" cy="2124710"/>
                          </a:xfrm>
                          <a:custGeom>
                            <a:avLst/>
                            <a:gdLst/>
                            <a:ahLst/>
                            <a:cxnLst/>
                            <a:rect l="l" t="t" r="r" b="b"/>
                            <a:pathLst>
                              <a:path w="1154430" h="2124710">
                                <a:moveTo>
                                  <a:pt x="12115" y="2070"/>
                                </a:moveTo>
                                <a:lnTo>
                                  <a:pt x="9398" y="0"/>
                                </a:lnTo>
                                <a:lnTo>
                                  <a:pt x="2717" y="0"/>
                                </a:lnTo>
                                <a:lnTo>
                                  <a:pt x="0" y="2070"/>
                                </a:lnTo>
                                <a:lnTo>
                                  <a:pt x="0" y="7175"/>
                                </a:lnTo>
                                <a:lnTo>
                                  <a:pt x="2717" y="9245"/>
                                </a:lnTo>
                                <a:lnTo>
                                  <a:pt x="6057" y="9245"/>
                                </a:lnTo>
                                <a:lnTo>
                                  <a:pt x="9398" y="9245"/>
                                </a:lnTo>
                                <a:lnTo>
                                  <a:pt x="12115" y="7175"/>
                                </a:lnTo>
                                <a:lnTo>
                                  <a:pt x="12115" y="2070"/>
                                </a:lnTo>
                                <a:close/>
                              </a:path>
                              <a:path w="1154430" h="2124710">
                                <a:moveTo>
                                  <a:pt x="1150175" y="1154684"/>
                                </a:moveTo>
                                <a:lnTo>
                                  <a:pt x="286550" y="1154684"/>
                                </a:lnTo>
                                <a:lnTo>
                                  <a:pt x="282511" y="1154684"/>
                                </a:lnTo>
                                <a:lnTo>
                                  <a:pt x="282511" y="2119985"/>
                                </a:lnTo>
                                <a:lnTo>
                                  <a:pt x="282511" y="2124608"/>
                                </a:lnTo>
                                <a:lnTo>
                                  <a:pt x="1150175" y="2124608"/>
                                </a:lnTo>
                                <a:lnTo>
                                  <a:pt x="1150175" y="2119985"/>
                                </a:lnTo>
                                <a:lnTo>
                                  <a:pt x="286550" y="2119985"/>
                                </a:lnTo>
                                <a:lnTo>
                                  <a:pt x="286550" y="1159306"/>
                                </a:lnTo>
                                <a:lnTo>
                                  <a:pt x="1150175" y="1159306"/>
                                </a:lnTo>
                                <a:lnTo>
                                  <a:pt x="1150175" y="1154684"/>
                                </a:lnTo>
                                <a:close/>
                              </a:path>
                              <a:path w="1154430" h="2124710">
                                <a:moveTo>
                                  <a:pt x="1154226" y="1154684"/>
                                </a:moveTo>
                                <a:lnTo>
                                  <a:pt x="1150188" y="1154684"/>
                                </a:lnTo>
                                <a:lnTo>
                                  <a:pt x="1150188" y="2124608"/>
                                </a:lnTo>
                                <a:lnTo>
                                  <a:pt x="1154226" y="2124608"/>
                                </a:lnTo>
                                <a:lnTo>
                                  <a:pt x="1154226" y="1154684"/>
                                </a:lnTo>
                                <a:close/>
                              </a:path>
                            </a:pathLst>
                          </a:custGeom>
                          <a:solidFill>
                            <a:srgbClr val="000000"/>
                          </a:solidFill>
                        </wps:spPr>
                        <wps:bodyPr wrap="square" lIns="0" tIns="0" rIns="0" bIns="0" rtlCol="0">
                          <a:noAutofit/>
                        </wps:bodyPr>
                      </wps:wsp>
                      <wps:wsp>
                        <wps:cNvPr id="84" name="Graphic 84"/>
                        <wps:cNvSpPr/>
                        <wps:spPr>
                          <a:xfrm>
                            <a:off x="3708819" y="4643951"/>
                            <a:ext cx="864235" cy="960755"/>
                          </a:xfrm>
                          <a:custGeom>
                            <a:avLst/>
                            <a:gdLst/>
                            <a:ahLst/>
                            <a:cxnLst/>
                            <a:rect l="l" t="t" r="r" b="b"/>
                            <a:pathLst>
                              <a:path w="864235" h="960755">
                                <a:moveTo>
                                  <a:pt x="863638" y="0"/>
                                </a:moveTo>
                                <a:lnTo>
                                  <a:pt x="851547" y="0"/>
                                </a:lnTo>
                                <a:lnTo>
                                  <a:pt x="12115" y="0"/>
                                </a:lnTo>
                                <a:lnTo>
                                  <a:pt x="12115" y="13855"/>
                                </a:lnTo>
                                <a:lnTo>
                                  <a:pt x="851535" y="13855"/>
                                </a:lnTo>
                                <a:lnTo>
                                  <a:pt x="851535" y="946835"/>
                                </a:lnTo>
                                <a:lnTo>
                                  <a:pt x="12103" y="946835"/>
                                </a:lnTo>
                                <a:lnTo>
                                  <a:pt x="12103" y="0"/>
                                </a:lnTo>
                                <a:lnTo>
                                  <a:pt x="0" y="0"/>
                                </a:lnTo>
                                <a:lnTo>
                                  <a:pt x="0" y="946835"/>
                                </a:lnTo>
                                <a:lnTo>
                                  <a:pt x="0" y="960691"/>
                                </a:lnTo>
                                <a:lnTo>
                                  <a:pt x="851535" y="960691"/>
                                </a:lnTo>
                                <a:lnTo>
                                  <a:pt x="863638" y="960691"/>
                                </a:lnTo>
                                <a:lnTo>
                                  <a:pt x="863638" y="0"/>
                                </a:lnTo>
                                <a:close/>
                              </a:path>
                            </a:pathLst>
                          </a:custGeom>
                          <a:solidFill>
                            <a:srgbClr val="D3D0C7"/>
                          </a:solidFill>
                        </wps:spPr>
                        <wps:bodyPr wrap="square" lIns="0" tIns="0" rIns="0" bIns="0" rtlCol="0">
                          <a:noAutofit/>
                        </wps:bodyPr>
                      </wps:wsp>
                      <wps:wsp>
                        <wps:cNvPr id="85" name="Graphic 85"/>
                        <wps:cNvSpPr/>
                        <wps:spPr>
                          <a:xfrm>
                            <a:off x="3720934" y="4657807"/>
                            <a:ext cx="839469" cy="88265"/>
                          </a:xfrm>
                          <a:custGeom>
                            <a:avLst/>
                            <a:gdLst/>
                            <a:ahLst/>
                            <a:cxnLst/>
                            <a:rect l="l" t="t" r="r" b="b"/>
                            <a:pathLst>
                              <a:path w="839469" h="88265">
                                <a:moveTo>
                                  <a:pt x="839431" y="87757"/>
                                </a:moveTo>
                                <a:lnTo>
                                  <a:pt x="0" y="87757"/>
                                </a:lnTo>
                                <a:lnTo>
                                  <a:pt x="0" y="0"/>
                                </a:lnTo>
                                <a:lnTo>
                                  <a:pt x="839431" y="0"/>
                                </a:lnTo>
                                <a:lnTo>
                                  <a:pt x="839431" y="87757"/>
                                </a:lnTo>
                                <a:close/>
                              </a:path>
                            </a:pathLst>
                          </a:custGeom>
                          <a:solidFill>
                            <a:srgbClr val="D3D0C7"/>
                          </a:solidFill>
                        </wps:spPr>
                        <wps:bodyPr wrap="square" lIns="0" tIns="0" rIns="0" bIns="0" rtlCol="0">
                          <a:noAutofit/>
                        </wps:bodyPr>
                      </wps:wsp>
                      <wps:wsp>
                        <wps:cNvPr id="86" name="Graphic 86"/>
                        <wps:cNvSpPr/>
                        <wps:spPr>
                          <a:xfrm>
                            <a:off x="3716896" y="4745564"/>
                            <a:ext cx="847725" cy="850265"/>
                          </a:xfrm>
                          <a:custGeom>
                            <a:avLst/>
                            <a:gdLst/>
                            <a:ahLst/>
                            <a:cxnLst/>
                            <a:rect l="l" t="t" r="r" b="b"/>
                            <a:pathLst>
                              <a:path w="847725" h="850265">
                                <a:moveTo>
                                  <a:pt x="847496" y="0"/>
                                </a:moveTo>
                                <a:lnTo>
                                  <a:pt x="843470" y="0"/>
                                </a:lnTo>
                                <a:lnTo>
                                  <a:pt x="843457" y="4622"/>
                                </a:lnTo>
                                <a:lnTo>
                                  <a:pt x="843457" y="845223"/>
                                </a:lnTo>
                                <a:lnTo>
                                  <a:pt x="4038" y="845223"/>
                                </a:lnTo>
                                <a:lnTo>
                                  <a:pt x="4038" y="4622"/>
                                </a:lnTo>
                                <a:lnTo>
                                  <a:pt x="843457" y="4622"/>
                                </a:lnTo>
                                <a:lnTo>
                                  <a:pt x="843457" y="0"/>
                                </a:lnTo>
                                <a:lnTo>
                                  <a:pt x="4038" y="0"/>
                                </a:lnTo>
                                <a:lnTo>
                                  <a:pt x="0" y="0"/>
                                </a:lnTo>
                                <a:lnTo>
                                  <a:pt x="0" y="845223"/>
                                </a:lnTo>
                                <a:lnTo>
                                  <a:pt x="0" y="849845"/>
                                </a:lnTo>
                                <a:lnTo>
                                  <a:pt x="843457" y="849845"/>
                                </a:lnTo>
                                <a:lnTo>
                                  <a:pt x="847496" y="849845"/>
                                </a:lnTo>
                                <a:lnTo>
                                  <a:pt x="847496" y="0"/>
                                </a:lnTo>
                                <a:close/>
                              </a:path>
                            </a:pathLst>
                          </a:custGeom>
                          <a:solidFill>
                            <a:srgbClr val="808080"/>
                          </a:solidFill>
                        </wps:spPr>
                        <wps:bodyPr wrap="square" lIns="0" tIns="0" rIns="0" bIns="0" rtlCol="0">
                          <a:noAutofit/>
                        </wps:bodyPr>
                      </wps:wsp>
                      <pic:pic xmlns:pic="http://schemas.openxmlformats.org/drawingml/2006/picture">
                        <pic:nvPicPr>
                          <pic:cNvPr id="87" name="Image 87"/>
                          <pic:cNvPicPr/>
                        </pic:nvPicPr>
                        <pic:blipFill>
                          <a:blip r:embed="rId7" cstate="print"/>
                          <a:stretch>
                            <a:fillRect/>
                          </a:stretch>
                        </pic:blipFill>
                        <pic:spPr>
                          <a:xfrm>
                            <a:off x="3724960" y="4842554"/>
                            <a:ext cx="76682" cy="87757"/>
                          </a:xfrm>
                          <a:prstGeom prst="rect">
                            <a:avLst/>
                          </a:prstGeom>
                        </pic:spPr>
                      </pic:pic>
                      <wps:wsp>
                        <wps:cNvPr id="88" name="Graphic 88"/>
                        <wps:cNvSpPr/>
                        <wps:spPr>
                          <a:xfrm>
                            <a:off x="3805682" y="4837944"/>
                            <a:ext cx="250825" cy="88900"/>
                          </a:xfrm>
                          <a:custGeom>
                            <a:avLst/>
                            <a:gdLst/>
                            <a:ahLst/>
                            <a:cxnLst/>
                            <a:rect l="l" t="t" r="r" b="b"/>
                            <a:pathLst>
                              <a:path w="250825" h="88900">
                                <a:moveTo>
                                  <a:pt x="250215" y="88900"/>
                                </a:moveTo>
                                <a:lnTo>
                                  <a:pt x="0" y="88900"/>
                                </a:lnTo>
                                <a:lnTo>
                                  <a:pt x="0" y="0"/>
                                </a:lnTo>
                                <a:lnTo>
                                  <a:pt x="250215" y="0"/>
                                </a:lnTo>
                                <a:lnTo>
                                  <a:pt x="250215" y="88900"/>
                                </a:lnTo>
                                <a:close/>
                              </a:path>
                            </a:pathLst>
                          </a:custGeom>
                          <a:solidFill>
                            <a:srgbClr val="D2D2D2"/>
                          </a:solidFill>
                        </wps:spPr>
                        <wps:bodyPr wrap="square" lIns="0" tIns="0" rIns="0" bIns="0" rtlCol="0">
                          <a:noAutofit/>
                        </wps:bodyPr>
                      </wps:wsp>
                      <pic:pic xmlns:pic="http://schemas.openxmlformats.org/drawingml/2006/picture">
                        <pic:nvPicPr>
                          <pic:cNvPr id="89" name="Image 89"/>
                          <pic:cNvPicPr/>
                        </pic:nvPicPr>
                        <pic:blipFill>
                          <a:blip r:embed="rId7" cstate="print"/>
                          <a:stretch>
                            <a:fillRect/>
                          </a:stretch>
                        </pic:blipFill>
                        <pic:spPr>
                          <a:xfrm>
                            <a:off x="3724960" y="4934934"/>
                            <a:ext cx="76682" cy="87757"/>
                          </a:xfrm>
                          <a:prstGeom prst="rect">
                            <a:avLst/>
                          </a:prstGeom>
                        </pic:spPr>
                      </pic:pic>
                      <pic:pic xmlns:pic="http://schemas.openxmlformats.org/drawingml/2006/picture">
                        <pic:nvPicPr>
                          <pic:cNvPr id="90" name="Image 90"/>
                          <pic:cNvPicPr/>
                        </pic:nvPicPr>
                        <pic:blipFill>
                          <a:blip r:embed="rId7" cstate="print"/>
                          <a:stretch>
                            <a:fillRect/>
                          </a:stretch>
                        </pic:blipFill>
                        <pic:spPr>
                          <a:xfrm>
                            <a:off x="3724960" y="5027301"/>
                            <a:ext cx="76682" cy="87757"/>
                          </a:xfrm>
                          <a:prstGeom prst="rect">
                            <a:avLst/>
                          </a:prstGeom>
                        </pic:spPr>
                      </pic:pic>
                      <pic:pic xmlns:pic="http://schemas.openxmlformats.org/drawingml/2006/picture">
                        <pic:nvPicPr>
                          <pic:cNvPr id="91" name="Image 91"/>
                          <pic:cNvPicPr/>
                        </pic:nvPicPr>
                        <pic:blipFill>
                          <a:blip r:embed="rId7" cstate="print"/>
                          <a:stretch>
                            <a:fillRect/>
                          </a:stretch>
                        </pic:blipFill>
                        <pic:spPr>
                          <a:xfrm>
                            <a:off x="3724960" y="5119681"/>
                            <a:ext cx="76682" cy="87757"/>
                          </a:xfrm>
                          <a:prstGeom prst="rect">
                            <a:avLst/>
                          </a:prstGeom>
                        </pic:spPr>
                      </pic:pic>
                      <pic:pic xmlns:pic="http://schemas.openxmlformats.org/drawingml/2006/picture">
                        <pic:nvPicPr>
                          <pic:cNvPr id="92" name="Image 92"/>
                          <pic:cNvPicPr/>
                        </pic:nvPicPr>
                        <pic:blipFill>
                          <a:blip r:embed="rId17" cstate="print"/>
                          <a:stretch>
                            <a:fillRect/>
                          </a:stretch>
                        </pic:blipFill>
                        <pic:spPr>
                          <a:xfrm>
                            <a:off x="4374718" y="4856410"/>
                            <a:ext cx="52463" cy="614286"/>
                          </a:xfrm>
                          <a:prstGeom prst="rect">
                            <a:avLst/>
                          </a:prstGeom>
                        </pic:spPr>
                      </pic:pic>
                      <pic:pic xmlns:pic="http://schemas.openxmlformats.org/drawingml/2006/picture">
                        <pic:nvPicPr>
                          <pic:cNvPr id="93" name="Image 93"/>
                          <pic:cNvPicPr/>
                        </pic:nvPicPr>
                        <pic:blipFill>
                          <a:blip r:embed="rId7" cstate="print"/>
                          <a:stretch>
                            <a:fillRect/>
                          </a:stretch>
                        </pic:blipFill>
                        <pic:spPr>
                          <a:xfrm>
                            <a:off x="3724960" y="5212048"/>
                            <a:ext cx="76682" cy="87757"/>
                          </a:xfrm>
                          <a:prstGeom prst="rect">
                            <a:avLst/>
                          </a:prstGeom>
                        </pic:spPr>
                      </pic:pic>
                      <pic:pic xmlns:pic="http://schemas.openxmlformats.org/drawingml/2006/picture">
                        <pic:nvPicPr>
                          <pic:cNvPr id="94" name="Image 94"/>
                          <pic:cNvPicPr/>
                        </pic:nvPicPr>
                        <pic:blipFill>
                          <a:blip r:embed="rId7" cstate="print"/>
                          <a:stretch>
                            <a:fillRect/>
                          </a:stretch>
                        </pic:blipFill>
                        <pic:spPr>
                          <a:xfrm>
                            <a:off x="3724960" y="5304428"/>
                            <a:ext cx="76682" cy="87757"/>
                          </a:xfrm>
                          <a:prstGeom prst="rect">
                            <a:avLst/>
                          </a:prstGeom>
                        </pic:spPr>
                      </pic:pic>
                      <pic:pic xmlns:pic="http://schemas.openxmlformats.org/drawingml/2006/picture">
                        <pic:nvPicPr>
                          <pic:cNvPr id="95" name="Image 95"/>
                          <pic:cNvPicPr/>
                        </pic:nvPicPr>
                        <pic:blipFill>
                          <a:blip r:embed="rId7" cstate="print"/>
                          <a:stretch>
                            <a:fillRect/>
                          </a:stretch>
                        </pic:blipFill>
                        <pic:spPr>
                          <a:xfrm>
                            <a:off x="3724960" y="5396795"/>
                            <a:ext cx="76682" cy="87757"/>
                          </a:xfrm>
                          <a:prstGeom prst="rect">
                            <a:avLst/>
                          </a:prstGeom>
                        </pic:spPr>
                      </pic:pic>
                      <pic:pic xmlns:pic="http://schemas.openxmlformats.org/drawingml/2006/picture">
                        <pic:nvPicPr>
                          <pic:cNvPr id="96" name="Image 96"/>
                          <pic:cNvPicPr/>
                        </pic:nvPicPr>
                        <pic:blipFill>
                          <a:blip r:embed="rId7" cstate="print"/>
                          <a:stretch>
                            <a:fillRect/>
                          </a:stretch>
                        </pic:blipFill>
                        <pic:spPr>
                          <a:xfrm>
                            <a:off x="3724960" y="4745564"/>
                            <a:ext cx="76682" cy="92379"/>
                          </a:xfrm>
                          <a:prstGeom prst="rect">
                            <a:avLst/>
                          </a:prstGeom>
                        </pic:spPr>
                      </pic:pic>
                      <pic:pic xmlns:pic="http://schemas.openxmlformats.org/drawingml/2006/picture">
                        <pic:nvPicPr>
                          <pic:cNvPr id="97" name="Image 97"/>
                          <pic:cNvPicPr/>
                        </pic:nvPicPr>
                        <pic:blipFill>
                          <a:blip r:embed="rId8" cstate="print"/>
                          <a:stretch>
                            <a:fillRect/>
                          </a:stretch>
                        </pic:blipFill>
                        <pic:spPr>
                          <a:xfrm>
                            <a:off x="3805682" y="4745564"/>
                            <a:ext cx="246176" cy="92379"/>
                          </a:xfrm>
                          <a:prstGeom prst="rect">
                            <a:avLst/>
                          </a:prstGeom>
                        </pic:spPr>
                      </pic:pic>
                      <pic:pic xmlns:pic="http://schemas.openxmlformats.org/drawingml/2006/picture">
                        <pic:nvPicPr>
                          <pic:cNvPr id="98" name="Image 98"/>
                          <pic:cNvPicPr/>
                        </pic:nvPicPr>
                        <pic:blipFill>
                          <a:blip r:embed="rId9" cstate="print"/>
                          <a:stretch>
                            <a:fillRect/>
                          </a:stretch>
                        </pic:blipFill>
                        <pic:spPr>
                          <a:xfrm>
                            <a:off x="4055897" y="4745564"/>
                            <a:ext cx="242138" cy="92379"/>
                          </a:xfrm>
                          <a:prstGeom prst="rect">
                            <a:avLst/>
                          </a:prstGeom>
                        </pic:spPr>
                      </pic:pic>
                      <pic:pic xmlns:pic="http://schemas.openxmlformats.org/drawingml/2006/picture">
                        <pic:nvPicPr>
                          <pic:cNvPr id="99" name="Image 99"/>
                          <pic:cNvPicPr/>
                        </pic:nvPicPr>
                        <pic:blipFill>
                          <a:blip r:embed="rId10" cstate="print"/>
                          <a:stretch>
                            <a:fillRect/>
                          </a:stretch>
                        </pic:blipFill>
                        <pic:spPr>
                          <a:xfrm>
                            <a:off x="4302074" y="4745564"/>
                            <a:ext cx="197751" cy="92379"/>
                          </a:xfrm>
                          <a:prstGeom prst="rect">
                            <a:avLst/>
                          </a:prstGeom>
                        </pic:spPr>
                      </pic:pic>
                      <wps:wsp>
                        <wps:cNvPr id="100" name="Graphic 100"/>
                        <wps:cNvSpPr/>
                        <wps:spPr>
                          <a:xfrm>
                            <a:off x="3720934" y="4833892"/>
                            <a:ext cx="770890" cy="650240"/>
                          </a:xfrm>
                          <a:custGeom>
                            <a:avLst/>
                            <a:gdLst/>
                            <a:ahLst/>
                            <a:cxnLst/>
                            <a:rect l="l" t="t" r="r" b="b"/>
                            <a:pathLst>
                              <a:path w="770890" h="650240">
                                <a:moveTo>
                                  <a:pt x="0" y="0"/>
                                </a:moveTo>
                                <a:lnTo>
                                  <a:pt x="770813" y="0"/>
                                </a:lnTo>
                              </a:path>
                              <a:path w="770890" h="650240">
                                <a:moveTo>
                                  <a:pt x="0" y="92951"/>
                                </a:moveTo>
                                <a:lnTo>
                                  <a:pt x="770813" y="92951"/>
                                </a:lnTo>
                              </a:path>
                              <a:path w="770890" h="650240">
                                <a:moveTo>
                                  <a:pt x="0" y="185902"/>
                                </a:moveTo>
                                <a:lnTo>
                                  <a:pt x="770813" y="185902"/>
                                </a:lnTo>
                              </a:path>
                              <a:path w="770890" h="650240">
                                <a:moveTo>
                                  <a:pt x="0" y="278574"/>
                                </a:moveTo>
                                <a:lnTo>
                                  <a:pt x="770813" y="278574"/>
                                </a:lnTo>
                              </a:path>
                              <a:path w="770890" h="650240">
                                <a:moveTo>
                                  <a:pt x="0" y="371525"/>
                                </a:moveTo>
                                <a:lnTo>
                                  <a:pt x="770813" y="371525"/>
                                </a:lnTo>
                              </a:path>
                              <a:path w="770890" h="650240">
                                <a:moveTo>
                                  <a:pt x="0" y="464477"/>
                                </a:moveTo>
                                <a:lnTo>
                                  <a:pt x="770813" y="464477"/>
                                </a:lnTo>
                              </a:path>
                              <a:path w="770890" h="650240">
                                <a:moveTo>
                                  <a:pt x="0" y="557428"/>
                                </a:moveTo>
                                <a:lnTo>
                                  <a:pt x="770813" y="557428"/>
                                </a:lnTo>
                              </a:path>
                              <a:path w="770890" h="650240">
                                <a:moveTo>
                                  <a:pt x="0" y="650087"/>
                                </a:moveTo>
                                <a:lnTo>
                                  <a:pt x="770813" y="650087"/>
                                </a:lnTo>
                              </a:path>
                              <a:path w="770890" h="650240">
                                <a:moveTo>
                                  <a:pt x="0" y="0"/>
                                </a:moveTo>
                                <a:lnTo>
                                  <a:pt x="0" y="645464"/>
                                </a:lnTo>
                              </a:path>
                            </a:pathLst>
                          </a:custGeom>
                          <a:ln w="4330">
                            <a:solidFill>
                              <a:srgbClr val="D3D0C7"/>
                            </a:solidFill>
                            <a:prstDash val="solid"/>
                          </a:ln>
                        </wps:spPr>
                        <wps:bodyPr wrap="square" lIns="0" tIns="0" rIns="0" bIns="0" rtlCol="0">
                          <a:noAutofit/>
                        </wps:bodyPr>
                      </wps:wsp>
                      <wps:wsp>
                        <wps:cNvPr id="101" name="Graphic 101"/>
                        <wps:cNvSpPr/>
                        <wps:spPr>
                          <a:xfrm>
                            <a:off x="3801643" y="4833892"/>
                            <a:ext cx="694690" cy="645795"/>
                          </a:xfrm>
                          <a:custGeom>
                            <a:avLst/>
                            <a:gdLst/>
                            <a:ahLst/>
                            <a:cxnLst/>
                            <a:rect l="l" t="t" r="r" b="b"/>
                            <a:pathLst>
                              <a:path w="694690" h="645795">
                                <a:moveTo>
                                  <a:pt x="0" y="0"/>
                                </a:moveTo>
                                <a:lnTo>
                                  <a:pt x="0" y="645464"/>
                                </a:lnTo>
                              </a:path>
                              <a:path w="694690" h="645795">
                                <a:moveTo>
                                  <a:pt x="250215" y="0"/>
                                </a:moveTo>
                                <a:lnTo>
                                  <a:pt x="250215" y="645464"/>
                                </a:lnTo>
                              </a:path>
                              <a:path w="694690" h="645795">
                                <a:moveTo>
                                  <a:pt x="496392" y="0"/>
                                </a:moveTo>
                                <a:lnTo>
                                  <a:pt x="496392" y="645464"/>
                                </a:lnTo>
                              </a:path>
                              <a:path w="694690" h="645795">
                                <a:moveTo>
                                  <a:pt x="694143" y="0"/>
                                </a:moveTo>
                                <a:lnTo>
                                  <a:pt x="694143" y="645464"/>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02" name="Image 102"/>
                          <pic:cNvPicPr/>
                        </pic:nvPicPr>
                        <pic:blipFill>
                          <a:blip r:embed="rId18" cstate="print"/>
                          <a:stretch>
                            <a:fillRect/>
                          </a:stretch>
                        </pic:blipFill>
                        <pic:spPr>
                          <a:xfrm>
                            <a:off x="3799624" y="4831594"/>
                            <a:ext cx="254254" cy="97561"/>
                          </a:xfrm>
                          <a:prstGeom prst="rect">
                            <a:avLst/>
                          </a:prstGeom>
                        </pic:spPr>
                      </pic:pic>
                      <wps:wsp>
                        <wps:cNvPr id="103" name="Graphic 103"/>
                        <wps:cNvSpPr/>
                        <wps:spPr>
                          <a:xfrm>
                            <a:off x="2514257" y="4768665"/>
                            <a:ext cx="823594" cy="679450"/>
                          </a:xfrm>
                          <a:custGeom>
                            <a:avLst/>
                            <a:gdLst/>
                            <a:ahLst/>
                            <a:cxnLst/>
                            <a:rect l="l" t="t" r="r" b="b"/>
                            <a:pathLst>
                              <a:path w="823594" h="679450">
                                <a:moveTo>
                                  <a:pt x="823277" y="0"/>
                                </a:moveTo>
                                <a:lnTo>
                                  <a:pt x="819238" y="0"/>
                                </a:lnTo>
                                <a:lnTo>
                                  <a:pt x="819238" y="4622"/>
                                </a:lnTo>
                                <a:lnTo>
                                  <a:pt x="819238" y="674319"/>
                                </a:lnTo>
                                <a:lnTo>
                                  <a:pt x="4038" y="674319"/>
                                </a:lnTo>
                                <a:lnTo>
                                  <a:pt x="4038" y="4622"/>
                                </a:lnTo>
                                <a:lnTo>
                                  <a:pt x="819238" y="4622"/>
                                </a:lnTo>
                                <a:lnTo>
                                  <a:pt x="819238" y="0"/>
                                </a:lnTo>
                                <a:lnTo>
                                  <a:pt x="4038" y="0"/>
                                </a:lnTo>
                                <a:lnTo>
                                  <a:pt x="0" y="0"/>
                                </a:lnTo>
                                <a:lnTo>
                                  <a:pt x="0" y="674319"/>
                                </a:lnTo>
                                <a:lnTo>
                                  <a:pt x="0" y="678942"/>
                                </a:lnTo>
                                <a:lnTo>
                                  <a:pt x="819238" y="678942"/>
                                </a:lnTo>
                                <a:lnTo>
                                  <a:pt x="823277" y="678942"/>
                                </a:lnTo>
                                <a:lnTo>
                                  <a:pt x="823277" y="0"/>
                                </a:lnTo>
                                <a:close/>
                              </a:path>
                            </a:pathLst>
                          </a:custGeom>
                          <a:solidFill>
                            <a:srgbClr val="000000"/>
                          </a:solidFill>
                        </wps:spPr>
                        <wps:bodyPr wrap="square" lIns="0" tIns="0" rIns="0" bIns="0" rtlCol="0">
                          <a:noAutofit/>
                        </wps:bodyPr>
                      </wps:wsp>
                      <wps:wsp>
                        <wps:cNvPr id="104" name="Graphic 104"/>
                        <wps:cNvSpPr/>
                        <wps:spPr>
                          <a:xfrm>
                            <a:off x="2518283" y="4773275"/>
                            <a:ext cx="815340" cy="669925"/>
                          </a:xfrm>
                          <a:custGeom>
                            <a:avLst/>
                            <a:gdLst/>
                            <a:ahLst/>
                            <a:cxnLst/>
                            <a:rect l="l" t="t" r="r" b="b"/>
                            <a:pathLst>
                              <a:path w="815340" h="669925">
                                <a:moveTo>
                                  <a:pt x="815200" y="0"/>
                                </a:moveTo>
                                <a:lnTo>
                                  <a:pt x="803109" y="0"/>
                                </a:lnTo>
                                <a:lnTo>
                                  <a:pt x="803109" y="655853"/>
                                </a:lnTo>
                                <a:lnTo>
                                  <a:pt x="12103" y="655853"/>
                                </a:lnTo>
                                <a:lnTo>
                                  <a:pt x="12103" y="0"/>
                                </a:lnTo>
                                <a:lnTo>
                                  <a:pt x="0" y="0"/>
                                </a:lnTo>
                                <a:lnTo>
                                  <a:pt x="0" y="655853"/>
                                </a:lnTo>
                                <a:lnTo>
                                  <a:pt x="0" y="669709"/>
                                </a:lnTo>
                                <a:lnTo>
                                  <a:pt x="803109" y="669709"/>
                                </a:lnTo>
                                <a:lnTo>
                                  <a:pt x="815200" y="669709"/>
                                </a:lnTo>
                                <a:lnTo>
                                  <a:pt x="815200" y="0"/>
                                </a:lnTo>
                                <a:close/>
                              </a:path>
                            </a:pathLst>
                          </a:custGeom>
                          <a:solidFill>
                            <a:srgbClr val="D3D0C7"/>
                          </a:solidFill>
                        </wps:spPr>
                        <wps:bodyPr wrap="square" lIns="0" tIns="0" rIns="0" bIns="0" rtlCol="0">
                          <a:noAutofit/>
                        </wps:bodyPr>
                      </wps:wsp>
                      <wps:wsp>
                        <wps:cNvPr id="105" name="Graphic 105"/>
                        <wps:cNvSpPr/>
                        <wps:spPr>
                          <a:xfrm>
                            <a:off x="2526360" y="4874888"/>
                            <a:ext cx="799465" cy="559435"/>
                          </a:xfrm>
                          <a:custGeom>
                            <a:avLst/>
                            <a:gdLst/>
                            <a:ahLst/>
                            <a:cxnLst/>
                            <a:rect l="l" t="t" r="r" b="b"/>
                            <a:pathLst>
                              <a:path w="799465" h="559435">
                                <a:moveTo>
                                  <a:pt x="799058" y="0"/>
                                </a:moveTo>
                                <a:lnTo>
                                  <a:pt x="795032" y="0"/>
                                </a:lnTo>
                                <a:lnTo>
                                  <a:pt x="4038" y="0"/>
                                </a:lnTo>
                                <a:lnTo>
                                  <a:pt x="4038" y="4622"/>
                                </a:lnTo>
                                <a:lnTo>
                                  <a:pt x="795032" y="4622"/>
                                </a:lnTo>
                                <a:lnTo>
                                  <a:pt x="795032" y="554240"/>
                                </a:lnTo>
                                <a:lnTo>
                                  <a:pt x="4025" y="554240"/>
                                </a:lnTo>
                                <a:lnTo>
                                  <a:pt x="4025" y="0"/>
                                </a:lnTo>
                                <a:lnTo>
                                  <a:pt x="0" y="0"/>
                                </a:lnTo>
                                <a:lnTo>
                                  <a:pt x="0" y="554240"/>
                                </a:lnTo>
                                <a:lnTo>
                                  <a:pt x="0" y="558863"/>
                                </a:lnTo>
                                <a:lnTo>
                                  <a:pt x="795032" y="558863"/>
                                </a:lnTo>
                                <a:lnTo>
                                  <a:pt x="799058" y="558863"/>
                                </a:lnTo>
                                <a:lnTo>
                                  <a:pt x="799058" y="0"/>
                                </a:lnTo>
                                <a:close/>
                              </a:path>
                            </a:pathLst>
                          </a:custGeom>
                          <a:solidFill>
                            <a:srgbClr val="808080"/>
                          </a:solidFill>
                        </wps:spPr>
                        <wps:bodyPr wrap="square" lIns="0" tIns="0" rIns="0" bIns="0" rtlCol="0">
                          <a:noAutofit/>
                        </wps:bodyPr>
                      </wps:wsp>
                      <pic:pic xmlns:pic="http://schemas.openxmlformats.org/drawingml/2006/picture">
                        <pic:nvPicPr>
                          <pic:cNvPr id="106" name="Image 106"/>
                          <pic:cNvPicPr/>
                        </pic:nvPicPr>
                        <pic:blipFill>
                          <a:blip r:embed="rId11" cstate="print"/>
                          <a:stretch>
                            <a:fillRect/>
                          </a:stretch>
                        </pic:blipFill>
                        <pic:spPr>
                          <a:xfrm>
                            <a:off x="2534424" y="4971878"/>
                            <a:ext cx="76682" cy="87757"/>
                          </a:xfrm>
                          <a:prstGeom prst="rect">
                            <a:avLst/>
                          </a:prstGeom>
                        </pic:spPr>
                      </pic:pic>
                      <wps:wsp>
                        <wps:cNvPr id="107" name="Graphic 107"/>
                        <wps:cNvSpPr/>
                        <wps:spPr>
                          <a:xfrm>
                            <a:off x="2615145" y="4967268"/>
                            <a:ext cx="201930" cy="89535"/>
                          </a:xfrm>
                          <a:custGeom>
                            <a:avLst/>
                            <a:gdLst/>
                            <a:ahLst/>
                            <a:cxnLst/>
                            <a:rect l="l" t="t" r="r" b="b"/>
                            <a:pathLst>
                              <a:path w="201930" h="89535">
                                <a:moveTo>
                                  <a:pt x="201790" y="89484"/>
                                </a:moveTo>
                                <a:lnTo>
                                  <a:pt x="0" y="89484"/>
                                </a:lnTo>
                                <a:lnTo>
                                  <a:pt x="0" y="0"/>
                                </a:lnTo>
                                <a:lnTo>
                                  <a:pt x="201790" y="0"/>
                                </a:lnTo>
                                <a:lnTo>
                                  <a:pt x="201790" y="89484"/>
                                </a:lnTo>
                                <a:close/>
                              </a:path>
                            </a:pathLst>
                          </a:custGeom>
                          <a:solidFill>
                            <a:srgbClr val="D2D2D2"/>
                          </a:solidFill>
                        </wps:spPr>
                        <wps:bodyPr wrap="square" lIns="0" tIns="0" rIns="0" bIns="0" rtlCol="0">
                          <a:noAutofit/>
                        </wps:bodyPr>
                      </wps:wsp>
                      <pic:pic xmlns:pic="http://schemas.openxmlformats.org/drawingml/2006/picture">
                        <pic:nvPicPr>
                          <pic:cNvPr id="108" name="Image 108"/>
                          <pic:cNvPicPr/>
                        </pic:nvPicPr>
                        <pic:blipFill>
                          <a:blip r:embed="rId7" cstate="print"/>
                          <a:stretch>
                            <a:fillRect/>
                          </a:stretch>
                        </pic:blipFill>
                        <pic:spPr>
                          <a:xfrm>
                            <a:off x="2534424" y="5064258"/>
                            <a:ext cx="76682" cy="87757"/>
                          </a:xfrm>
                          <a:prstGeom prst="rect">
                            <a:avLst/>
                          </a:prstGeom>
                        </pic:spPr>
                      </pic:pic>
                      <pic:pic xmlns:pic="http://schemas.openxmlformats.org/drawingml/2006/picture">
                        <pic:nvPicPr>
                          <pic:cNvPr id="109" name="Image 109"/>
                          <pic:cNvPicPr/>
                        </pic:nvPicPr>
                        <pic:blipFill>
                          <a:blip r:embed="rId7" cstate="print"/>
                          <a:stretch>
                            <a:fillRect/>
                          </a:stretch>
                        </pic:blipFill>
                        <pic:spPr>
                          <a:xfrm>
                            <a:off x="2534424" y="5156625"/>
                            <a:ext cx="76682" cy="87757"/>
                          </a:xfrm>
                          <a:prstGeom prst="rect">
                            <a:avLst/>
                          </a:prstGeom>
                        </pic:spPr>
                      </pic:pic>
                      <pic:pic xmlns:pic="http://schemas.openxmlformats.org/drawingml/2006/picture">
                        <pic:nvPicPr>
                          <pic:cNvPr id="110" name="Image 110"/>
                          <pic:cNvPicPr/>
                        </pic:nvPicPr>
                        <pic:blipFill>
                          <a:blip r:embed="rId6" cstate="print"/>
                          <a:stretch>
                            <a:fillRect/>
                          </a:stretch>
                        </pic:blipFill>
                        <pic:spPr>
                          <a:xfrm>
                            <a:off x="3135757" y="4985734"/>
                            <a:ext cx="52463" cy="337172"/>
                          </a:xfrm>
                          <a:prstGeom prst="rect">
                            <a:avLst/>
                          </a:prstGeom>
                        </pic:spPr>
                      </pic:pic>
                      <pic:pic xmlns:pic="http://schemas.openxmlformats.org/drawingml/2006/picture">
                        <pic:nvPicPr>
                          <pic:cNvPr id="111" name="Image 111"/>
                          <pic:cNvPicPr/>
                        </pic:nvPicPr>
                        <pic:blipFill>
                          <a:blip r:embed="rId7" cstate="print"/>
                          <a:stretch>
                            <a:fillRect/>
                          </a:stretch>
                        </pic:blipFill>
                        <pic:spPr>
                          <a:xfrm>
                            <a:off x="2534424" y="5249005"/>
                            <a:ext cx="76682" cy="87757"/>
                          </a:xfrm>
                          <a:prstGeom prst="rect">
                            <a:avLst/>
                          </a:prstGeom>
                        </pic:spPr>
                      </pic:pic>
                      <pic:pic xmlns:pic="http://schemas.openxmlformats.org/drawingml/2006/picture">
                        <pic:nvPicPr>
                          <pic:cNvPr id="112" name="Image 112"/>
                          <pic:cNvPicPr/>
                        </pic:nvPicPr>
                        <pic:blipFill>
                          <a:blip r:embed="rId7" cstate="print"/>
                          <a:stretch>
                            <a:fillRect/>
                          </a:stretch>
                        </pic:blipFill>
                        <pic:spPr>
                          <a:xfrm>
                            <a:off x="2534424" y="4874888"/>
                            <a:ext cx="76682" cy="92379"/>
                          </a:xfrm>
                          <a:prstGeom prst="rect">
                            <a:avLst/>
                          </a:prstGeom>
                        </pic:spPr>
                      </pic:pic>
                      <pic:pic xmlns:pic="http://schemas.openxmlformats.org/drawingml/2006/picture">
                        <pic:nvPicPr>
                          <pic:cNvPr id="113" name="Image 113"/>
                          <pic:cNvPicPr/>
                        </pic:nvPicPr>
                        <pic:blipFill>
                          <a:blip r:embed="rId10" cstate="print"/>
                          <a:stretch>
                            <a:fillRect/>
                          </a:stretch>
                        </pic:blipFill>
                        <pic:spPr>
                          <a:xfrm>
                            <a:off x="2615145" y="4874888"/>
                            <a:ext cx="197751" cy="92379"/>
                          </a:xfrm>
                          <a:prstGeom prst="rect">
                            <a:avLst/>
                          </a:prstGeom>
                        </pic:spPr>
                      </pic:pic>
                      <pic:pic xmlns:pic="http://schemas.openxmlformats.org/drawingml/2006/picture">
                        <pic:nvPicPr>
                          <pic:cNvPr id="114" name="Image 114"/>
                          <pic:cNvPicPr/>
                        </pic:nvPicPr>
                        <pic:blipFill>
                          <a:blip r:embed="rId9" cstate="print"/>
                          <a:stretch>
                            <a:fillRect/>
                          </a:stretch>
                        </pic:blipFill>
                        <pic:spPr>
                          <a:xfrm>
                            <a:off x="2816923" y="4874888"/>
                            <a:ext cx="242138" cy="92379"/>
                          </a:xfrm>
                          <a:prstGeom prst="rect">
                            <a:avLst/>
                          </a:prstGeom>
                        </pic:spPr>
                      </pic:pic>
                      <pic:pic xmlns:pic="http://schemas.openxmlformats.org/drawingml/2006/picture">
                        <pic:nvPicPr>
                          <pic:cNvPr id="115" name="Image 115"/>
                          <pic:cNvPicPr/>
                        </pic:nvPicPr>
                        <pic:blipFill>
                          <a:blip r:embed="rId10" cstate="print"/>
                          <a:stretch>
                            <a:fillRect/>
                          </a:stretch>
                        </pic:blipFill>
                        <pic:spPr>
                          <a:xfrm>
                            <a:off x="3063113" y="4874888"/>
                            <a:ext cx="197751" cy="92379"/>
                          </a:xfrm>
                          <a:prstGeom prst="rect">
                            <a:avLst/>
                          </a:prstGeom>
                        </pic:spPr>
                      </pic:pic>
                      <wps:wsp>
                        <wps:cNvPr id="116" name="Graphic 116"/>
                        <wps:cNvSpPr/>
                        <wps:spPr>
                          <a:xfrm>
                            <a:off x="2530398" y="4963509"/>
                            <a:ext cx="722630" cy="372745"/>
                          </a:xfrm>
                          <a:custGeom>
                            <a:avLst/>
                            <a:gdLst/>
                            <a:ahLst/>
                            <a:cxnLst/>
                            <a:rect l="l" t="t" r="r" b="b"/>
                            <a:pathLst>
                              <a:path w="722630" h="372745">
                                <a:moveTo>
                                  <a:pt x="0" y="0"/>
                                </a:moveTo>
                                <a:lnTo>
                                  <a:pt x="722388" y="0"/>
                                </a:lnTo>
                              </a:path>
                              <a:path w="722630" h="372745">
                                <a:moveTo>
                                  <a:pt x="0" y="93243"/>
                                </a:moveTo>
                                <a:lnTo>
                                  <a:pt x="722388" y="93243"/>
                                </a:lnTo>
                              </a:path>
                              <a:path w="722630" h="372745">
                                <a:moveTo>
                                  <a:pt x="0" y="186194"/>
                                </a:moveTo>
                                <a:lnTo>
                                  <a:pt x="722388" y="186194"/>
                                </a:lnTo>
                              </a:path>
                              <a:path w="722630" h="372745">
                                <a:moveTo>
                                  <a:pt x="0" y="279438"/>
                                </a:moveTo>
                                <a:lnTo>
                                  <a:pt x="722388" y="279438"/>
                                </a:lnTo>
                              </a:path>
                              <a:path w="722630" h="372745">
                                <a:moveTo>
                                  <a:pt x="0" y="372668"/>
                                </a:moveTo>
                                <a:lnTo>
                                  <a:pt x="722388" y="372668"/>
                                </a:lnTo>
                              </a:path>
                              <a:path w="722630" h="372745">
                                <a:moveTo>
                                  <a:pt x="0" y="0"/>
                                </a:moveTo>
                                <a:lnTo>
                                  <a:pt x="0" y="368058"/>
                                </a:lnTo>
                              </a:path>
                            </a:pathLst>
                          </a:custGeom>
                          <a:ln w="4330">
                            <a:solidFill>
                              <a:srgbClr val="D3D0C7"/>
                            </a:solidFill>
                            <a:prstDash val="solid"/>
                          </a:ln>
                        </wps:spPr>
                        <wps:bodyPr wrap="square" lIns="0" tIns="0" rIns="0" bIns="0" rtlCol="0">
                          <a:noAutofit/>
                        </wps:bodyPr>
                      </wps:wsp>
                      <wps:wsp>
                        <wps:cNvPr id="117" name="Graphic 117"/>
                        <wps:cNvSpPr/>
                        <wps:spPr>
                          <a:xfrm>
                            <a:off x="2611107" y="4963509"/>
                            <a:ext cx="645795" cy="368300"/>
                          </a:xfrm>
                          <a:custGeom>
                            <a:avLst/>
                            <a:gdLst/>
                            <a:ahLst/>
                            <a:cxnLst/>
                            <a:rect l="l" t="t" r="r" b="b"/>
                            <a:pathLst>
                              <a:path w="645795" h="368300">
                                <a:moveTo>
                                  <a:pt x="0" y="0"/>
                                </a:moveTo>
                                <a:lnTo>
                                  <a:pt x="0" y="368058"/>
                                </a:lnTo>
                              </a:path>
                              <a:path w="645795" h="368300">
                                <a:moveTo>
                                  <a:pt x="201790" y="0"/>
                                </a:moveTo>
                                <a:lnTo>
                                  <a:pt x="201790" y="368058"/>
                                </a:lnTo>
                              </a:path>
                              <a:path w="645795" h="368300">
                                <a:moveTo>
                                  <a:pt x="447967" y="0"/>
                                </a:moveTo>
                                <a:lnTo>
                                  <a:pt x="447967" y="368058"/>
                                </a:lnTo>
                              </a:path>
                              <a:path w="645795" h="368300">
                                <a:moveTo>
                                  <a:pt x="645718" y="0"/>
                                </a:moveTo>
                                <a:lnTo>
                                  <a:pt x="645718" y="368058"/>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18" name="Image 118"/>
                          <pic:cNvPicPr/>
                        </pic:nvPicPr>
                        <pic:blipFill>
                          <a:blip r:embed="rId19" cstate="print"/>
                          <a:stretch>
                            <a:fillRect/>
                          </a:stretch>
                        </pic:blipFill>
                        <pic:spPr>
                          <a:xfrm>
                            <a:off x="2609088" y="4961197"/>
                            <a:ext cx="205828" cy="97866"/>
                          </a:xfrm>
                          <a:prstGeom prst="rect">
                            <a:avLst/>
                          </a:prstGeom>
                        </pic:spPr>
                      </pic:pic>
                      <wps:wsp>
                        <wps:cNvPr id="119" name="Graphic 119"/>
                        <wps:cNvSpPr/>
                        <wps:spPr>
                          <a:xfrm>
                            <a:off x="3406140" y="5101202"/>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808080"/>
                          </a:solidFill>
                        </wps:spPr>
                        <wps:bodyPr wrap="square" lIns="0" tIns="0" rIns="0" bIns="0" rtlCol="0">
                          <a:noAutofit/>
                        </wps:bodyPr>
                      </wps:wsp>
                      <wps:wsp>
                        <wps:cNvPr id="120" name="Graphic 120"/>
                        <wps:cNvSpPr/>
                        <wps:spPr>
                          <a:xfrm>
                            <a:off x="3406140" y="5110448"/>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D3D0C7"/>
                          </a:solidFill>
                        </wps:spPr>
                        <wps:bodyPr wrap="square" lIns="0" tIns="0" rIns="0" bIns="0" rtlCol="0">
                          <a:noAutofit/>
                        </wps:bodyPr>
                      </wps:wsp>
                      <wps:wsp>
                        <wps:cNvPr id="121" name="Graphic 121"/>
                        <wps:cNvSpPr/>
                        <wps:spPr>
                          <a:xfrm>
                            <a:off x="3406140" y="5115058"/>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808080"/>
                          </a:solidFill>
                        </wps:spPr>
                        <wps:bodyPr wrap="square" lIns="0" tIns="0" rIns="0" bIns="0" rtlCol="0">
                          <a:noAutofit/>
                        </wps:bodyPr>
                      </wps:wsp>
                      <wps:wsp>
                        <wps:cNvPr id="122" name="Graphic 122"/>
                        <wps:cNvSpPr/>
                        <wps:spPr>
                          <a:xfrm>
                            <a:off x="3406140" y="5119681"/>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000000"/>
                          </a:solidFill>
                        </wps:spPr>
                        <wps:bodyPr wrap="square" lIns="0" tIns="0" rIns="0" bIns="0" rtlCol="0">
                          <a:noAutofit/>
                        </wps:bodyPr>
                      </wps:wsp>
                      <wps:wsp>
                        <wps:cNvPr id="123" name="Graphic 123"/>
                        <wps:cNvSpPr/>
                        <wps:spPr>
                          <a:xfrm>
                            <a:off x="3406140"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124" name="Graphic 124"/>
                        <wps:cNvSpPr/>
                        <wps:spPr>
                          <a:xfrm>
                            <a:off x="3402114"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25" name="Graphic 125"/>
                        <wps:cNvSpPr/>
                        <wps:spPr>
                          <a:xfrm>
                            <a:off x="3636174"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126" name="Graphic 126"/>
                        <wps:cNvSpPr/>
                        <wps:spPr>
                          <a:xfrm>
                            <a:off x="3640213"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27" name="Graphic 127"/>
                        <wps:cNvSpPr/>
                        <wps:spPr>
                          <a:xfrm>
                            <a:off x="3672497" y="5096592"/>
                            <a:ext cx="32384" cy="27940"/>
                          </a:xfrm>
                          <a:custGeom>
                            <a:avLst/>
                            <a:gdLst/>
                            <a:ahLst/>
                            <a:cxnLst/>
                            <a:rect l="l" t="t" r="r" b="b"/>
                            <a:pathLst>
                              <a:path w="32384" h="27940">
                                <a:moveTo>
                                  <a:pt x="16141" y="0"/>
                                </a:moveTo>
                                <a:lnTo>
                                  <a:pt x="25057" y="0"/>
                                </a:lnTo>
                                <a:lnTo>
                                  <a:pt x="32296" y="6197"/>
                                </a:lnTo>
                                <a:lnTo>
                                  <a:pt x="32296" y="13855"/>
                                </a:lnTo>
                                <a:lnTo>
                                  <a:pt x="32296" y="21501"/>
                                </a:lnTo>
                                <a:lnTo>
                                  <a:pt x="25057" y="27711"/>
                                </a:lnTo>
                                <a:lnTo>
                                  <a:pt x="16141" y="27711"/>
                                </a:lnTo>
                                <a:lnTo>
                                  <a:pt x="7226" y="27711"/>
                                </a:lnTo>
                                <a:lnTo>
                                  <a:pt x="0" y="21501"/>
                                </a:lnTo>
                                <a:lnTo>
                                  <a:pt x="0" y="13855"/>
                                </a:lnTo>
                                <a:lnTo>
                                  <a:pt x="0" y="6197"/>
                                </a:lnTo>
                                <a:lnTo>
                                  <a:pt x="7226" y="0"/>
                                </a:lnTo>
                                <a:lnTo>
                                  <a:pt x="16141" y="0"/>
                                </a:lnTo>
                              </a:path>
                            </a:pathLst>
                          </a:custGeom>
                          <a:ln w="4330">
                            <a:solidFill>
                              <a:srgbClr val="000000"/>
                            </a:solidFill>
                            <a:prstDash val="solid"/>
                          </a:ln>
                        </wps:spPr>
                        <wps:bodyPr wrap="square" lIns="0" tIns="0" rIns="0" bIns="0" rtlCol="0">
                          <a:noAutofit/>
                        </wps:bodyPr>
                      </wps:wsp>
                      <wps:wsp>
                        <wps:cNvPr id="128" name="Graphic 128"/>
                        <wps:cNvSpPr/>
                        <wps:spPr>
                          <a:xfrm>
                            <a:off x="3644252" y="5101202"/>
                            <a:ext cx="28575" cy="19050"/>
                          </a:xfrm>
                          <a:custGeom>
                            <a:avLst/>
                            <a:gdLst/>
                            <a:ahLst/>
                            <a:cxnLst/>
                            <a:rect l="l" t="t" r="r" b="b"/>
                            <a:pathLst>
                              <a:path w="28575" h="19050">
                                <a:moveTo>
                                  <a:pt x="14122" y="0"/>
                                </a:moveTo>
                                <a:lnTo>
                                  <a:pt x="21920" y="0"/>
                                </a:lnTo>
                                <a:lnTo>
                                  <a:pt x="28244" y="4140"/>
                                </a:lnTo>
                                <a:lnTo>
                                  <a:pt x="28244" y="9245"/>
                                </a:lnTo>
                                <a:lnTo>
                                  <a:pt x="28244" y="14338"/>
                                </a:lnTo>
                                <a:lnTo>
                                  <a:pt x="21920" y="18478"/>
                                </a:lnTo>
                                <a:lnTo>
                                  <a:pt x="14122" y="18478"/>
                                </a:lnTo>
                                <a:lnTo>
                                  <a:pt x="6324" y="18478"/>
                                </a:lnTo>
                                <a:lnTo>
                                  <a:pt x="0" y="14338"/>
                                </a:lnTo>
                                <a:lnTo>
                                  <a:pt x="0" y="9245"/>
                                </a:lnTo>
                                <a:lnTo>
                                  <a:pt x="0" y="4140"/>
                                </a:lnTo>
                                <a:lnTo>
                                  <a:pt x="6324" y="0"/>
                                </a:lnTo>
                                <a:lnTo>
                                  <a:pt x="14122" y="0"/>
                                </a:lnTo>
                              </a:path>
                            </a:pathLst>
                          </a:custGeom>
                          <a:ln w="4330">
                            <a:solidFill>
                              <a:srgbClr val="FFFFFF"/>
                            </a:solidFill>
                            <a:prstDash val="solid"/>
                          </a:ln>
                        </wps:spPr>
                        <wps:bodyPr wrap="square" lIns="0" tIns="0" rIns="0" bIns="0" rtlCol="0">
                          <a:noAutofit/>
                        </wps:bodyPr>
                      </wps:wsp>
                      <wps:wsp>
                        <wps:cNvPr id="129" name="Graphic 129"/>
                        <wps:cNvSpPr/>
                        <wps:spPr>
                          <a:xfrm>
                            <a:off x="3644252" y="5096592"/>
                            <a:ext cx="28575" cy="27940"/>
                          </a:xfrm>
                          <a:custGeom>
                            <a:avLst/>
                            <a:gdLst/>
                            <a:ahLst/>
                            <a:cxnLst/>
                            <a:rect l="l" t="t" r="r" b="b"/>
                            <a:pathLst>
                              <a:path w="28575" h="27940">
                                <a:moveTo>
                                  <a:pt x="14122" y="0"/>
                                </a:moveTo>
                                <a:lnTo>
                                  <a:pt x="21920" y="0"/>
                                </a:lnTo>
                                <a:lnTo>
                                  <a:pt x="28244" y="6197"/>
                                </a:lnTo>
                                <a:lnTo>
                                  <a:pt x="28244" y="13855"/>
                                </a:lnTo>
                                <a:lnTo>
                                  <a:pt x="28244" y="21501"/>
                                </a:lnTo>
                                <a:lnTo>
                                  <a:pt x="21920" y="27711"/>
                                </a:lnTo>
                                <a:lnTo>
                                  <a:pt x="14122" y="27711"/>
                                </a:lnTo>
                                <a:lnTo>
                                  <a:pt x="6324" y="27711"/>
                                </a:lnTo>
                                <a:lnTo>
                                  <a:pt x="0" y="21501"/>
                                </a:lnTo>
                                <a:lnTo>
                                  <a:pt x="0" y="13855"/>
                                </a:lnTo>
                                <a:lnTo>
                                  <a:pt x="0" y="6197"/>
                                </a:lnTo>
                                <a:lnTo>
                                  <a:pt x="6324" y="0"/>
                                </a:lnTo>
                                <a:lnTo>
                                  <a:pt x="14122" y="0"/>
                                </a:lnTo>
                              </a:path>
                            </a:pathLst>
                          </a:custGeom>
                          <a:ln w="4330">
                            <a:solidFill>
                              <a:srgbClr val="000000"/>
                            </a:solidFill>
                            <a:prstDash val="solid"/>
                          </a:ln>
                        </wps:spPr>
                        <wps:bodyPr wrap="square" lIns="0" tIns="0" rIns="0" bIns="0" rtlCol="0">
                          <a:noAutofit/>
                        </wps:bodyPr>
                      </wps:wsp>
                      <wps:wsp>
                        <wps:cNvPr id="130" name="Graphic 130"/>
                        <wps:cNvSpPr/>
                        <wps:spPr>
                          <a:xfrm>
                            <a:off x="3337534" y="5091969"/>
                            <a:ext cx="60960" cy="37465"/>
                          </a:xfrm>
                          <a:custGeom>
                            <a:avLst/>
                            <a:gdLst/>
                            <a:ahLst/>
                            <a:cxnLst/>
                            <a:rect l="l" t="t" r="r" b="b"/>
                            <a:pathLst>
                              <a:path w="60960" h="37465">
                                <a:moveTo>
                                  <a:pt x="52463" y="36944"/>
                                </a:moveTo>
                                <a:lnTo>
                                  <a:pt x="40360" y="36944"/>
                                </a:lnTo>
                                <a:lnTo>
                                  <a:pt x="28257" y="23088"/>
                                </a:lnTo>
                                <a:lnTo>
                                  <a:pt x="20180" y="32334"/>
                                </a:lnTo>
                                <a:lnTo>
                                  <a:pt x="16141" y="23088"/>
                                </a:lnTo>
                                <a:lnTo>
                                  <a:pt x="12115" y="32334"/>
                                </a:lnTo>
                                <a:lnTo>
                                  <a:pt x="0" y="18478"/>
                                </a:lnTo>
                                <a:lnTo>
                                  <a:pt x="4038" y="13855"/>
                                </a:lnTo>
                                <a:lnTo>
                                  <a:pt x="28257" y="13855"/>
                                </a:lnTo>
                                <a:lnTo>
                                  <a:pt x="40360" y="0"/>
                                </a:lnTo>
                                <a:lnTo>
                                  <a:pt x="52463" y="0"/>
                                </a:lnTo>
                                <a:lnTo>
                                  <a:pt x="60540" y="9232"/>
                                </a:lnTo>
                                <a:lnTo>
                                  <a:pt x="60540" y="27711"/>
                                </a:lnTo>
                                <a:lnTo>
                                  <a:pt x="52463" y="36944"/>
                                </a:lnTo>
                                <a:close/>
                              </a:path>
                            </a:pathLst>
                          </a:custGeom>
                          <a:solidFill>
                            <a:srgbClr val="FFFF00"/>
                          </a:solidFill>
                        </wps:spPr>
                        <wps:bodyPr wrap="square" lIns="0" tIns="0" rIns="0" bIns="0" rtlCol="0">
                          <a:noAutofit/>
                        </wps:bodyPr>
                      </wps:wsp>
                      <wps:wsp>
                        <wps:cNvPr id="131" name="Graphic 131"/>
                        <wps:cNvSpPr/>
                        <wps:spPr>
                          <a:xfrm>
                            <a:off x="3337534" y="5091969"/>
                            <a:ext cx="60960" cy="37465"/>
                          </a:xfrm>
                          <a:custGeom>
                            <a:avLst/>
                            <a:gdLst/>
                            <a:ahLst/>
                            <a:cxnLst/>
                            <a:rect l="l" t="t" r="r" b="b"/>
                            <a:pathLst>
                              <a:path w="60960" h="37465">
                                <a:moveTo>
                                  <a:pt x="0" y="18478"/>
                                </a:moveTo>
                                <a:lnTo>
                                  <a:pt x="4038" y="13855"/>
                                </a:lnTo>
                                <a:lnTo>
                                  <a:pt x="28257" y="13855"/>
                                </a:lnTo>
                                <a:lnTo>
                                  <a:pt x="40360" y="0"/>
                                </a:lnTo>
                                <a:lnTo>
                                  <a:pt x="52463" y="0"/>
                                </a:lnTo>
                                <a:lnTo>
                                  <a:pt x="60540" y="9232"/>
                                </a:lnTo>
                                <a:lnTo>
                                  <a:pt x="60540" y="27711"/>
                                </a:lnTo>
                                <a:lnTo>
                                  <a:pt x="52463" y="36944"/>
                                </a:lnTo>
                                <a:lnTo>
                                  <a:pt x="40360" y="36944"/>
                                </a:lnTo>
                                <a:lnTo>
                                  <a:pt x="28257" y="23088"/>
                                </a:lnTo>
                                <a:lnTo>
                                  <a:pt x="20180" y="32334"/>
                                </a:lnTo>
                                <a:lnTo>
                                  <a:pt x="16141" y="23088"/>
                                </a:lnTo>
                                <a:lnTo>
                                  <a:pt x="12115" y="32334"/>
                                </a:lnTo>
                                <a:lnTo>
                                  <a:pt x="0" y="18478"/>
                                </a:lnTo>
                              </a:path>
                            </a:pathLst>
                          </a:custGeom>
                          <a:ln w="4330">
                            <a:solidFill>
                              <a:srgbClr val="000000"/>
                            </a:solidFill>
                            <a:prstDash val="solid"/>
                          </a:ln>
                        </wps:spPr>
                        <wps:bodyPr wrap="square" lIns="0" tIns="0" rIns="0" bIns="0" rtlCol="0">
                          <a:noAutofit/>
                        </wps:bodyPr>
                      </wps:wsp>
                      <wps:wsp>
                        <wps:cNvPr id="132" name="Graphic 132"/>
                        <wps:cNvSpPr/>
                        <wps:spPr>
                          <a:xfrm>
                            <a:off x="3377895" y="5105825"/>
                            <a:ext cx="12700" cy="9525"/>
                          </a:xfrm>
                          <a:custGeom>
                            <a:avLst/>
                            <a:gdLst/>
                            <a:ahLst/>
                            <a:cxnLst/>
                            <a:rect l="l" t="t" r="r" b="b"/>
                            <a:pathLst>
                              <a:path w="12700" h="9525">
                                <a:moveTo>
                                  <a:pt x="9398" y="9232"/>
                                </a:moveTo>
                                <a:lnTo>
                                  <a:pt x="6057" y="9232"/>
                                </a:lnTo>
                                <a:lnTo>
                                  <a:pt x="2705" y="9232"/>
                                </a:lnTo>
                                <a:lnTo>
                                  <a:pt x="0" y="7162"/>
                                </a:lnTo>
                                <a:lnTo>
                                  <a:pt x="0" y="2070"/>
                                </a:lnTo>
                                <a:lnTo>
                                  <a:pt x="2705" y="0"/>
                                </a:lnTo>
                                <a:lnTo>
                                  <a:pt x="9398" y="0"/>
                                </a:lnTo>
                                <a:lnTo>
                                  <a:pt x="12103" y="2070"/>
                                </a:lnTo>
                                <a:lnTo>
                                  <a:pt x="12103" y="7162"/>
                                </a:lnTo>
                                <a:lnTo>
                                  <a:pt x="9398" y="9232"/>
                                </a:lnTo>
                                <a:close/>
                              </a:path>
                            </a:pathLst>
                          </a:custGeom>
                          <a:solidFill>
                            <a:srgbClr val="000000"/>
                          </a:solidFill>
                        </wps:spPr>
                        <wps:bodyPr wrap="square" lIns="0" tIns="0" rIns="0" bIns="0" rtlCol="0">
                          <a:noAutofit/>
                        </wps:bodyPr>
                      </wps:wsp>
                      <wps:wsp>
                        <wps:cNvPr id="133" name="Graphic 133"/>
                        <wps:cNvSpPr/>
                        <wps:spPr>
                          <a:xfrm>
                            <a:off x="2942031"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34" name="Graphic 134"/>
                        <wps:cNvSpPr/>
                        <wps:spPr>
                          <a:xfrm>
                            <a:off x="2950108"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D3D0C7"/>
                          </a:solidFill>
                        </wps:spPr>
                        <wps:bodyPr wrap="square" lIns="0" tIns="0" rIns="0" bIns="0" rtlCol="0">
                          <a:noAutofit/>
                        </wps:bodyPr>
                      </wps:wsp>
                      <wps:wsp>
                        <wps:cNvPr id="135" name="Graphic 135"/>
                        <wps:cNvSpPr/>
                        <wps:spPr>
                          <a:xfrm>
                            <a:off x="2954147"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36" name="Graphic 136"/>
                        <wps:cNvSpPr/>
                        <wps:spPr>
                          <a:xfrm>
                            <a:off x="2958185"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000000"/>
                          </a:solidFill>
                        </wps:spPr>
                        <wps:bodyPr wrap="square" lIns="0" tIns="0" rIns="0" bIns="0" rtlCol="0">
                          <a:noAutofit/>
                        </wps:bodyPr>
                      </wps:wsp>
                      <wps:wsp>
                        <wps:cNvPr id="137" name="Graphic 137"/>
                        <wps:cNvSpPr/>
                        <wps:spPr>
                          <a:xfrm>
                            <a:off x="2942031" y="4297559"/>
                            <a:ext cx="1251585" cy="5080"/>
                          </a:xfrm>
                          <a:custGeom>
                            <a:avLst/>
                            <a:gdLst/>
                            <a:ahLst/>
                            <a:cxnLst/>
                            <a:rect l="l" t="t" r="r" b="b"/>
                            <a:pathLst>
                              <a:path w="1251585" h="5080">
                                <a:moveTo>
                                  <a:pt x="1251077" y="4622"/>
                                </a:moveTo>
                                <a:lnTo>
                                  <a:pt x="0" y="4622"/>
                                </a:lnTo>
                                <a:lnTo>
                                  <a:pt x="0" y="0"/>
                                </a:lnTo>
                                <a:lnTo>
                                  <a:pt x="1251077" y="0"/>
                                </a:lnTo>
                                <a:lnTo>
                                  <a:pt x="1251077" y="4622"/>
                                </a:lnTo>
                                <a:close/>
                              </a:path>
                            </a:pathLst>
                          </a:custGeom>
                          <a:solidFill>
                            <a:srgbClr val="808080"/>
                          </a:solidFill>
                        </wps:spPr>
                        <wps:bodyPr wrap="square" lIns="0" tIns="0" rIns="0" bIns="0" rtlCol="0">
                          <a:noAutofit/>
                        </wps:bodyPr>
                      </wps:wsp>
                      <wps:wsp>
                        <wps:cNvPr id="138" name="Graphic 138"/>
                        <wps:cNvSpPr/>
                        <wps:spPr>
                          <a:xfrm>
                            <a:off x="2946069" y="4302169"/>
                            <a:ext cx="1247140" cy="5080"/>
                          </a:xfrm>
                          <a:custGeom>
                            <a:avLst/>
                            <a:gdLst/>
                            <a:ahLst/>
                            <a:cxnLst/>
                            <a:rect l="l" t="t" r="r" b="b"/>
                            <a:pathLst>
                              <a:path w="1247140" h="5080">
                                <a:moveTo>
                                  <a:pt x="1247038" y="4622"/>
                                </a:moveTo>
                                <a:lnTo>
                                  <a:pt x="0" y="4622"/>
                                </a:lnTo>
                                <a:lnTo>
                                  <a:pt x="0" y="0"/>
                                </a:lnTo>
                                <a:lnTo>
                                  <a:pt x="1247038" y="0"/>
                                </a:lnTo>
                                <a:lnTo>
                                  <a:pt x="1247038" y="4622"/>
                                </a:lnTo>
                                <a:close/>
                              </a:path>
                            </a:pathLst>
                          </a:custGeom>
                          <a:solidFill>
                            <a:srgbClr val="FFFFFF"/>
                          </a:solidFill>
                        </wps:spPr>
                        <wps:bodyPr wrap="square" lIns="0" tIns="0" rIns="0" bIns="0" rtlCol="0">
                          <a:noAutofit/>
                        </wps:bodyPr>
                      </wps:wsp>
                      <wps:wsp>
                        <wps:cNvPr id="139" name="Graphic 139"/>
                        <wps:cNvSpPr/>
                        <wps:spPr>
                          <a:xfrm>
                            <a:off x="2950108" y="4306792"/>
                            <a:ext cx="1243330" cy="5080"/>
                          </a:xfrm>
                          <a:custGeom>
                            <a:avLst/>
                            <a:gdLst/>
                            <a:ahLst/>
                            <a:cxnLst/>
                            <a:rect l="l" t="t" r="r" b="b"/>
                            <a:pathLst>
                              <a:path w="1243330" h="5080">
                                <a:moveTo>
                                  <a:pt x="1242999" y="4622"/>
                                </a:moveTo>
                                <a:lnTo>
                                  <a:pt x="0" y="4622"/>
                                </a:lnTo>
                                <a:lnTo>
                                  <a:pt x="0" y="0"/>
                                </a:lnTo>
                                <a:lnTo>
                                  <a:pt x="1242999" y="0"/>
                                </a:lnTo>
                                <a:lnTo>
                                  <a:pt x="1242999" y="4622"/>
                                </a:lnTo>
                                <a:close/>
                              </a:path>
                            </a:pathLst>
                          </a:custGeom>
                          <a:solidFill>
                            <a:srgbClr val="D3D0C7"/>
                          </a:solidFill>
                        </wps:spPr>
                        <wps:bodyPr wrap="square" lIns="0" tIns="0" rIns="0" bIns="0" rtlCol="0">
                          <a:noAutofit/>
                        </wps:bodyPr>
                      </wps:wsp>
                      <wps:wsp>
                        <wps:cNvPr id="140" name="Graphic 140"/>
                        <wps:cNvSpPr/>
                        <wps:spPr>
                          <a:xfrm>
                            <a:off x="2954147" y="4311415"/>
                            <a:ext cx="1239520" cy="5080"/>
                          </a:xfrm>
                          <a:custGeom>
                            <a:avLst/>
                            <a:gdLst/>
                            <a:ahLst/>
                            <a:cxnLst/>
                            <a:rect l="l" t="t" r="r" b="b"/>
                            <a:pathLst>
                              <a:path w="1239520" h="5080">
                                <a:moveTo>
                                  <a:pt x="1238961" y="4622"/>
                                </a:moveTo>
                                <a:lnTo>
                                  <a:pt x="0" y="4622"/>
                                </a:lnTo>
                                <a:lnTo>
                                  <a:pt x="0" y="0"/>
                                </a:lnTo>
                                <a:lnTo>
                                  <a:pt x="1238961" y="0"/>
                                </a:lnTo>
                                <a:lnTo>
                                  <a:pt x="1238961" y="4622"/>
                                </a:lnTo>
                                <a:close/>
                              </a:path>
                            </a:pathLst>
                          </a:custGeom>
                          <a:solidFill>
                            <a:srgbClr val="808080"/>
                          </a:solidFill>
                        </wps:spPr>
                        <wps:bodyPr wrap="square" lIns="0" tIns="0" rIns="0" bIns="0" rtlCol="0">
                          <a:noAutofit/>
                        </wps:bodyPr>
                      </wps:wsp>
                      <wps:wsp>
                        <wps:cNvPr id="141" name="Graphic 141"/>
                        <wps:cNvSpPr/>
                        <wps:spPr>
                          <a:xfrm>
                            <a:off x="2958185" y="4316025"/>
                            <a:ext cx="1235075" cy="5080"/>
                          </a:xfrm>
                          <a:custGeom>
                            <a:avLst/>
                            <a:gdLst/>
                            <a:ahLst/>
                            <a:cxnLst/>
                            <a:rect l="l" t="t" r="r" b="b"/>
                            <a:pathLst>
                              <a:path w="1235075" h="5080">
                                <a:moveTo>
                                  <a:pt x="1234922" y="4622"/>
                                </a:moveTo>
                                <a:lnTo>
                                  <a:pt x="0" y="4622"/>
                                </a:lnTo>
                                <a:lnTo>
                                  <a:pt x="0" y="0"/>
                                </a:lnTo>
                                <a:lnTo>
                                  <a:pt x="1234922" y="0"/>
                                </a:lnTo>
                                <a:lnTo>
                                  <a:pt x="1234922" y="4622"/>
                                </a:lnTo>
                                <a:close/>
                              </a:path>
                            </a:pathLst>
                          </a:custGeom>
                          <a:solidFill>
                            <a:srgbClr val="000000"/>
                          </a:solidFill>
                        </wps:spPr>
                        <wps:bodyPr wrap="square" lIns="0" tIns="0" rIns="0" bIns="0" rtlCol="0">
                          <a:noAutofit/>
                        </wps:bodyPr>
                      </wps:wsp>
                      <wps:wsp>
                        <wps:cNvPr id="142" name="Graphic 142"/>
                        <wps:cNvSpPr/>
                        <wps:spPr>
                          <a:xfrm>
                            <a:off x="4176966" y="4108189"/>
                            <a:ext cx="4445" cy="194310"/>
                          </a:xfrm>
                          <a:custGeom>
                            <a:avLst/>
                            <a:gdLst/>
                            <a:ahLst/>
                            <a:cxnLst/>
                            <a:rect l="l" t="t" r="r" b="b"/>
                            <a:pathLst>
                              <a:path w="4445" h="194310">
                                <a:moveTo>
                                  <a:pt x="4038" y="193979"/>
                                </a:moveTo>
                                <a:lnTo>
                                  <a:pt x="0" y="193979"/>
                                </a:lnTo>
                                <a:lnTo>
                                  <a:pt x="0" y="0"/>
                                </a:lnTo>
                                <a:lnTo>
                                  <a:pt x="4038" y="0"/>
                                </a:lnTo>
                                <a:lnTo>
                                  <a:pt x="4038" y="193979"/>
                                </a:lnTo>
                                <a:close/>
                              </a:path>
                            </a:pathLst>
                          </a:custGeom>
                          <a:solidFill>
                            <a:srgbClr val="808080"/>
                          </a:solidFill>
                        </wps:spPr>
                        <wps:bodyPr wrap="square" lIns="0" tIns="0" rIns="0" bIns="0" rtlCol="0">
                          <a:noAutofit/>
                        </wps:bodyPr>
                      </wps:wsp>
                      <wps:wsp>
                        <wps:cNvPr id="143" name="Graphic 143"/>
                        <wps:cNvSpPr/>
                        <wps:spPr>
                          <a:xfrm>
                            <a:off x="4181005" y="4108189"/>
                            <a:ext cx="4445" cy="198755"/>
                          </a:xfrm>
                          <a:custGeom>
                            <a:avLst/>
                            <a:gdLst/>
                            <a:ahLst/>
                            <a:cxnLst/>
                            <a:rect l="l" t="t" r="r" b="b"/>
                            <a:pathLst>
                              <a:path w="4445" h="198755">
                                <a:moveTo>
                                  <a:pt x="4038" y="198602"/>
                                </a:moveTo>
                                <a:lnTo>
                                  <a:pt x="0" y="198602"/>
                                </a:lnTo>
                                <a:lnTo>
                                  <a:pt x="0" y="0"/>
                                </a:lnTo>
                                <a:lnTo>
                                  <a:pt x="4038" y="0"/>
                                </a:lnTo>
                                <a:lnTo>
                                  <a:pt x="4038" y="198602"/>
                                </a:lnTo>
                                <a:close/>
                              </a:path>
                            </a:pathLst>
                          </a:custGeom>
                          <a:solidFill>
                            <a:srgbClr val="FFFFFF"/>
                          </a:solidFill>
                        </wps:spPr>
                        <wps:bodyPr wrap="square" lIns="0" tIns="0" rIns="0" bIns="0" rtlCol="0">
                          <a:noAutofit/>
                        </wps:bodyPr>
                      </wps:wsp>
                      <wps:wsp>
                        <wps:cNvPr id="144" name="Graphic 144"/>
                        <wps:cNvSpPr/>
                        <wps:spPr>
                          <a:xfrm>
                            <a:off x="4185043" y="4108189"/>
                            <a:ext cx="4445" cy="203835"/>
                          </a:xfrm>
                          <a:custGeom>
                            <a:avLst/>
                            <a:gdLst/>
                            <a:ahLst/>
                            <a:cxnLst/>
                            <a:rect l="l" t="t" r="r" b="b"/>
                            <a:pathLst>
                              <a:path w="4445" h="203835">
                                <a:moveTo>
                                  <a:pt x="4038" y="203225"/>
                                </a:moveTo>
                                <a:lnTo>
                                  <a:pt x="0" y="203225"/>
                                </a:lnTo>
                                <a:lnTo>
                                  <a:pt x="0" y="0"/>
                                </a:lnTo>
                                <a:lnTo>
                                  <a:pt x="4038" y="0"/>
                                </a:lnTo>
                                <a:lnTo>
                                  <a:pt x="4038" y="203225"/>
                                </a:lnTo>
                                <a:close/>
                              </a:path>
                            </a:pathLst>
                          </a:custGeom>
                          <a:solidFill>
                            <a:srgbClr val="D3D0C7"/>
                          </a:solidFill>
                        </wps:spPr>
                        <wps:bodyPr wrap="square" lIns="0" tIns="0" rIns="0" bIns="0" rtlCol="0">
                          <a:noAutofit/>
                        </wps:bodyPr>
                      </wps:wsp>
                      <wps:wsp>
                        <wps:cNvPr id="145" name="Graphic 145"/>
                        <wps:cNvSpPr/>
                        <wps:spPr>
                          <a:xfrm>
                            <a:off x="4189069" y="4108189"/>
                            <a:ext cx="4445" cy="208279"/>
                          </a:xfrm>
                          <a:custGeom>
                            <a:avLst/>
                            <a:gdLst/>
                            <a:ahLst/>
                            <a:cxnLst/>
                            <a:rect l="l" t="t" r="r" b="b"/>
                            <a:pathLst>
                              <a:path w="4445" h="208279">
                                <a:moveTo>
                                  <a:pt x="4038" y="207835"/>
                                </a:moveTo>
                                <a:lnTo>
                                  <a:pt x="0" y="207835"/>
                                </a:lnTo>
                                <a:lnTo>
                                  <a:pt x="0" y="0"/>
                                </a:lnTo>
                                <a:lnTo>
                                  <a:pt x="4038" y="0"/>
                                </a:lnTo>
                                <a:lnTo>
                                  <a:pt x="4038" y="207835"/>
                                </a:lnTo>
                                <a:close/>
                              </a:path>
                            </a:pathLst>
                          </a:custGeom>
                          <a:solidFill>
                            <a:srgbClr val="808080"/>
                          </a:solidFill>
                        </wps:spPr>
                        <wps:bodyPr wrap="square" lIns="0" tIns="0" rIns="0" bIns="0" rtlCol="0">
                          <a:noAutofit/>
                        </wps:bodyPr>
                      </wps:wsp>
                      <wps:wsp>
                        <wps:cNvPr id="146" name="Graphic 146"/>
                        <wps:cNvSpPr/>
                        <wps:spPr>
                          <a:xfrm>
                            <a:off x="4193108" y="4108189"/>
                            <a:ext cx="4445" cy="212725"/>
                          </a:xfrm>
                          <a:custGeom>
                            <a:avLst/>
                            <a:gdLst/>
                            <a:ahLst/>
                            <a:cxnLst/>
                            <a:rect l="l" t="t" r="r" b="b"/>
                            <a:pathLst>
                              <a:path w="4445" h="212725">
                                <a:moveTo>
                                  <a:pt x="4038" y="212458"/>
                                </a:moveTo>
                                <a:lnTo>
                                  <a:pt x="0" y="212458"/>
                                </a:lnTo>
                                <a:lnTo>
                                  <a:pt x="0" y="0"/>
                                </a:lnTo>
                                <a:lnTo>
                                  <a:pt x="4038" y="0"/>
                                </a:lnTo>
                                <a:lnTo>
                                  <a:pt x="4038" y="212458"/>
                                </a:lnTo>
                                <a:close/>
                              </a:path>
                            </a:pathLst>
                          </a:custGeom>
                          <a:solidFill>
                            <a:srgbClr val="000000"/>
                          </a:solidFill>
                        </wps:spPr>
                        <wps:bodyPr wrap="square" lIns="0" tIns="0" rIns="0" bIns="0" rtlCol="0">
                          <a:noAutofit/>
                        </wps:bodyPr>
                      </wps:wsp>
                      <wps:wsp>
                        <wps:cNvPr id="147" name="Graphic 147"/>
                        <wps:cNvSpPr/>
                        <wps:spPr>
                          <a:xfrm>
                            <a:off x="2946069" y="469476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48" name="Graphic 148"/>
                        <wps:cNvSpPr/>
                        <wps:spPr>
                          <a:xfrm>
                            <a:off x="2946069" y="469937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49" name="Graphic 149"/>
                        <wps:cNvSpPr/>
                        <wps:spPr>
                          <a:xfrm>
                            <a:off x="4181005" y="41081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50" name="Graphic 150"/>
                        <wps:cNvSpPr/>
                        <wps:spPr>
                          <a:xfrm>
                            <a:off x="4181005" y="41035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51" name="Graphic 151"/>
                        <wps:cNvSpPr/>
                        <wps:spPr>
                          <a:xfrm>
                            <a:off x="4172927" y="4029665"/>
                            <a:ext cx="24765" cy="37465"/>
                          </a:xfrm>
                          <a:custGeom>
                            <a:avLst/>
                            <a:gdLst/>
                            <a:ahLst/>
                            <a:cxnLst/>
                            <a:rect l="l" t="t" r="r" b="b"/>
                            <a:pathLst>
                              <a:path w="24765" h="37465">
                                <a:moveTo>
                                  <a:pt x="0" y="18478"/>
                                </a:moveTo>
                                <a:lnTo>
                                  <a:pt x="0" y="8280"/>
                                </a:lnTo>
                                <a:lnTo>
                                  <a:pt x="5422" y="0"/>
                                </a:lnTo>
                                <a:lnTo>
                                  <a:pt x="12115" y="0"/>
                                </a:lnTo>
                                <a:lnTo>
                                  <a:pt x="18796" y="0"/>
                                </a:lnTo>
                                <a:lnTo>
                                  <a:pt x="24218" y="8280"/>
                                </a:lnTo>
                                <a:lnTo>
                                  <a:pt x="24218" y="18478"/>
                                </a:lnTo>
                                <a:lnTo>
                                  <a:pt x="24218" y="28676"/>
                                </a:lnTo>
                                <a:lnTo>
                                  <a:pt x="18796" y="36956"/>
                                </a:lnTo>
                                <a:lnTo>
                                  <a:pt x="12115" y="36956"/>
                                </a:lnTo>
                                <a:lnTo>
                                  <a:pt x="5422" y="36956"/>
                                </a:lnTo>
                                <a:lnTo>
                                  <a:pt x="0" y="28676"/>
                                </a:lnTo>
                                <a:lnTo>
                                  <a:pt x="0" y="18478"/>
                                </a:lnTo>
                              </a:path>
                            </a:pathLst>
                          </a:custGeom>
                          <a:ln w="4330">
                            <a:solidFill>
                              <a:srgbClr val="000000"/>
                            </a:solidFill>
                            <a:prstDash val="solid"/>
                          </a:ln>
                        </wps:spPr>
                        <wps:bodyPr wrap="square" lIns="0" tIns="0" rIns="0" bIns="0" rtlCol="0">
                          <a:noAutofit/>
                        </wps:bodyPr>
                      </wps:wsp>
                      <wps:wsp>
                        <wps:cNvPr id="152" name="Graphic 152"/>
                        <wps:cNvSpPr/>
                        <wps:spPr>
                          <a:xfrm>
                            <a:off x="4176966" y="4066622"/>
                            <a:ext cx="16510" cy="32384"/>
                          </a:xfrm>
                          <a:custGeom>
                            <a:avLst/>
                            <a:gdLst/>
                            <a:ahLst/>
                            <a:cxnLst/>
                            <a:rect l="l" t="t" r="r" b="b"/>
                            <a:pathLst>
                              <a:path w="16510" h="32384">
                                <a:moveTo>
                                  <a:pt x="0" y="16167"/>
                                </a:moveTo>
                                <a:lnTo>
                                  <a:pt x="0" y="7238"/>
                                </a:lnTo>
                                <a:lnTo>
                                  <a:pt x="3619" y="0"/>
                                </a:lnTo>
                                <a:lnTo>
                                  <a:pt x="8077" y="0"/>
                                </a:lnTo>
                                <a:lnTo>
                                  <a:pt x="12534" y="0"/>
                                </a:lnTo>
                                <a:lnTo>
                                  <a:pt x="16141" y="7238"/>
                                </a:lnTo>
                                <a:lnTo>
                                  <a:pt x="16141" y="16167"/>
                                </a:lnTo>
                                <a:lnTo>
                                  <a:pt x="16141" y="25095"/>
                                </a:lnTo>
                                <a:lnTo>
                                  <a:pt x="12534" y="32334"/>
                                </a:lnTo>
                                <a:lnTo>
                                  <a:pt x="8077" y="32334"/>
                                </a:lnTo>
                                <a:lnTo>
                                  <a:pt x="3619" y="32334"/>
                                </a:lnTo>
                                <a:lnTo>
                                  <a:pt x="0" y="25095"/>
                                </a:lnTo>
                                <a:lnTo>
                                  <a:pt x="0" y="16167"/>
                                </a:lnTo>
                              </a:path>
                            </a:pathLst>
                          </a:custGeom>
                          <a:ln w="4330">
                            <a:solidFill>
                              <a:srgbClr val="FFFFFF"/>
                            </a:solidFill>
                            <a:prstDash val="solid"/>
                          </a:ln>
                        </wps:spPr>
                        <wps:bodyPr wrap="square" lIns="0" tIns="0" rIns="0" bIns="0" rtlCol="0">
                          <a:noAutofit/>
                        </wps:bodyPr>
                      </wps:wsp>
                      <wps:wsp>
                        <wps:cNvPr id="153" name="Graphic 153"/>
                        <wps:cNvSpPr/>
                        <wps:spPr>
                          <a:xfrm>
                            <a:off x="4172927" y="4066622"/>
                            <a:ext cx="24765" cy="32384"/>
                          </a:xfrm>
                          <a:custGeom>
                            <a:avLst/>
                            <a:gdLst/>
                            <a:ahLst/>
                            <a:cxnLst/>
                            <a:rect l="l" t="t" r="r" b="b"/>
                            <a:pathLst>
                              <a:path w="24765" h="32384">
                                <a:moveTo>
                                  <a:pt x="0" y="16167"/>
                                </a:moveTo>
                                <a:lnTo>
                                  <a:pt x="0" y="7238"/>
                                </a:lnTo>
                                <a:lnTo>
                                  <a:pt x="5422" y="0"/>
                                </a:lnTo>
                                <a:lnTo>
                                  <a:pt x="12115" y="0"/>
                                </a:lnTo>
                                <a:lnTo>
                                  <a:pt x="18796" y="0"/>
                                </a:lnTo>
                                <a:lnTo>
                                  <a:pt x="24218" y="7238"/>
                                </a:lnTo>
                                <a:lnTo>
                                  <a:pt x="24218" y="16167"/>
                                </a:lnTo>
                                <a:lnTo>
                                  <a:pt x="24218" y="25095"/>
                                </a:lnTo>
                                <a:lnTo>
                                  <a:pt x="18796" y="32334"/>
                                </a:lnTo>
                                <a:lnTo>
                                  <a:pt x="12115"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154" name="Graphic 154"/>
                        <wps:cNvSpPr/>
                        <wps:spPr>
                          <a:xfrm>
                            <a:off x="2933966"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18" y="0"/>
                                </a:lnTo>
                                <a:lnTo>
                                  <a:pt x="32283" y="9245"/>
                                </a:lnTo>
                                <a:lnTo>
                                  <a:pt x="32283" y="23101"/>
                                </a:lnTo>
                                <a:lnTo>
                                  <a:pt x="20180" y="36956"/>
                                </a:lnTo>
                                <a:lnTo>
                                  <a:pt x="28244" y="46189"/>
                                </a:lnTo>
                                <a:lnTo>
                                  <a:pt x="20180" y="50812"/>
                                </a:lnTo>
                                <a:lnTo>
                                  <a:pt x="28244" y="55435"/>
                                </a:lnTo>
                                <a:lnTo>
                                  <a:pt x="16141" y="69291"/>
                                </a:lnTo>
                                <a:close/>
                              </a:path>
                            </a:pathLst>
                          </a:custGeom>
                          <a:solidFill>
                            <a:srgbClr val="FFFF00"/>
                          </a:solidFill>
                        </wps:spPr>
                        <wps:bodyPr wrap="square" lIns="0" tIns="0" rIns="0" bIns="0" rtlCol="0">
                          <a:noAutofit/>
                        </wps:bodyPr>
                      </wps:wsp>
                      <wps:wsp>
                        <wps:cNvPr id="155" name="Graphic 155"/>
                        <wps:cNvSpPr/>
                        <wps:spPr>
                          <a:xfrm>
                            <a:off x="2933966"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18" y="0"/>
                                </a:lnTo>
                                <a:lnTo>
                                  <a:pt x="32283" y="9245"/>
                                </a:lnTo>
                                <a:lnTo>
                                  <a:pt x="32283" y="23101"/>
                                </a:lnTo>
                                <a:lnTo>
                                  <a:pt x="20180" y="36956"/>
                                </a:lnTo>
                                <a:lnTo>
                                  <a:pt x="28244" y="46189"/>
                                </a:lnTo>
                                <a:lnTo>
                                  <a:pt x="20180" y="50812"/>
                                </a:lnTo>
                                <a:lnTo>
                                  <a:pt x="28244" y="55435"/>
                                </a:lnTo>
                                <a:lnTo>
                                  <a:pt x="16141" y="69291"/>
                                </a:lnTo>
                              </a:path>
                            </a:pathLst>
                          </a:custGeom>
                          <a:ln w="4330">
                            <a:solidFill>
                              <a:srgbClr val="000000"/>
                            </a:solidFill>
                            <a:prstDash val="solid"/>
                          </a:ln>
                        </wps:spPr>
                        <wps:bodyPr wrap="square" lIns="0" tIns="0" rIns="0" bIns="0" rtlCol="0">
                          <a:noAutofit/>
                        </wps:bodyPr>
                      </wps:wsp>
                      <wps:wsp>
                        <wps:cNvPr id="156" name="Graphic 156"/>
                        <wps:cNvSpPr/>
                        <wps:spPr>
                          <a:xfrm>
                            <a:off x="1234935" y="2754915"/>
                            <a:ext cx="1719580" cy="1967864"/>
                          </a:xfrm>
                          <a:custGeom>
                            <a:avLst/>
                            <a:gdLst/>
                            <a:ahLst/>
                            <a:cxnLst/>
                            <a:rect l="l" t="t" r="r" b="b"/>
                            <a:pathLst>
                              <a:path w="1719580" h="1967864">
                                <a:moveTo>
                                  <a:pt x="871715" y="0"/>
                                </a:moveTo>
                                <a:lnTo>
                                  <a:pt x="867676" y="0"/>
                                </a:lnTo>
                                <a:lnTo>
                                  <a:pt x="867676" y="1450263"/>
                                </a:lnTo>
                                <a:lnTo>
                                  <a:pt x="4038" y="1450263"/>
                                </a:lnTo>
                                <a:lnTo>
                                  <a:pt x="4038" y="4622"/>
                                </a:lnTo>
                                <a:lnTo>
                                  <a:pt x="867664" y="4622"/>
                                </a:lnTo>
                                <a:lnTo>
                                  <a:pt x="867664" y="0"/>
                                </a:lnTo>
                                <a:lnTo>
                                  <a:pt x="4038" y="0"/>
                                </a:lnTo>
                                <a:lnTo>
                                  <a:pt x="0" y="0"/>
                                </a:lnTo>
                                <a:lnTo>
                                  <a:pt x="0" y="1450263"/>
                                </a:lnTo>
                                <a:lnTo>
                                  <a:pt x="0" y="1454886"/>
                                </a:lnTo>
                                <a:lnTo>
                                  <a:pt x="867676" y="1454886"/>
                                </a:lnTo>
                                <a:lnTo>
                                  <a:pt x="871715" y="1454886"/>
                                </a:lnTo>
                                <a:lnTo>
                                  <a:pt x="871715" y="0"/>
                                </a:lnTo>
                                <a:close/>
                              </a:path>
                              <a:path w="1719580" h="1967864">
                                <a:moveTo>
                                  <a:pt x="1719211" y="1956803"/>
                                </a:moveTo>
                                <a:lnTo>
                                  <a:pt x="1717408" y="1953704"/>
                                </a:lnTo>
                                <a:lnTo>
                                  <a:pt x="1712937" y="1953704"/>
                                </a:lnTo>
                                <a:lnTo>
                                  <a:pt x="1711134" y="1956803"/>
                                </a:lnTo>
                                <a:lnTo>
                                  <a:pt x="1711134" y="1964461"/>
                                </a:lnTo>
                                <a:lnTo>
                                  <a:pt x="1712937" y="1967560"/>
                                </a:lnTo>
                                <a:lnTo>
                                  <a:pt x="1717408" y="1967560"/>
                                </a:lnTo>
                                <a:lnTo>
                                  <a:pt x="1719211" y="1964461"/>
                                </a:lnTo>
                                <a:lnTo>
                                  <a:pt x="1719211" y="1960626"/>
                                </a:lnTo>
                                <a:lnTo>
                                  <a:pt x="1719211" y="1956803"/>
                                </a:lnTo>
                                <a:close/>
                              </a:path>
                            </a:pathLst>
                          </a:custGeom>
                          <a:solidFill>
                            <a:srgbClr val="000000"/>
                          </a:solidFill>
                        </wps:spPr>
                        <wps:bodyPr wrap="square" lIns="0" tIns="0" rIns="0" bIns="0" rtlCol="0">
                          <a:noAutofit/>
                        </wps:bodyPr>
                      </wps:wsp>
                      <wps:wsp>
                        <wps:cNvPr id="157" name="Graphic 157"/>
                        <wps:cNvSpPr/>
                        <wps:spPr>
                          <a:xfrm>
                            <a:off x="1238961" y="2759525"/>
                            <a:ext cx="864235" cy="1445895"/>
                          </a:xfrm>
                          <a:custGeom>
                            <a:avLst/>
                            <a:gdLst/>
                            <a:ahLst/>
                            <a:cxnLst/>
                            <a:rect l="l" t="t" r="r" b="b"/>
                            <a:pathLst>
                              <a:path w="864235" h="1445895">
                                <a:moveTo>
                                  <a:pt x="863625" y="0"/>
                                </a:moveTo>
                                <a:lnTo>
                                  <a:pt x="851547" y="0"/>
                                </a:lnTo>
                                <a:lnTo>
                                  <a:pt x="12115" y="0"/>
                                </a:lnTo>
                                <a:lnTo>
                                  <a:pt x="12115" y="13855"/>
                                </a:lnTo>
                                <a:lnTo>
                                  <a:pt x="851535" y="13855"/>
                                </a:lnTo>
                                <a:lnTo>
                                  <a:pt x="851535" y="1431798"/>
                                </a:lnTo>
                                <a:lnTo>
                                  <a:pt x="12103" y="1431798"/>
                                </a:lnTo>
                                <a:lnTo>
                                  <a:pt x="12103" y="0"/>
                                </a:lnTo>
                                <a:lnTo>
                                  <a:pt x="0" y="0"/>
                                </a:lnTo>
                                <a:lnTo>
                                  <a:pt x="0" y="1431798"/>
                                </a:lnTo>
                                <a:lnTo>
                                  <a:pt x="0" y="1445653"/>
                                </a:lnTo>
                                <a:lnTo>
                                  <a:pt x="851535" y="1445653"/>
                                </a:lnTo>
                                <a:lnTo>
                                  <a:pt x="863625" y="1445653"/>
                                </a:lnTo>
                                <a:lnTo>
                                  <a:pt x="863625" y="0"/>
                                </a:lnTo>
                                <a:close/>
                              </a:path>
                            </a:pathLst>
                          </a:custGeom>
                          <a:solidFill>
                            <a:srgbClr val="D3D0C7"/>
                          </a:solidFill>
                        </wps:spPr>
                        <wps:bodyPr wrap="square" lIns="0" tIns="0" rIns="0" bIns="0" rtlCol="0">
                          <a:noAutofit/>
                        </wps:bodyPr>
                      </wps:wsp>
                      <wps:wsp>
                        <wps:cNvPr id="158" name="Graphic 158"/>
                        <wps:cNvSpPr/>
                        <wps:spPr>
                          <a:xfrm>
                            <a:off x="1251077" y="2773381"/>
                            <a:ext cx="839469" cy="88265"/>
                          </a:xfrm>
                          <a:custGeom>
                            <a:avLst/>
                            <a:gdLst/>
                            <a:ahLst/>
                            <a:cxnLst/>
                            <a:rect l="l" t="t" r="r" b="b"/>
                            <a:pathLst>
                              <a:path w="839469" h="88265">
                                <a:moveTo>
                                  <a:pt x="839431" y="87757"/>
                                </a:moveTo>
                                <a:lnTo>
                                  <a:pt x="0" y="87757"/>
                                </a:lnTo>
                                <a:lnTo>
                                  <a:pt x="0" y="0"/>
                                </a:lnTo>
                                <a:lnTo>
                                  <a:pt x="839431" y="0"/>
                                </a:lnTo>
                                <a:lnTo>
                                  <a:pt x="839431" y="87757"/>
                                </a:lnTo>
                                <a:close/>
                              </a:path>
                            </a:pathLst>
                          </a:custGeom>
                          <a:solidFill>
                            <a:srgbClr val="D3D0C7"/>
                          </a:solidFill>
                        </wps:spPr>
                        <wps:bodyPr wrap="square" lIns="0" tIns="0" rIns="0" bIns="0" rtlCol="0">
                          <a:noAutofit/>
                        </wps:bodyPr>
                      </wps:wsp>
                      <wps:wsp>
                        <wps:cNvPr id="159" name="Graphic 159"/>
                        <wps:cNvSpPr/>
                        <wps:spPr>
                          <a:xfrm>
                            <a:off x="1247038" y="2861138"/>
                            <a:ext cx="847725" cy="1335405"/>
                          </a:xfrm>
                          <a:custGeom>
                            <a:avLst/>
                            <a:gdLst/>
                            <a:ahLst/>
                            <a:cxnLst/>
                            <a:rect l="l" t="t" r="r" b="b"/>
                            <a:pathLst>
                              <a:path w="847725" h="1335405">
                                <a:moveTo>
                                  <a:pt x="847483" y="0"/>
                                </a:moveTo>
                                <a:lnTo>
                                  <a:pt x="843470" y="0"/>
                                </a:lnTo>
                                <a:lnTo>
                                  <a:pt x="843457" y="4622"/>
                                </a:lnTo>
                                <a:lnTo>
                                  <a:pt x="843457" y="1330185"/>
                                </a:lnTo>
                                <a:lnTo>
                                  <a:pt x="4038" y="1330185"/>
                                </a:lnTo>
                                <a:lnTo>
                                  <a:pt x="4038" y="4622"/>
                                </a:lnTo>
                                <a:lnTo>
                                  <a:pt x="843457" y="4622"/>
                                </a:lnTo>
                                <a:lnTo>
                                  <a:pt x="843457" y="0"/>
                                </a:lnTo>
                                <a:lnTo>
                                  <a:pt x="4038" y="0"/>
                                </a:lnTo>
                                <a:lnTo>
                                  <a:pt x="0" y="0"/>
                                </a:lnTo>
                                <a:lnTo>
                                  <a:pt x="0" y="1330185"/>
                                </a:lnTo>
                                <a:lnTo>
                                  <a:pt x="0" y="1334808"/>
                                </a:lnTo>
                                <a:lnTo>
                                  <a:pt x="843470" y="1334808"/>
                                </a:lnTo>
                                <a:lnTo>
                                  <a:pt x="847483" y="1334795"/>
                                </a:lnTo>
                                <a:lnTo>
                                  <a:pt x="847483" y="0"/>
                                </a:lnTo>
                                <a:close/>
                              </a:path>
                            </a:pathLst>
                          </a:custGeom>
                          <a:solidFill>
                            <a:srgbClr val="808080"/>
                          </a:solidFill>
                        </wps:spPr>
                        <wps:bodyPr wrap="square" lIns="0" tIns="0" rIns="0" bIns="0" rtlCol="0">
                          <a:noAutofit/>
                        </wps:bodyPr>
                      </wps:wsp>
                      <pic:pic xmlns:pic="http://schemas.openxmlformats.org/drawingml/2006/picture">
                        <pic:nvPicPr>
                          <pic:cNvPr id="160" name="Image 160"/>
                          <pic:cNvPicPr/>
                        </pic:nvPicPr>
                        <pic:blipFill>
                          <a:blip r:embed="rId11" cstate="print"/>
                          <a:stretch>
                            <a:fillRect/>
                          </a:stretch>
                        </pic:blipFill>
                        <pic:spPr>
                          <a:xfrm>
                            <a:off x="1255102" y="2958128"/>
                            <a:ext cx="76682" cy="87757"/>
                          </a:xfrm>
                          <a:prstGeom prst="rect">
                            <a:avLst/>
                          </a:prstGeom>
                        </pic:spPr>
                      </pic:pic>
                      <wps:wsp>
                        <wps:cNvPr id="161" name="Graphic 161"/>
                        <wps:cNvSpPr/>
                        <wps:spPr>
                          <a:xfrm>
                            <a:off x="1335824" y="2953518"/>
                            <a:ext cx="250825" cy="88900"/>
                          </a:xfrm>
                          <a:custGeom>
                            <a:avLst/>
                            <a:gdLst/>
                            <a:ahLst/>
                            <a:cxnLst/>
                            <a:rect l="l" t="t" r="r" b="b"/>
                            <a:pathLst>
                              <a:path w="250825" h="88900">
                                <a:moveTo>
                                  <a:pt x="250215" y="88607"/>
                                </a:moveTo>
                                <a:lnTo>
                                  <a:pt x="0" y="88607"/>
                                </a:lnTo>
                                <a:lnTo>
                                  <a:pt x="0" y="0"/>
                                </a:lnTo>
                                <a:lnTo>
                                  <a:pt x="250215" y="0"/>
                                </a:lnTo>
                                <a:lnTo>
                                  <a:pt x="250215" y="88607"/>
                                </a:lnTo>
                                <a:close/>
                              </a:path>
                            </a:pathLst>
                          </a:custGeom>
                          <a:solidFill>
                            <a:srgbClr val="D2D2D2"/>
                          </a:solidFill>
                        </wps:spPr>
                        <wps:bodyPr wrap="square" lIns="0" tIns="0" rIns="0" bIns="0" rtlCol="0">
                          <a:noAutofit/>
                        </wps:bodyPr>
                      </wps:wsp>
                      <pic:pic xmlns:pic="http://schemas.openxmlformats.org/drawingml/2006/picture">
                        <pic:nvPicPr>
                          <pic:cNvPr id="162" name="Image 162"/>
                          <pic:cNvPicPr/>
                        </pic:nvPicPr>
                        <pic:blipFill>
                          <a:blip r:embed="rId7" cstate="print"/>
                          <a:stretch>
                            <a:fillRect/>
                          </a:stretch>
                        </pic:blipFill>
                        <pic:spPr>
                          <a:xfrm>
                            <a:off x="1255102" y="3050508"/>
                            <a:ext cx="76682" cy="87757"/>
                          </a:xfrm>
                          <a:prstGeom prst="rect">
                            <a:avLst/>
                          </a:prstGeom>
                        </pic:spPr>
                      </pic:pic>
                      <pic:pic xmlns:pic="http://schemas.openxmlformats.org/drawingml/2006/picture">
                        <pic:nvPicPr>
                          <pic:cNvPr id="163" name="Image 163"/>
                          <pic:cNvPicPr/>
                        </pic:nvPicPr>
                        <pic:blipFill>
                          <a:blip r:embed="rId7" cstate="print"/>
                          <a:stretch>
                            <a:fillRect/>
                          </a:stretch>
                        </pic:blipFill>
                        <pic:spPr>
                          <a:xfrm>
                            <a:off x="1255102" y="3142875"/>
                            <a:ext cx="76682" cy="87757"/>
                          </a:xfrm>
                          <a:prstGeom prst="rect">
                            <a:avLst/>
                          </a:prstGeom>
                        </pic:spPr>
                      </pic:pic>
                      <pic:pic xmlns:pic="http://schemas.openxmlformats.org/drawingml/2006/picture">
                        <pic:nvPicPr>
                          <pic:cNvPr id="164" name="Image 164"/>
                          <pic:cNvPicPr/>
                        </pic:nvPicPr>
                        <pic:blipFill>
                          <a:blip r:embed="rId7" cstate="print"/>
                          <a:stretch>
                            <a:fillRect/>
                          </a:stretch>
                        </pic:blipFill>
                        <pic:spPr>
                          <a:xfrm>
                            <a:off x="1255102" y="3235255"/>
                            <a:ext cx="76682" cy="87757"/>
                          </a:xfrm>
                          <a:prstGeom prst="rect">
                            <a:avLst/>
                          </a:prstGeom>
                        </pic:spPr>
                      </pic:pic>
                      <pic:pic xmlns:pic="http://schemas.openxmlformats.org/drawingml/2006/picture">
                        <pic:nvPicPr>
                          <pic:cNvPr id="165" name="Image 165"/>
                          <pic:cNvPicPr/>
                        </pic:nvPicPr>
                        <pic:blipFill>
                          <a:blip r:embed="rId7" cstate="print"/>
                          <a:stretch>
                            <a:fillRect/>
                          </a:stretch>
                        </pic:blipFill>
                        <pic:spPr>
                          <a:xfrm>
                            <a:off x="1255102" y="3327622"/>
                            <a:ext cx="76682" cy="87757"/>
                          </a:xfrm>
                          <a:prstGeom prst="rect">
                            <a:avLst/>
                          </a:prstGeom>
                        </pic:spPr>
                      </pic:pic>
                      <pic:pic xmlns:pic="http://schemas.openxmlformats.org/drawingml/2006/picture">
                        <pic:nvPicPr>
                          <pic:cNvPr id="166" name="Image 166"/>
                          <pic:cNvPicPr/>
                        </pic:nvPicPr>
                        <pic:blipFill>
                          <a:blip r:embed="rId7" cstate="print"/>
                          <a:stretch>
                            <a:fillRect/>
                          </a:stretch>
                        </pic:blipFill>
                        <pic:spPr>
                          <a:xfrm>
                            <a:off x="1255102" y="3420002"/>
                            <a:ext cx="76682" cy="87757"/>
                          </a:xfrm>
                          <a:prstGeom prst="rect">
                            <a:avLst/>
                          </a:prstGeom>
                        </pic:spPr>
                      </pic:pic>
                      <pic:pic xmlns:pic="http://schemas.openxmlformats.org/drawingml/2006/picture">
                        <pic:nvPicPr>
                          <pic:cNvPr id="167" name="Image 167"/>
                          <pic:cNvPicPr/>
                        </pic:nvPicPr>
                        <pic:blipFill>
                          <a:blip r:embed="rId7" cstate="print"/>
                          <a:stretch>
                            <a:fillRect/>
                          </a:stretch>
                        </pic:blipFill>
                        <pic:spPr>
                          <a:xfrm>
                            <a:off x="1255102" y="3512369"/>
                            <a:ext cx="76682" cy="87757"/>
                          </a:xfrm>
                          <a:prstGeom prst="rect">
                            <a:avLst/>
                          </a:prstGeom>
                        </pic:spPr>
                      </pic:pic>
                      <pic:pic xmlns:pic="http://schemas.openxmlformats.org/drawingml/2006/picture">
                        <pic:nvPicPr>
                          <pic:cNvPr id="168" name="Image 168"/>
                          <pic:cNvPicPr/>
                        </pic:nvPicPr>
                        <pic:blipFill>
                          <a:blip r:embed="rId20" cstate="print"/>
                          <a:stretch>
                            <a:fillRect/>
                          </a:stretch>
                        </pic:blipFill>
                        <pic:spPr>
                          <a:xfrm>
                            <a:off x="1904860" y="2971984"/>
                            <a:ext cx="52463" cy="1076159"/>
                          </a:xfrm>
                          <a:prstGeom prst="rect">
                            <a:avLst/>
                          </a:prstGeom>
                        </pic:spPr>
                      </pic:pic>
                      <pic:pic xmlns:pic="http://schemas.openxmlformats.org/drawingml/2006/picture">
                        <pic:nvPicPr>
                          <pic:cNvPr id="169" name="Image 169"/>
                          <pic:cNvPicPr/>
                        </pic:nvPicPr>
                        <pic:blipFill>
                          <a:blip r:embed="rId7" cstate="print"/>
                          <a:stretch>
                            <a:fillRect/>
                          </a:stretch>
                        </pic:blipFill>
                        <pic:spPr>
                          <a:xfrm>
                            <a:off x="1255102" y="3604748"/>
                            <a:ext cx="76682" cy="87757"/>
                          </a:xfrm>
                          <a:prstGeom prst="rect">
                            <a:avLst/>
                          </a:prstGeom>
                        </pic:spPr>
                      </pic:pic>
                      <pic:pic xmlns:pic="http://schemas.openxmlformats.org/drawingml/2006/picture">
                        <pic:nvPicPr>
                          <pic:cNvPr id="170" name="Image 170"/>
                          <pic:cNvPicPr/>
                        </pic:nvPicPr>
                        <pic:blipFill>
                          <a:blip r:embed="rId7" cstate="print"/>
                          <a:stretch>
                            <a:fillRect/>
                          </a:stretch>
                        </pic:blipFill>
                        <pic:spPr>
                          <a:xfrm>
                            <a:off x="1255102" y="3697116"/>
                            <a:ext cx="76682" cy="87757"/>
                          </a:xfrm>
                          <a:prstGeom prst="rect">
                            <a:avLst/>
                          </a:prstGeom>
                        </pic:spPr>
                      </pic:pic>
                      <pic:pic xmlns:pic="http://schemas.openxmlformats.org/drawingml/2006/picture">
                        <pic:nvPicPr>
                          <pic:cNvPr id="171" name="Image 171"/>
                          <pic:cNvPicPr/>
                        </pic:nvPicPr>
                        <pic:blipFill>
                          <a:blip r:embed="rId7" cstate="print"/>
                          <a:stretch>
                            <a:fillRect/>
                          </a:stretch>
                        </pic:blipFill>
                        <pic:spPr>
                          <a:xfrm>
                            <a:off x="1255102" y="3789495"/>
                            <a:ext cx="76682" cy="87757"/>
                          </a:xfrm>
                          <a:prstGeom prst="rect">
                            <a:avLst/>
                          </a:prstGeom>
                        </pic:spPr>
                      </pic:pic>
                      <pic:pic xmlns:pic="http://schemas.openxmlformats.org/drawingml/2006/picture">
                        <pic:nvPicPr>
                          <pic:cNvPr id="172" name="Image 172"/>
                          <pic:cNvPicPr/>
                        </pic:nvPicPr>
                        <pic:blipFill>
                          <a:blip r:embed="rId7" cstate="print"/>
                          <a:stretch>
                            <a:fillRect/>
                          </a:stretch>
                        </pic:blipFill>
                        <pic:spPr>
                          <a:xfrm>
                            <a:off x="1255102" y="3881875"/>
                            <a:ext cx="76682" cy="87757"/>
                          </a:xfrm>
                          <a:prstGeom prst="rect">
                            <a:avLst/>
                          </a:prstGeom>
                        </pic:spPr>
                      </pic:pic>
                      <pic:pic xmlns:pic="http://schemas.openxmlformats.org/drawingml/2006/picture">
                        <pic:nvPicPr>
                          <pic:cNvPr id="173" name="Image 173"/>
                          <pic:cNvPicPr/>
                        </pic:nvPicPr>
                        <pic:blipFill>
                          <a:blip r:embed="rId7" cstate="print"/>
                          <a:stretch>
                            <a:fillRect/>
                          </a:stretch>
                        </pic:blipFill>
                        <pic:spPr>
                          <a:xfrm>
                            <a:off x="1255102" y="3974242"/>
                            <a:ext cx="76682" cy="87757"/>
                          </a:xfrm>
                          <a:prstGeom prst="rect">
                            <a:avLst/>
                          </a:prstGeom>
                        </pic:spPr>
                      </pic:pic>
                      <pic:pic xmlns:pic="http://schemas.openxmlformats.org/drawingml/2006/picture">
                        <pic:nvPicPr>
                          <pic:cNvPr id="174" name="Image 174"/>
                          <pic:cNvPicPr/>
                        </pic:nvPicPr>
                        <pic:blipFill>
                          <a:blip r:embed="rId7" cstate="print"/>
                          <a:stretch>
                            <a:fillRect/>
                          </a:stretch>
                        </pic:blipFill>
                        <pic:spPr>
                          <a:xfrm>
                            <a:off x="1255102" y="2861138"/>
                            <a:ext cx="76682" cy="92379"/>
                          </a:xfrm>
                          <a:prstGeom prst="rect">
                            <a:avLst/>
                          </a:prstGeom>
                        </pic:spPr>
                      </pic:pic>
                      <pic:pic xmlns:pic="http://schemas.openxmlformats.org/drawingml/2006/picture">
                        <pic:nvPicPr>
                          <pic:cNvPr id="175" name="Image 175"/>
                          <pic:cNvPicPr/>
                        </pic:nvPicPr>
                        <pic:blipFill>
                          <a:blip r:embed="rId8" cstate="print"/>
                          <a:stretch>
                            <a:fillRect/>
                          </a:stretch>
                        </pic:blipFill>
                        <pic:spPr>
                          <a:xfrm>
                            <a:off x="1335824" y="2861138"/>
                            <a:ext cx="246176" cy="92379"/>
                          </a:xfrm>
                          <a:prstGeom prst="rect">
                            <a:avLst/>
                          </a:prstGeom>
                        </pic:spPr>
                      </pic:pic>
                      <pic:pic xmlns:pic="http://schemas.openxmlformats.org/drawingml/2006/picture">
                        <pic:nvPicPr>
                          <pic:cNvPr id="176" name="Image 176"/>
                          <pic:cNvPicPr/>
                        </pic:nvPicPr>
                        <pic:blipFill>
                          <a:blip r:embed="rId9" cstate="print"/>
                          <a:stretch>
                            <a:fillRect/>
                          </a:stretch>
                        </pic:blipFill>
                        <pic:spPr>
                          <a:xfrm>
                            <a:off x="1586039" y="2861138"/>
                            <a:ext cx="242138" cy="92379"/>
                          </a:xfrm>
                          <a:prstGeom prst="rect">
                            <a:avLst/>
                          </a:prstGeom>
                        </pic:spPr>
                      </pic:pic>
                      <pic:pic xmlns:pic="http://schemas.openxmlformats.org/drawingml/2006/picture">
                        <pic:nvPicPr>
                          <pic:cNvPr id="177" name="Image 177"/>
                          <pic:cNvPicPr/>
                        </pic:nvPicPr>
                        <pic:blipFill>
                          <a:blip r:embed="rId10" cstate="print"/>
                          <a:stretch>
                            <a:fillRect/>
                          </a:stretch>
                        </pic:blipFill>
                        <pic:spPr>
                          <a:xfrm>
                            <a:off x="1832216" y="2861138"/>
                            <a:ext cx="197751" cy="92379"/>
                          </a:xfrm>
                          <a:prstGeom prst="rect">
                            <a:avLst/>
                          </a:prstGeom>
                        </pic:spPr>
                      </pic:pic>
                      <wps:wsp>
                        <wps:cNvPr id="178" name="Graphic 178"/>
                        <wps:cNvSpPr/>
                        <wps:spPr>
                          <a:xfrm>
                            <a:off x="1251077" y="2949467"/>
                            <a:ext cx="770890" cy="1112520"/>
                          </a:xfrm>
                          <a:custGeom>
                            <a:avLst/>
                            <a:gdLst/>
                            <a:ahLst/>
                            <a:cxnLst/>
                            <a:rect l="l" t="t" r="r" b="b"/>
                            <a:pathLst>
                              <a:path w="770890" h="1112520">
                                <a:moveTo>
                                  <a:pt x="0" y="0"/>
                                </a:moveTo>
                                <a:lnTo>
                                  <a:pt x="770813" y="0"/>
                                </a:lnTo>
                              </a:path>
                              <a:path w="770890" h="1112520">
                                <a:moveTo>
                                  <a:pt x="0" y="92671"/>
                                </a:moveTo>
                                <a:lnTo>
                                  <a:pt x="770813" y="92671"/>
                                </a:lnTo>
                              </a:path>
                              <a:path w="770890" h="1112520">
                                <a:moveTo>
                                  <a:pt x="0" y="185331"/>
                                </a:moveTo>
                                <a:lnTo>
                                  <a:pt x="770813" y="185331"/>
                                </a:lnTo>
                              </a:path>
                              <a:path w="770890" h="1112520">
                                <a:moveTo>
                                  <a:pt x="0" y="277990"/>
                                </a:moveTo>
                                <a:lnTo>
                                  <a:pt x="770813" y="277990"/>
                                </a:lnTo>
                              </a:path>
                              <a:path w="770890" h="1112520">
                                <a:moveTo>
                                  <a:pt x="0" y="370662"/>
                                </a:moveTo>
                                <a:lnTo>
                                  <a:pt x="770813" y="370662"/>
                                </a:lnTo>
                              </a:path>
                              <a:path w="770890" h="1112520">
                                <a:moveTo>
                                  <a:pt x="0" y="463321"/>
                                </a:moveTo>
                                <a:lnTo>
                                  <a:pt x="770813" y="463321"/>
                                </a:lnTo>
                              </a:path>
                              <a:path w="770890" h="1112520">
                                <a:moveTo>
                                  <a:pt x="0" y="555980"/>
                                </a:moveTo>
                                <a:lnTo>
                                  <a:pt x="770813" y="555980"/>
                                </a:lnTo>
                              </a:path>
                              <a:path w="770890" h="1112520">
                                <a:moveTo>
                                  <a:pt x="0" y="648639"/>
                                </a:moveTo>
                                <a:lnTo>
                                  <a:pt x="770813" y="648639"/>
                                </a:lnTo>
                              </a:path>
                              <a:path w="770890" h="1112520">
                                <a:moveTo>
                                  <a:pt x="0" y="741591"/>
                                </a:moveTo>
                                <a:lnTo>
                                  <a:pt x="770813" y="741591"/>
                                </a:lnTo>
                              </a:path>
                              <a:path w="770890" h="1112520">
                                <a:moveTo>
                                  <a:pt x="0" y="834263"/>
                                </a:moveTo>
                                <a:lnTo>
                                  <a:pt x="770813" y="834263"/>
                                </a:lnTo>
                              </a:path>
                              <a:path w="770890" h="1112520">
                                <a:moveTo>
                                  <a:pt x="0" y="926922"/>
                                </a:moveTo>
                                <a:lnTo>
                                  <a:pt x="770813" y="926922"/>
                                </a:lnTo>
                              </a:path>
                              <a:path w="770890" h="1112520">
                                <a:moveTo>
                                  <a:pt x="0" y="1019581"/>
                                </a:moveTo>
                                <a:lnTo>
                                  <a:pt x="770813" y="1019581"/>
                                </a:lnTo>
                              </a:path>
                              <a:path w="770890" h="1112520">
                                <a:moveTo>
                                  <a:pt x="0" y="1112240"/>
                                </a:moveTo>
                                <a:lnTo>
                                  <a:pt x="770813" y="1112240"/>
                                </a:lnTo>
                              </a:path>
                              <a:path w="770890" h="1112520">
                                <a:moveTo>
                                  <a:pt x="0" y="0"/>
                                </a:moveTo>
                                <a:lnTo>
                                  <a:pt x="0" y="1107630"/>
                                </a:lnTo>
                              </a:path>
                            </a:pathLst>
                          </a:custGeom>
                          <a:ln w="4330">
                            <a:solidFill>
                              <a:srgbClr val="D3D0C7"/>
                            </a:solidFill>
                            <a:prstDash val="solid"/>
                          </a:ln>
                        </wps:spPr>
                        <wps:bodyPr wrap="square" lIns="0" tIns="0" rIns="0" bIns="0" rtlCol="0">
                          <a:noAutofit/>
                        </wps:bodyPr>
                      </wps:wsp>
                      <wps:wsp>
                        <wps:cNvPr id="179" name="Graphic 179"/>
                        <wps:cNvSpPr/>
                        <wps:spPr>
                          <a:xfrm>
                            <a:off x="1331785" y="2949467"/>
                            <a:ext cx="694690" cy="1108075"/>
                          </a:xfrm>
                          <a:custGeom>
                            <a:avLst/>
                            <a:gdLst/>
                            <a:ahLst/>
                            <a:cxnLst/>
                            <a:rect l="l" t="t" r="r" b="b"/>
                            <a:pathLst>
                              <a:path w="694690" h="1108075">
                                <a:moveTo>
                                  <a:pt x="0" y="0"/>
                                </a:moveTo>
                                <a:lnTo>
                                  <a:pt x="0" y="1107630"/>
                                </a:lnTo>
                              </a:path>
                              <a:path w="694690" h="1108075">
                                <a:moveTo>
                                  <a:pt x="250215" y="0"/>
                                </a:moveTo>
                                <a:lnTo>
                                  <a:pt x="250215" y="1107630"/>
                                </a:lnTo>
                              </a:path>
                              <a:path w="694690" h="1108075">
                                <a:moveTo>
                                  <a:pt x="496392" y="0"/>
                                </a:moveTo>
                                <a:lnTo>
                                  <a:pt x="496392" y="1107630"/>
                                </a:lnTo>
                              </a:path>
                              <a:path w="694690" h="1108075">
                                <a:moveTo>
                                  <a:pt x="694143" y="0"/>
                                </a:moveTo>
                                <a:lnTo>
                                  <a:pt x="694143" y="1107630"/>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80" name="Image 180"/>
                          <pic:cNvPicPr/>
                        </pic:nvPicPr>
                        <pic:blipFill>
                          <a:blip r:embed="rId18" cstate="print"/>
                          <a:stretch>
                            <a:fillRect/>
                          </a:stretch>
                        </pic:blipFill>
                        <pic:spPr>
                          <a:xfrm>
                            <a:off x="1329766" y="2947168"/>
                            <a:ext cx="254253" cy="97281"/>
                          </a:xfrm>
                          <a:prstGeom prst="rect">
                            <a:avLst/>
                          </a:prstGeom>
                        </pic:spPr>
                      </pic:pic>
                      <wps:wsp>
                        <wps:cNvPr id="181" name="Graphic 181"/>
                        <wps:cNvSpPr/>
                        <wps:spPr>
                          <a:xfrm>
                            <a:off x="2873425"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82" name="Graphic 182"/>
                        <wps:cNvSpPr/>
                        <wps:spPr>
                          <a:xfrm>
                            <a:off x="2881502"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D3D0C7"/>
                          </a:solidFill>
                        </wps:spPr>
                        <wps:bodyPr wrap="square" lIns="0" tIns="0" rIns="0" bIns="0" rtlCol="0">
                          <a:noAutofit/>
                        </wps:bodyPr>
                      </wps:wsp>
                      <wps:wsp>
                        <wps:cNvPr id="183" name="Graphic 183"/>
                        <wps:cNvSpPr/>
                        <wps:spPr>
                          <a:xfrm>
                            <a:off x="2885541"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84" name="Graphic 184"/>
                        <wps:cNvSpPr/>
                        <wps:spPr>
                          <a:xfrm>
                            <a:off x="2889567"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000000"/>
                          </a:solidFill>
                        </wps:spPr>
                        <wps:bodyPr wrap="square" lIns="0" tIns="0" rIns="0" bIns="0" rtlCol="0">
                          <a:noAutofit/>
                        </wps:bodyPr>
                      </wps:wsp>
                      <wps:wsp>
                        <wps:cNvPr id="185" name="Graphic 185"/>
                        <wps:cNvSpPr/>
                        <wps:spPr>
                          <a:xfrm>
                            <a:off x="1662709" y="4297559"/>
                            <a:ext cx="1231265" cy="5080"/>
                          </a:xfrm>
                          <a:custGeom>
                            <a:avLst/>
                            <a:gdLst/>
                            <a:ahLst/>
                            <a:cxnLst/>
                            <a:rect l="l" t="t" r="r" b="b"/>
                            <a:pathLst>
                              <a:path w="1231265" h="5080">
                                <a:moveTo>
                                  <a:pt x="1230896" y="4622"/>
                                </a:moveTo>
                                <a:lnTo>
                                  <a:pt x="0" y="4622"/>
                                </a:lnTo>
                                <a:lnTo>
                                  <a:pt x="0" y="0"/>
                                </a:lnTo>
                                <a:lnTo>
                                  <a:pt x="1230896" y="0"/>
                                </a:lnTo>
                                <a:lnTo>
                                  <a:pt x="1230896" y="4622"/>
                                </a:lnTo>
                                <a:close/>
                              </a:path>
                            </a:pathLst>
                          </a:custGeom>
                          <a:solidFill>
                            <a:srgbClr val="808080"/>
                          </a:solidFill>
                        </wps:spPr>
                        <wps:bodyPr wrap="square" lIns="0" tIns="0" rIns="0" bIns="0" rtlCol="0">
                          <a:noAutofit/>
                        </wps:bodyPr>
                      </wps:wsp>
                      <wps:wsp>
                        <wps:cNvPr id="186" name="Graphic 186"/>
                        <wps:cNvSpPr/>
                        <wps:spPr>
                          <a:xfrm>
                            <a:off x="1662709" y="4302169"/>
                            <a:ext cx="1227455" cy="5080"/>
                          </a:xfrm>
                          <a:custGeom>
                            <a:avLst/>
                            <a:gdLst/>
                            <a:ahLst/>
                            <a:cxnLst/>
                            <a:rect l="l" t="t" r="r" b="b"/>
                            <a:pathLst>
                              <a:path w="1227455" h="5080">
                                <a:moveTo>
                                  <a:pt x="1226858" y="4622"/>
                                </a:moveTo>
                                <a:lnTo>
                                  <a:pt x="0" y="4622"/>
                                </a:lnTo>
                                <a:lnTo>
                                  <a:pt x="0" y="0"/>
                                </a:lnTo>
                                <a:lnTo>
                                  <a:pt x="1226858" y="0"/>
                                </a:lnTo>
                                <a:lnTo>
                                  <a:pt x="1226858" y="4622"/>
                                </a:lnTo>
                                <a:close/>
                              </a:path>
                            </a:pathLst>
                          </a:custGeom>
                          <a:solidFill>
                            <a:srgbClr val="FFFFFF"/>
                          </a:solidFill>
                        </wps:spPr>
                        <wps:bodyPr wrap="square" lIns="0" tIns="0" rIns="0" bIns="0" rtlCol="0">
                          <a:noAutofit/>
                        </wps:bodyPr>
                      </wps:wsp>
                      <wps:wsp>
                        <wps:cNvPr id="187" name="Graphic 187"/>
                        <wps:cNvSpPr/>
                        <wps:spPr>
                          <a:xfrm>
                            <a:off x="1662709" y="4306792"/>
                            <a:ext cx="1223010" cy="5080"/>
                          </a:xfrm>
                          <a:custGeom>
                            <a:avLst/>
                            <a:gdLst/>
                            <a:ahLst/>
                            <a:cxnLst/>
                            <a:rect l="l" t="t" r="r" b="b"/>
                            <a:pathLst>
                              <a:path w="1223010" h="5080">
                                <a:moveTo>
                                  <a:pt x="1222819" y="4622"/>
                                </a:moveTo>
                                <a:lnTo>
                                  <a:pt x="0" y="4622"/>
                                </a:lnTo>
                                <a:lnTo>
                                  <a:pt x="0" y="0"/>
                                </a:lnTo>
                                <a:lnTo>
                                  <a:pt x="1222819" y="0"/>
                                </a:lnTo>
                                <a:lnTo>
                                  <a:pt x="1222819" y="4622"/>
                                </a:lnTo>
                                <a:close/>
                              </a:path>
                            </a:pathLst>
                          </a:custGeom>
                          <a:solidFill>
                            <a:srgbClr val="D3D0C7"/>
                          </a:solidFill>
                        </wps:spPr>
                        <wps:bodyPr wrap="square" lIns="0" tIns="0" rIns="0" bIns="0" rtlCol="0">
                          <a:noAutofit/>
                        </wps:bodyPr>
                      </wps:wsp>
                      <wps:wsp>
                        <wps:cNvPr id="188" name="Graphic 188"/>
                        <wps:cNvSpPr/>
                        <wps:spPr>
                          <a:xfrm>
                            <a:off x="1662709" y="4311415"/>
                            <a:ext cx="1219200" cy="5080"/>
                          </a:xfrm>
                          <a:custGeom>
                            <a:avLst/>
                            <a:gdLst/>
                            <a:ahLst/>
                            <a:cxnLst/>
                            <a:rect l="l" t="t" r="r" b="b"/>
                            <a:pathLst>
                              <a:path w="1219200" h="5080">
                                <a:moveTo>
                                  <a:pt x="1218780" y="4622"/>
                                </a:moveTo>
                                <a:lnTo>
                                  <a:pt x="0" y="4622"/>
                                </a:lnTo>
                                <a:lnTo>
                                  <a:pt x="0" y="0"/>
                                </a:lnTo>
                                <a:lnTo>
                                  <a:pt x="1218780" y="0"/>
                                </a:lnTo>
                                <a:lnTo>
                                  <a:pt x="1218780" y="4622"/>
                                </a:lnTo>
                                <a:close/>
                              </a:path>
                            </a:pathLst>
                          </a:custGeom>
                          <a:solidFill>
                            <a:srgbClr val="808080"/>
                          </a:solidFill>
                        </wps:spPr>
                        <wps:bodyPr wrap="square" lIns="0" tIns="0" rIns="0" bIns="0" rtlCol="0">
                          <a:noAutofit/>
                        </wps:bodyPr>
                      </wps:wsp>
                      <wps:wsp>
                        <wps:cNvPr id="189" name="Graphic 189"/>
                        <wps:cNvSpPr/>
                        <wps:spPr>
                          <a:xfrm>
                            <a:off x="1662709" y="4316025"/>
                            <a:ext cx="1214755" cy="5080"/>
                          </a:xfrm>
                          <a:custGeom>
                            <a:avLst/>
                            <a:gdLst/>
                            <a:ahLst/>
                            <a:cxnLst/>
                            <a:rect l="l" t="t" r="r" b="b"/>
                            <a:pathLst>
                              <a:path w="1214755" h="5080">
                                <a:moveTo>
                                  <a:pt x="1214755" y="4622"/>
                                </a:moveTo>
                                <a:lnTo>
                                  <a:pt x="0" y="4622"/>
                                </a:lnTo>
                                <a:lnTo>
                                  <a:pt x="0" y="0"/>
                                </a:lnTo>
                                <a:lnTo>
                                  <a:pt x="1214755" y="0"/>
                                </a:lnTo>
                                <a:lnTo>
                                  <a:pt x="1214755" y="4622"/>
                                </a:lnTo>
                                <a:close/>
                              </a:path>
                            </a:pathLst>
                          </a:custGeom>
                          <a:solidFill>
                            <a:srgbClr val="000000"/>
                          </a:solidFill>
                        </wps:spPr>
                        <wps:bodyPr wrap="square" lIns="0" tIns="0" rIns="0" bIns="0" rtlCol="0">
                          <a:noAutofit/>
                        </wps:bodyPr>
                      </wps:wsp>
                      <wps:wsp>
                        <wps:cNvPr id="190" name="Graphic 190"/>
                        <wps:cNvSpPr/>
                        <wps:spPr>
                          <a:xfrm>
                            <a:off x="1658683" y="4288313"/>
                            <a:ext cx="4445" cy="32384"/>
                          </a:xfrm>
                          <a:custGeom>
                            <a:avLst/>
                            <a:gdLst/>
                            <a:ahLst/>
                            <a:cxnLst/>
                            <a:rect l="l" t="t" r="r" b="b"/>
                            <a:pathLst>
                              <a:path w="4445" h="32384">
                                <a:moveTo>
                                  <a:pt x="4038" y="32334"/>
                                </a:moveTo>
                                <a:lnTo>
                                  <a:pt x="0" y="32334"/>
                                </a:lnTo>
                                <a:lnTo>
                                  <a:pt x="0" y="0"/>
                                </a:lnTo>
                                <a:lnTo>
                                  <a:pt x="4038" y="0"/>
                                </a:lnTo>
                                <a:lnTo>
                                  <a:pt x="4038" y="32334"/>
                                </a:lnTo>
                                <a:close/>
                              </a:path>
                            </a:pathLst>
                          </a:custGeom>
                          <a:solidFill>
                            <a:srgbClr val="808080"/>
                          </a:solidFill>
                        </wps:spPr>
                        <wps:bodyPr wrap="square" lIns="0" tIns="0" rIns="0" bIns="0" rtlCol="0">
                          <a:noAutofit/>
                        </wps:bodyPr>
                      </wps:wsp>
                      <wps:wsp>
                        <wps:cNvPr id="191" name="Graphic 191"/>
                        <wps:cNvSpPr/>
                        <wps:spPr>
                          <a:xfrm>
                            <a:off x="1662709" y="4288313"/>
                            <a:ext cx="4445" cy="27940"/>
                          </a:xfrm>
                          <a:custGeom>
                            <a:avLst/>
                            <a:gdLst/>
                            <a:ahLst/>
                            <a:cxnLst/>
                            <a:rect l="l" t="t" r="r" b="b"/>
                            <a:pathLst>
                              <a:path w="4445" h="27940">
                                <a:moveTo>
                                  <a:pt x="4038" y="27711"/>
                                </a:moveTo>
                                <a:lnTo>
                                  <a:pt x="0" y="27711"/>
                                </a:lnTo>
                                <a:lnTo>
                                  <a:pt x="0" y="0"/>
                                </a:lnTo>
                                <a:lnTo>
                                  <a:pt x="4038" y="0"/>
                                </a:lnTo>
                                <a:lnTo>
                                  <a:pt x="4038" y="27711"/>
                                </a:lnTo>
                                <a:close/>
                              </a:path>
                            </a:pathLst>
                          </a:custGeom>
                          <a:solidFill>
                            <a:srgbClr val="FFFFFF"/>
                          </a:solidFill>
                        </wps:spPr>
                        <wps:bodyPr wrap="square" lIns="0" tIns="0" rIns="0" bIns="0" rtlCol="0">
                          <a:noAutofit/>
                        </wps:bodyPr>
                      </wps:wsp>
                      <wps:wsp>
                        <wps:cNvPr id="192" name="Graphic 192"/>
                        <wps:cNvSpPr/>
                        <wps:spPr>
                          <a:xfrm>
                            <a:off x="1666748" y="4288313"/>
                            <a:ext cx="4445" cy="23495"/>
                          </a:xfrm>
                          <a:custGeom>
                            <a:avLst/>
                            <a:gdLst/>
                            <a:ahLst/>
                            <a:cxnLst/>
                            <a:rect l="l" t="t" r="r" b="b"/>
                            <a:pathLst>
                              <a:path w="4445" h="23495">
                                <a:moveTo>
                                  <a:pt x="4038" y="23088"/>
                                </a:moveTo>
                                <a:lnTo>
                                  <a:pt x="0" y="23088"/>
                                </a:lnTo>
                                <a:lnTo>
                                  <a:pt x="0" y="0"/>
                                </a:lnTo>
                                <a:lnTo>
                                  <a:pt x="4038" y="0"/>
                                </a:lnTo>
                                <a:lnTo>
                                  <a:pt x="4038" y="23088"/>
                                </a:lnTo>
                                <a:close/>
                              </a:path>
                            </a:pathLst>
                          </a:custGeom>
                          <a:solidFill>
                            <a:srgbClr val="D3D0C7"/>
                          </a:solidFill>
                        </wps:spPr>
                        <wps:bodyPr wrap="square" lIns="0" tIns="0" rIns="0" bIns="0" rtlCol="0">
                          <a:noAutofit/>
                        </wps:bodyPr>
                      </wps:wsp>
                      <wps:wsp>
                        <wps:cNvPr id="193" name="Graphic 193"/>
                        <wps:cNvSpPr/>
                        <wps:spPr>
                          <a:xfrm>
                            <a:off x="1670786" y="4288313"/>
                            <a:ext cx="4445" cy="19050"/>
                          </a:xfrm>
                          <a:custGeom>
                            <a:avLst/>
                            <a:gdLst/>
                            <a:ahLst/>
                            <a:cxnLst/>
                            <a:rect l="l" t="t" r="r" b="b"/>
                            <a:pathLst>
                              <a:path w="4445" h="19050">
                                <a:moveTo>
                                  <a:pt x="4038" y="18478"/>
                                </a:moveTo>
                                <a:lnTo>
                                  <a:pt x="0" y="18478"/>
                                </a:lnTo>
                                <a:lnTo>
                                  <a:pt x="0" y="0"/>
                                </a:lnTo>
                                <a:lnTo>
                                  <a:pt x="4038" y="0"/>
                                </a:lnTo>
                                <a:lnTo>
                                  <a:pt x="4038" y="18478"/>
                                </a:lnTo>
                                <a:close/>
                              </a:path>
                            </a:pathLst>
                          </a:custGeom>
                          <a:solidFill>
                            <a:srgbClr val="808080"/>
                          </a:solidFill>
                        </wps:spPr>
                        <wps:bodyPr wrap="square" lIns="0" tIns="0" rIns="0" bIns="0" rtlCol="0">
                          <a:noAutofit/>
                        </wps:bodyPr>
                      </wps:wsp>
                      <wps:wsp>
                        <wps:cNvPr id="194" name="Graphic 194"/>
                        <wps:cNvSpPr/>
                        <wps:spPr>
                          <a:xfrm>
                            <a:off x="1674825" y="4288313"/>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95" name="Graphic 195"/>
                        <wps:cNvSpPr/>
                        <wps:spPr>
                          <a:xfrm>
                            <a:off x="2877464" y="469476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96" name="Graphic 196"/>
                        <wps:cNvSpPr/>
                        <wps:spPr>
                          <a:xfrm>
                            <a:off x="2877464" y="469937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97" name="Graphic 197"/>
                        <wps:cNvSpPr/>
                        <wps:spPr>
                          <a:xfrm>
                            <a:off x="1662709" y="428831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98" name="Graphic 198"/>
                        <wps:cNvSpPr/>
                        <wps:spPr>
                          <a:xfrm>
                            <a:off x="1662709" y="428370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99" name="Graphic 199"/>
                        <wps:cNvSpPr/>
                        <wps:spPr>
                          <a:xfrm>
                            <a:off x="1654644" y="4209802"/>
                            <a:ext cx="24765" cy="37465"/>
                          </a:xfrm>
                          <a:custGeom>
                            <a:avLst/>
                            <a:gdLst/>
                            <a:ahLst/>
                            <a:cxnLst/>
                            <a:rect l="l" t="t" r="r" b="b"/>
                            <a:pathLst>
                              <a:path w="24765" h="37465">
                                <a:moveTo>
                                  <a:pt x="0" y="18465"/>
                                </a:moveTo>
                                <a:lnTo>
                                  <a:pt x="0" y="8267"/>
                                </a:lnTo>
                                <a:lnTo>
                                  <a:pt x="5422" y="0"/>
                                </a:lnTo>
                                <a:lnTo>
                                  <a:pt x="12103" y="0"/>
                                </a:lnTo>
                                <a:lnTo>
                                  <a:pt x="18796" y="0"/>
                                </a:lnTo>
                                <a:lnTo>
                                  <a:pt x="24218" y="8267"/>
                                </a:lnTo>
                                <a:lnTo>
                                  <a:pt x="24218" y="18465"/>
                                </a:lnTo>
                                <a:lnTo>
                                  <a:pt x="24218" y="28676"/>
                                </a:lnTo>
                                <a:lnTo>
                                  <a:pt x="18796" y="36944"/>
                                </a:lnTo>
                                <a:lnTo>
                                  <a:pt x="12103" y="36944"/>
                                </a:lnTo>
                                <a:lnTo>
                                  <a:pt x="5422" y="36944"/>
                                </a:lnTo>
                                <a:lnTo>
                                  <a:pt x="0" y="28676"/>
                                </a:lnTo>
                                <a:lnTo>
                                  <a:pt x="0" y="18465"/>
                                </a:lnTo>
                              </a:path>
                            </a:pathLst>
                          </a:custGeom>
                          <a:ln w="4330">
                            <a:solidFill>
                              <a:srgbClr val="000000"/>
                            </a:solidFill>
                            <a:prstDash val="solid"/>
                          </a:ln>
                        </wps:spPr>
                        <wps:bodyPr wrap="square" lIns="0" tIns="0" rIns="0" bIns="0" rtlCol="0">
                          <a:noAutofit/>
                        </wps:bodyPr>
                      </wps:wsp>
                      <wps:wsp>
                        <wps:cNvPr id="200" name="Graphic 200"/>
                        <wps:cNvSpPr/>
                        <wps:spPr>
                          <a:xfrm>
                            <a:off x="1658683" y="4246746"/>
                            <a:ext cx="16510" cy="32384"/>
                          </a:xfrm>
                          <a:custGeom>
                            <a:avLst/>
                            <a:gdLst/>
                            <a:ahLst/>
                            <a:cxnLst/>
                            <a:rect l="l" t="t" r="r" b="b"/>
                            <a:pathLst>
                              <a:path w="16510" h="32384">
                                <a:moveTo>
                                  <a:pt x="0" y="16167"/>
                                </a:moveTo>
                                <a:lnTo>
                                  <a:pt x="0" y="7239"/>
                                </a:lnTo>
                                <a:lnTo>
                                  <a:pt x="3606" y="0"/>
                                </a:lnTo>
                                <a:lnTo>
                                  <a:pt x="8064" y="0"/>
                                </a:lnTo>
                                <a:lnTo>
                                  <a:pt x="12522" y="0"/>
                                </a:lnTo>
                                <a:lnTo>
                                  <a:pt x="16141" y="7239"/>
                                </a:lnTo>
                                <a:lnTo>
                                  <a:pt x="16141" y="16167"/>
                                </a:lnTo>
                                <a:lnTo>
                                  <a:pt x="16141" y="25095"/>
                                </a:lnTo>
                                <a:lnTo>
                                  <a:pt x="12522" y="32334"/>
                                </a:lnTo>
                                <a:lnTo>
                                  <a:pt x="8064" y="32334"/>
                                </a:lnTo>
                                <a:lnTo>
                                  <a:pt x="3606" y="32334"/>
                                </a:lnTo>
                                <a:lnTo>
                                  <a:pt x="0" y="25095"/>
                                </a:lnTo>
                                <a:lnTo>
                                  <a:pt x="0" y="16167"/>
                                </a:lnTo>
                              </a:path>
                            </a:pathLst>
                          </a:custGeom>
                          <a:ln w="4330">
                            <a:solidFill>
                              <a:srgbClr val="FFFFFF"/>
                            </a:solidFill>
                            <a:prstDash val="solid"/>
                          </a:ln>
                        </wps:spPr>
                        <wps:bodyPr wrap="square" lIns="0" tIns="0" rIns="0" bIns="0" rtlCol="0">
                          <a:noAutofit/>
                        </wps:bodyPr>
                      </wps:wsp>
                      <wps:wsp>
                        <wps:cNvPr id="201" name="Graphic 201"/>
                        <wps:cNvSpPr/>
                        <wps:spPr>
                          <a:xfrm>
                            <a:off x="1654644" y="4246746"/>
                            <a:ext cx="24765" cy="32384"/>
                          </a:xfrm>
                          <a:custGeom>
                            <a:avLst/>
                            <a:gdLst/>
                            <a:ahLst/>
                            <a:cxnLst/>
                            <a:rect l="l" t="t" r="r" b="b"/>
                            <a:pathLst>
                              <a:path w="24765" h="32384">
                                <a:moveTo>
                                  <a:pt x="0" y="16167"/>
                                </a:moveTo>
                                <a:lnTo>
                                  <a:pt x="0" y="7239"/>
                                </a:lnTo>
                                <a:lnTo>
                                  <a:pt x="5422" y="0"/>
                                </a:lnTo>
                                <a:lnTo>
                                  <a:pt x="12103" y="0"/>
                                </a:lnTo>
                                <a:lnTo>
                                  <a:pt x="18796" y="0"/>
                                </a:lnTo>
                                <a:lnTo>
                                  <a:pt x="24218" y="7239"/>
                                </a:lnTo>
                                <a:lnTo>
                                  <a:pt x="24218" y="16167"/>
                                </a:lnTo>
                                <a:lnTo>
                                  <a:pt x="24218" y="25095"/>
                                </a:lnTo>
                                <a:lnTo>
                                  <a:pt x="18796" y="32334"/>
                                </a:lnTo>
                                <a:lnTo>
                                  <a:pt x="12103"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202" name="Graphic 202"/>
                        <wps:cNvSpPr/>
                        <wps:spPr>
                          <a:xfrm>
                            <a:off x="2865361"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06" y="0"/>
                                </a:lnTo>
                                <a:lnTo>
                                  <a:pt x="32283" y="9245"/>
                                </a:lnTo>
                                <a:lnTo>
                                  <a:pt x="32283" y="23101"/>
                                </a:lnTo>
                                <a:lnTo>
                                  <a:pt x="20180" y="36956"/>
                                </a:lnTo>
                                <a:lnTo>
                                  <a:pt x="28244" y="46189"/>
                                </a:lnTo>
                                <a:lnTo>
                                  <a:pt x="20180" y="50812"/>
                                </a:lnTo>
                                <a:lnTo>
                                  <a:pt x="28244" y="55435"/>
                                </a:lnTo>
                                <a:lnTo>
                                  <a:pt x="16141" y="69291"/>
                                </a:lnTo>
                                <a:close/>
                              </a:path>
                            </a:pathLst>
                          </a:custGeom>
                          <a:solidFill>
                            <a:srgbClr val="FFFF00"/>
                          </a:solidFill>
                        </wps:spPr>
                        <wps:bodyPr wrap="square" lIns="0" tIns="0" rIns="0" bIns="0" rtlCol="0">
                          <a:noAutofit/>
                        </wps:bodyPr>
                      </wps:wsp>
                      <wps:wsp>
                        <wps:cNvPr id="203" name="Graphic 203"/>
                        <wps:cNvSpPr/>
                        <wps:spPr>
                          <a:xfrm>
                            <a:off x="2865361"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06" y="0"/>
                                </a:lnTo>
                                <a:lnTo>
                                  <a:pt x="32283" y="9245"/>
                                </a:lnTo>
                                <a:lnTo>
                                  <a:pt x="32283" y="23101"/>
                                </a:lnTo>
                                <a:lnTo>
                                  <a:pt x="20180" y="36956"/>
                                </a:lnTo>
                                <a:lnTo>
                                  <a:pt x="28244" y="46189"/>
                                </a:lnTo>
                                <a:lnTo>
                                  <a:pt x="20180" y="50812"/>
                                </a:lnTo>
                                <a:lnTo>
                                  <a:pt x="28244" y="55435"/>
                                </a:lnTo>
                                <a:lnTo>
                                  <a:pt x="16141" y="69291"/>
                                </a:lnTo>
                              </a:path>
                            </a:pathLst>
                          </a:custGeom>
                          <a:ln w="4330">
                            <a:solidFill>
                              <a:srgbClr val="000000"/>
                            </a:solidFill>
                            <a:prstDash val="solid"/>
                          </a:ln>
                        </wps:spPr>
                        <wps:bodyPr wrap="square" lIns="0" tIns="0" rIns="0" bIns="0" rtlCol="0">
                          <a:noAutofit/>
                        </wps:bodyPr>
                      </wps:wsp>
                      <wps:wsp>
                        <wps:cNvPr id="204" name="Graphic 204"/>
                        <wps:cNvSpPr/>
                        <wps:spPr>
                          <a:xfrm>
                            <a:off x="2877464" y="4708620"/>
                            <a:ext cx="8255" cy="13970"/>
                          </a:xfrm>
                          <a:custGeom>
                            <a:avLst/>
                            <a:gdLst/>
                            <a:ahLst/>
                            <a:cxnLst/>
                            <a:rect l="l" t="t" r="r" b="b"/>
                            <a:pathLst>
                              <a:path w="8255" h="13970">
                                <a:moveTo>
                                  <a:pt x="6261" y="13855"/>
                                </a:moveTo>
                                <a:lnTo>
                                  <a:pt x="1803" y="13855"/>
                                </a:lnTo>
                                <a:lnTo>
                                  <a:pt x="0" y="10756"/>
                                </a:lnTo>
                                <a:lnTo>
                                  <a:pt x="0" y="3098"/>
                                </a:lnTo>
                                <a:lnTo>
                                  <a:pt x="1803" y="0"/>
                                </a:lnTo>
                                <a:lnTo>
                                  <a:pt x="6261" y="0"/>
                                </a:lnTo>
                                <a:lnTo>
                                  <a:pt x="8077" y="3098"/>
                                </a:lnTo>
                                <a:lnTo>
                                  <a:pt x="8077" y="6921"/>
                                </a:lnTo>
                                <a:lnTo>
                                  <a:pt x="8077" y="10756"/>
                                </a:lnTo>
                                <a:lnTo>
                                  <a:pt x="6261" y="13855"/>
                                </a:lnTo>
                                <a:close/>
                              </a:path>
                            </a:pathLst>
                          </a:custGeom>
                          <a:solidFill>
                            <a:srgbClr val="000000"/>
                          </a:solidFill>
                        </wps:spPr>
                        <wps:bodyPr wrap="square" lIns="0" tIns="0" rIns="0" bIns="0" rtlCol="0">
                          <a:noAutofit/>
                        </wps:bodyPr>
                      </wps:wsp>
                      <wps:wsp>
                        <wps:cNvPr id="205" name="Graphic 205"/>
                        <wps:cNvSpPr/>
                        <wps:spPr>
                          <a:xfrm>
                            <a:off x="2175255" y="3480047"/>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808080"/>
                          </a:solidFill>
                        </wps:spPr>
                        <wps:bodyPr wrap="square" lIns="0" tIns="0" rIns="0" bIns="0" rtlCol="0">
                          <a:noAutofit/>
                        </wps:bodyPr>
                      </wps:wsp>
                      <wps:wsp>
                        <wps:cNvPr id="206" name="Graphic 206"/>
                        <wps:cNvSpPr/>
                        <wps:spPr>
                          <a:xfrm>
                            <a:off x="2175255" y="3489280"/>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D3D0C7"/>
                          </a:solidFill>
                        </wps:spPr>
                        <wps:bodyPr wrap="square" lIns="0" tIns="0" rIns="0" bIns="0" rtlCol="0">
                          <a:noAutofit/>
                        </wps:bodyPr>
                      </wps:wsp>
                      <wps:wsp>
                        <wps:cNvPr id="207" name="Graphic 207"/>
                        <wps:cNvSpPr/>
                        <wps:spPr>
                          <a:xfrm>
                            <a:off x="2175255" y="3493903"/>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808080"/>
                          </a:solidFill>
                        </wps:spPr>
                        <wps:bodyPr wrap="square" lIns="0" tIns="0" rIns="0" bIns="0" rtlCol="0">
                          <a:noAutofit/>
                        </wps:bodyPr>
                      </wps:wsp>
                      <wps:wsp>
                        <wps:cNvPr id="208" name="Graphic 208"/>
                        <wps:cNvSpPr/>
                        <wps:spPr>
                          <a:xfrm>
                            <a:off x="2175255" y="3498525"/>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000000"/>
                          </a:solidFill>
                        </wps:spPr>
                        <wps:bodyPr wrap="square" lIns="0" tIns="0" rIns="0" bIns="0" rtlCol="0">
                          <a:noAutofit/>
                        </wps:bodyPr>
                      </wps:wsp>
                      <wps:wsp>
                        <wps:cNvPr id="209" name="Graphic 209"/>
                        <wps:cNvSpPr/>
                        <wps:spPr>
                          <a:xfrm>
                            <a:off x="2401252"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10" name="Graphic 210"/>
                        <wps:cNvSpPr/>
                        <wps:spPr>
                          <a:xfrm>
                            <a:off x="2405291"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11" name="Graphic 211"/>
                        <wps:cNvSpPr/>
                        <wps:spPr>
                          <a:xfrm>
                            <a:off x="2175255"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12" name="Graphic 212"/>
                        <wps:cNvSpPr/>
                        <wps:spPr>
                          <a:xfrm>
                            <a:off x="2171217"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13" name="Graphic 213"/>
                        <wps:cNvSpPr/>
                        <wps:spPr>
                          <a:xfrm>
                            <a:off x="2106637" y="3475424"/>
                            <a:ext cx="32384" cy="27940"/>
                          </a:xfrm>
                          <a:custGeom>
                            <a:avLst/>
                            <a:gdLst/>
                            <a:ahLst/>
                            <a:cxnLst/>
                            <a:rect l="l" t="t" r="r" b="b"/>
                            <a:pathLst>
                              <a:path w="32384" h="27940">
                                <a:moveTo>
                                  <a:pt x="16154" y="27711"/>
                                </a:moveTo>
                                <a:lnTo>
                                  <a:pt x="7238" y="27711"/>
                                </a:lnTo>
                                <a:lnTo>
                                  <a:pt x="0" y="21513"/>
                                </a:lnTo>
                                <a:lnTo>
                                  <a:pt x="0" y="13855"/>
                                </a:lnTo>
                                <a:lnTo>
                                  <a:pt x="0" y="6210"/>
                                </a:lnTo>
                                <a:lnTo>
                                  <a:pt x="7238" y="0"/>
                                </a:lnTo>
                                <a:lnTo>
                                  <a:pt x="16154" y="0"/>
                                </a:lnTo>
                                <a:lnTo>
                                  <a:pt x="25069" y="0"/>
                                </a:lnTo>
                                <a:lnTo>
                                  <a:pt x="32296" y="6210"/>
                                </a:lnTo>
                                <a:lnTo>
                                  <a:pt x="32296" y="13855"/>
                                </a:lnTo>
                                <a:lnTo>
                                  <a:pt x="32296" y="21513"/>
                                </a:lnTo>
                                <a:lnTo>
                                  <a:pt x="25069" y="27711"/>
                                </a:lnTo>
                                <a:lnTo>
                                  <a:pt x="16154" y="27711"/>
                                </a:lnTo>
                              </a:path>
                            </a:pathLst>
                          </a:custGeom>
                          <a:ln w="4330">
                            <a:solidFill>
                              <a:srgbClr val="000000"/>
                            </a:solidFill>
                            <a:prstDash val="solid"/>
                          </a:ln>
                        </wps:spPr>
                        <wps:bodyPr wrap="square" lIns="0" tIns="0" rIns="0" bIns="0" rtlCol="0">
                          <a:noAutofit/>
                        </wps:bodyPr>
                      </wps:wsp>
                      <wps:wsp>
                        <wps:cNvPr id="214" name="Graphic 214"/>
                        <wps:cNvSpPr/>
                        <wps:spPr>
                          <a:xfrm>
                            <a:off x="2138933" y="3480047"/>
                            <a:ext cx="28575" cy="19050"/>
                          </a:xfrm>
                          <a:custGeom>
                            <a:avLst/>
                            <a:gdLst/>
                            <a:ahLst/>
                            <a:cxnLst/>
                            <a:rect l="l" t="t" r="r" b="b"/>
                            <a:pathLst>
                              <a:path w="28575" h="19050">
                                <a:moveTo>
                                  <a:pt x="14122" y="18478"/>
                                </a:moveTo>
                                <a:lnTo>
                                  <a:pt x="6324" y="18478"/>
                                </a:lnTo>
                                <a:lnTo>
                                  <a:pt x="0" y="14338"/>
                                </a:lnTo>
                                <a:lnTo>
                                  <a:pt x="0" y="9232"/>
                                </a:lnTo>
                                <a:lnTo>
                                  <a:pt x="0" y="4127"/>
                                </a:lnTo>
                                <a:lnTo>
                                  <a:pt x="6324" y="0"/>
                                </a:lnTo>
                                <a:lnTo>
                                  <a:pt x="14122" y="0"/>
                                </a:lnTo>
                                <a:lnTo>
                                  <a:pt x="21920" y="0"/>
                                </a:lnTo>
                                <a:lnTo>
                                  <a:pt x="28244" y="4127"/>
                                </a:lnTo>
                                <a:lnTo>
                                  <a:pt x="28244" y="9232"/>
                                </a:lnTo>
                                <a:lnTo>
                                  <a:pt x="28244" y="14338"/>
                                </a:lnTo>
                                <a:lnTo>
                                  <a:pt x="21920" y="18478"/>
                                </a:lnTo>
                                <a:lnTo>
                                  <a:pt x="14122" y="18478"/>
                                </a:lnTo>
                              </a:path>
                            </a:pathLst>
                          </a:custGeom>
                          <a:ln w="4330">
                            <a:solidFill>
                              <a:srgbClr val="FFFFFF"/>
                            </a:solidFill>
                            <a:prstDash val="solid"/>
                          </a:ln>
                        </wps:spPr>
                        <wps:bodyPr wrap="square" lIns="0" tIns="0" rIns="0" bIns="0" rtlCol="0">
                          <a:noAutofit/>
                        </wps:bodyPr>
                      </wps:wsp>
                      <wps:wsp>
                        <wps:cNvPr id="215" name="Graphic 215"/>
                        <wps:cNvSpPr/>
                        <wps:spPr>
                          <a:xfrm>
                            <a:off x="2138933" y="3475424"/>
                            <a:ext cx="28575" cy="27940"/>
                          </a:xfrm>
                          <a:custGeom>
                            <a:avLst/>
                            <a:gdLst/>
                            <a:ahLst/>
                            <a:cxnLst/>
                            <a:rect l="l" t="t" r="r" b="b"/>
                            <a:pathLst>
                              <a:path w="28575" h="27940">
                                <a:moveTo>
                                  <a:pt x="14122" y="27711"/>
                                </a:moveTo>
                                <a:lnTo>
                                  <a:pt x="6324" y="27711"/>
                                </a:lnTo>
                                <a:lnTo>
                                  <a:pt x="0" y="21513"/>
                                </a:lnTo>
                                <a:lnTo>
                                  <a:pt x="0" y="13855"/>
                                </a:lnTo>
                                <a:lnTo>
                                  <a:pt x="0" y="6210"/>
                                </a:lnTo>
                                <a:lnTo>
                                  <a:pt x="6324" y="0"/>
                                </a:lnTo>
                                <a:lnTo>
                                  <a:pt x="14122" y="0"/>
                                </a:lnTo>
                                <a:lnTo>
                                  <a:pt x="21920" y="0"/>
                                </a:lnTo>
                                <a:lnTo>
                                  <a:pt x="28244" y="6210"/>
                                </a:lnTo>
                                <a:lnTo>
                                  <a:pt x="28244" y="13855"/>
                                </a:lnTo>
                                <a:lnTo>
                                  <a:pt x="28244" y="21513"/>
                                </a:lnTo>
                                <a:lnTo>
                                  <a:pt x="21920" y="27711"/>
                                </a:lnTo>
                                <a:lnTo>
                                  <a:pt x="14122" y="27711"/>
                                </a:lnTo>
                              </a:path>
                            </a:pathLst>
                          </a:custGeom>
                          <a:ln w="4330">
                            <a:solidFill>
                              <a:srgbClr val="000000"/>
                            </a:solidFill>
                            <a:prstDash val="solid"/>
                          </a:ln>
                        </wps:spPr>
                        <wps:bodyPr wrap="square" lIns="0" tIns="0" rIns="0" bIns="0" rtlCol="0">
                          <a:noAutofit/>
                        </wps:bodyPr>
                      </wps:wsp>
                      <wps:wsp>
                        <wps:cNvPr id="216" name="Graphic 216"/>
                        <wps:cNvSpPr/>
                        <wps:spPr>
                          <a:xfrm>
                            <a:off x="2409317" y="3470802"/>
                            <a:ext cx="60960" cy="37465"/>
                          </a:xfrm>
                          <a:custGeom>
                            <a:avLst/>
                            <a:gdLst/>
                            <a:ahLst/>
                            <a:cxnLst/>
                            <a:rect l="l" t="t" r="r" b="b"/>
                            <a:pathLst>
                              <a:path w="60960" h="37465">
                                <a:moveTo>
                                  <a:pt x="20180" y="36956"/>
                                </a:moveTo>
                                <a:lnTo>
                                  <a:pt x="8077" y="36956"/>
                                </a:lnTo>
                                <a:lnTo>
                                  <a:pt x="0" y="27711"/>
                                </a:lnTo>
                                <a:lnTo>
                                  <a:pt x="0" y="9245"/>
                                </a:lnTo>
                                <a:lnTo>
                                  <a:pt x="8077" y="0"/>
                                </a:lnTo>
                                <a:lnTo>
                                  <a:pt x="20180" y="0"/>
                                </a:lnTo>
                                <a:lnTo>
                                  <a:pt x="32296" y="13855"/>
                                </a:lnTo>
                                <a:lnTo>
                                  <a:pt x="56502" y="13855"/>
                                </a:lnTo>
                                <a:lnTo>
                                  <a:pt x="60540" y="18478"/>
                                </a:lnTo>
                                <a:lnTo>
                                  <a:pt x="48437" y="32334"/>
                                </a:lnTo>
                                <a:lnTo>
                                  <a:pt x="44399" y="23101"/>
                                </a:lnTo>
                                <a:lnTo>
                                  <a:pt x="40360" y="32334"/>
                                </a:lnTo>
                                <a:lnTo>
                                  <a:pt x="32296" y="23101"/>
                                </a:lnTo>
                                <a:lnTo>
                                  <a:pt x="20180" y="36956"/>
                                </a:lnTo>
                                <a:close/>
                              </a:path>
                            </a:pathLst>
                          </a:custGeom>
                          <a:solidFill>
                            <a:srgbClr val="FFFF00"/>
                          </a:solidFill>
                        </wps:spPr>
                        <wps:bodyPr wrap="square" lIns="0" tIns="0" rIns="0" bIns="0" rtlCol="0">
                          <a:noAutofit/>
                        </wps:bodyPr>
                      </wps:wsp>
                      <wps:wsp>
                        <wps:cNvPr id="217" name="Graphic 217"/>
                        <wps:cNvSpPr/>
                        <wps:spPr>
                          <a:xfrm>
                            <a:off x="2409317" y="3470802"/>
                            <a:ext cx="60960" cy="37465"/>
                          </a:xfrm>
                          <a:custGeom>
                            <a:avLst/>
                            <a:gdLst/>
                            <a:ahLst/>
                            <a:cxnLst/>
                            <a:rect l="l" t="t" r="r" b="b"/>
                            <a:pathLst>
                              <a:path w="60960" h="37465">
                                <a:moveTo>
                                  <a:pt x="60540" y="18478"/>
                                </a:moveTo>
                                <a:lnTo>
                                  <a:pt x="56502" y="13855"/>
                                </a:lnTo>
                                <a:lnTo>
                                  <a:pt x="32296" y="13855"/>
                                </a:lnTo>
                                <a:lnTo>
                                  <a:pt x="20180" y="0"/>
                                </a:lnTo>
                                <a:lnTo>
                                  <a:pt x="8077" y="0"/>
                                </a:lnTo>
                                <a:lnTo>
                                  <a:pt x="0" y="9245"/>
                                </a:lnTo>
                                <a:lnTo>
                                  <a:pt x="0" y="27711"/>
                                </a:lnTo>
                                <a:lnTo>
                                  <a:pt x="8077" y="36956"/>
                                </a:lnTo>
                                <a:lnTo>
                                  <a:pt x="20180" y="36956"/>
                                </a:lnTo>
                                <a:lnTo>
                                  <a:pt x="32296" y="23101"/>
                                </a:lnTo>
                                <a:lnTo>
                                  <a:pt x="40360" y="32334"/>
                                </a:lnTo>
                                <a:lnTo>
                                  <a:pt x="44399" y="23101"/>
                                </a:lnTo>
                                <a:lnTo>
                                  <a:pt x="48437" y="32334"/>
                                </a:lnTo>
                                <a:lnTo>
                                  <a:pt x="60540" y="18478"/>
                                </a:lnTo>
                              </a:path>
                            </a:pathLst>
                          </a:custGeom>
                          <a:ln w="4330">
                            <a:solidFill>
                              <a:srgbClr val="000000"/>
                            </a:solidFill>
                            <a:prstDash val="solid"/>
                          </a:ln>
                        </wps:spPr>
                        <wps:bodyPr wrap="square" lIns="0" tIns="0" rIns="0" bIns="0" rtlCol="0">
                          <a:noAutofit/>
                        </wps:bodyPr>
                      </wps:wsp>
                      <wps:wsp>
                        <wps:cNvPr id="218" name="Graphic 218"/>
                        <wps:cNvSpPr/>
                        <wps:spPr>
                          <a:xfrm>
                            <a:off x="2417394" y="1706466"/>
                            <a:ext cx="964565" cy="1787525"/>
                          </a:xfrm>
                          <a:custGeom>
                            <a:avLst/>
                            <a:gdLst/>
                            <a:ahLst/>
                            <a:cxnLst/>
                            <a:rect l="l" t="t" r="r" b="b"/>
                            <a:pathLst>
                              <a:path w="964565" h="1787525">
                                <a:moveTo>
                                  <a:pt x="12103" y="1780260"/>
                                </a:moveTo>
                                <a:lnTo>
                                  <a:pt x="9398" y="1778190"/>
                                </a:lnTo>
                                <a:lnTo>
                                  <a:pt x="6057" y="1778190"/>
                                </a:lnTo>
                                <a:lnTo>
                                  <a:pt x="2705" y="1778190"/>
                                </a:lnTo>
                                <a:lnTo>
                                  <a:pt x="0" y="1780260"/>
                                </a:lnTo>
                                <a:lnTo>
                                  <a:pt x="0" y="1785366"/>
                                </a:lnTo>
                                <a:lnTo>
                                  <a:pt x="2705" y="1787436"/>
                                </a:lnTo>
                                <a:lnTo>
                                  <a:pt x="9398" y="1787436"/>
                                </a:lnTo>
                                <a:lnTo>
                                  <a:pt x="12103" y="1785366"/>
                                </a:lnTo>
                                <a:lnTo>
                                  <a:pt x="12103" y="1780260"/>
                                </a:lnTo>
                                <a:close/>
                              </a:path>
                              <a:path w="964565" h="1787525">
                                <a:moveTo>
                                  <a:pt x="964539" y="0"/>
                                </a:moveTo>
                                <a:lnTo>
                                  <a:pt x="960501" y="0"/>
                                </a:lnTo>
                                <a:lnTo>
                                  <a:pt x="960501" y="4622"/>
                                </a:lnTo>
                                <a:lnTo>
                                  <a:pt x="960501" y="674331"/>
                                </a:lnTo>
                                <a:lnTo>
                                  <a:pt x="56502" y="674331"/>
                                </a:lnTo>
                                <a:lnTo>
                                  <a:pt x="56502" y="4622"/>
                                </a:lnTo>
                                <a:lnTo>
                                  <a:pt x="960501" y="4622"/>
                                </a:lnTo>
                                <a:lnTo>
                                  <a:pt x="960501" y="0"/>
                                </a:lnTo>
                                <a:lnTo>
                                  <a:pt x="56502" y="0"/>
                                </a:lnTo>
                                <a:lnTo>
                                  <a:pt x="52463" y="0"/>
                                </a:lnTo>
                                <a:lnTo>
                                  <a:pt x="52463" y="674331"/>
                                </a:lnTo>
                                <a:lnTo>
                                  <a:pt x="52463" y="678954"/>
                                </a:lnTo>
                                <a:lnTo>
                                  <a:pt x="960501" y="678954"/>
                                </a:lnTo>
                                <a:lnTo>
                                  <a:pt x="964539" y="678942"/>
                                </a:lnTo>
                                <a:lnTo>
                                  <a:pt x="964539" y="0"/>
                                </a:lnTo>
                                <a:close/>
                              </a:path>
                            </a:pathLst>
                          </a:custGeom>
                          <a:solidFill>
                            <a:srgbClr val="000000"/>
                          </a:solidFill>
                        </wps:spPr>
                        <wps:bodyPr wrap="square" lIns="0" tIns="0" rIns="0" bIns="0" rtlCol="0">
                          <a:noAutofit/>
                        </wps:bodyPr>
                      </wps:wsp>
                      <wps:wsp>
                        <wps:cNvPr id="219" name="Graphic 219"/>
                        <wps:cNvSpPr/>
                        <wps:spPr>
                          <a:xfrm>
                            <a:off x="2473896" y="1711089"/>
                            <a:ext cx="904240" cy="669925"/>
                          </a:xfrm>
                          <a:custGeom>
                            <a:avLst/>
                            <a:gdLst/>
                            <a:ahLst/>
                            <a:cxnLst/>
                            <a:rect l="l" t="t" r="r" b="b"/>
                            <a:pathLst>
                              <a:path w="904240" h="669925">
                                <a:moveTo>
                                  <a:pt x="903998" y="0"/>
                                </a:moveTo>
                                <a:lnTo>
                                  <a:pt x="891895" y="0"/>
                                </a:lnTo>
                                <a:lnTo>
                                  <a:pt x="891895" y="655853"/>
                                </a:lnTo>
                                <a:lnTo>
                                  <a:pt x="12103" y="655853"/>
                                </a:lnTo>
                                <a:lnTo>
                                  <a:pt x="12103" y="0"/>
                                </a:lnTo>
                                <a:lnTo>
                                  <a:pt x="0" y="0"/>
                                </a:lnTo>
                                <a:lnTo>
                                  <a:pt x="0" y="655853"/>
                                </a:lnTo>
                                <a:lnTo>
                                  <a:pt x="0" y="669709"/>
                                </a:lnTo>
                                <a:lnTo>
                                  <a:pt x="891895" y="669709"/>
                                </a:lnTo>
                                <a:lnTo>
                                  <a:pt x="903998" y="669709"/>
                                </a:lnTo>
                                <a:lnTo>
                                  <a:pt x="903998" y="0"/>
                                </a:lnTo>
                                <a:close/>
                              </a:path>
                            </a:pathLst>
                          </a:custGeom>
                          <a:solidFill>
                            <a:srgbClr val="D3D0C7"/>
                          </a:solidFill>
                        </wps:spPr>
                        <wps:bodyPr wrap="square" lIns="0" tIns="0" rIns="0" bIns="0" rtlCol="0">
                          <a:noAutofit/>
                        </wps:bodyPr>
                      </wps:wsp>
                      <wps:wsp>
                        <wps:cNvPr id="220" name="Graphic 220"/>
                        <wps:cNvSpPr/>
                        <wps:spPr>
                          <a:xfrm>
                            <a:off x="2481961" y="1812702"/>
                            <a:ext cx="888365" cy="559435"/>
                          </a:xfrm>
                          <a:custGeom>
                            <a:avLst/>
                            <a:gdLst/>
                            <a:ahLst/>
                            <a:cxnLst/>
                            <a:rect l="l" t="t" r="r" b="b"/>
                            <a:pathLst>
                              <a:path w="888365" h="559435">
                                <a:moveTo>
                                  <a:pt x="883818" y="0"/>
                                </a:moveTo>
                                <a:lnTo>
                                  <a:pt x="4038" y="0"/>
                                </a:lnTo>
                                <a:lnTo>
                                  <a:pt x="0" y="0"/>
                                </a:lnTo>
                                <a:lnTo>
                                  <a:pt x="0" y="554240"/>
                                </a:lnTo>
                                <a:lnTo>
                                  <a:pt x="0" y="558863"/>
                                </a:lnTo>
                                <a:lnTo>
                                  <a:pt x="883818" y="558863"/>
                                </a:lnTo>
                                <a:lnTo>
                                  <a:pt x="883818" y="554240"/>
                                </a:lnTo>
                                <a:lnTo>
                                  <a:pt x="4038" y="554240"/>
                                </a:lnTo>
                                <a:lnTo>
                                  <a:pt x="4038" y="4622"/>
                                </a:lnTo>
                                <a:lnTo>
                                  <a:pt x="883818" y="4622"/>
                                </a:lnTo>
                                <a:lnTo>
                                  <a:pt x="883818" y="0"/>
                                </a:lnTo>
                                <a:close/>
                              </a:path>
                              <a:path w="888365" h="559435">
                                <a:moveTo>
                                  <a:pt x="887869" y="0"/>
                                </a:moveTo>
                                <a:lnTo>
                                  <a:pt x="883831" y="0"/>
                                </a:lnTo>
                                <a:lnTo>
                                  <a:pt x="883831" y="558863"/>
                                </a:lnTo>
                                <a:lnTo>
                                  <a:pt x="887869" y="558863"/>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221" name="Image 221"/>
                          <pic:cNvPicPr/>
                        </pic:nvPicPr>
                        <pic:blipFill>
                          <a:blip r:embed="rId11" cstate="print"/>
                          <a:stretch>
                            <a:fillRect/>
                          </a:stretch>
                        </pic:blipFill>
                        <pic:spPr>
                          <a:xfrm>
                            <a:off x="2490038" y="1909692"/>
                            <a:ext cx="76682" cy="87756"/>
                          </a:xfrm>
                          <a:prstGeom prst="rect">
                            <a:avLst/>
                          </a:prstGeom>
                        </pic:spPr>
                      </pic:pic>
                      <pic:pic xmlns:pic="http://schemas.openxmlformats.org/drawingml/2006/picture">
                        <pic:nvPicPr>
                          <pic:cNvPr id="222" name="Image 222"/>
                          <pic:cNvPicPr/>
                        </pic:nvPicPr>
                        <pic:blipFill>
                          <a:blip r:embed="rId7" cstate="print"/>
                          <a:stretch>
                            <a:fillRect/>
                          </a:stretch>
                        </pic:blipFill>
                        <pic:spPr>
                          <a:xfrm>
                            <a:off x="2490038" y="2002059"/>
                            <a:ext cx="76682" cy="87756"/>
                          </a:xfrm>
                          <a:prstGeom prst="rect">
                            <a:avLst/>
                          </a:prstGeom>
                        </pic:spPr>
                      </pic:pic>
                      <pic:pic xmlns:pic="http://schemas.openxmlformats.org/drawingml/2006/picture">
                        <pic:nvPicPr>
                          <pic:cNvPr id="223" name="Image 223"/>
                          <pic:cNvPicPr/>
                        </pic:nvPicPr>
                        <pic:blipFill>
                          <a:blip r:embed="rId7" cstate="print"/>
                          <a:stretch>
                            <a:fillRect/>
                          </a:stretch>
                        </pic:blipFill>
                        <pic:spPr>
                          <a:xfrm>
                            <a:off x="2490038" y="2094439"/>
                            <a:ext cx="76682" cy="87756"/>
                          </a:xfrm>
                          <a:prstGeom prst="rect">
                            <a:avLst/>
                          </a:prstGeom>
                        </pic:spPr>
                      </pic:pic>
                      <pic:pic xmlns:pic="http://schemas.openxmlformats.org/drawingml/2006/picture">
                        <pic:nvPicPr>
                          <pic:cNvPr id="224" name="Image 224"/>
                          <pic:cNvPicPr/>
                        </pic:nvPicPr>
                        <pic:blipFill>
                          <a:blip r:embed="rId6" cstate="print"/>
                          <a:stretch>
                            <a:fillRect/>
                          </a:stretch>
                        </pic:blipFill>
                        <pic:spPr>
                          <a:xfrm>
                            <a:off x="3180143" y="1923548"/>
                            <a:ext cx="52463" cy="337159"/>
                          </a:xfrm>
                          <a:prstGeom prst="rect">
                            <a:avLst/>
                          </a:prstGeom>
                        </pic:spPr>
                      </pic:pic>
                      <pic:pic xmlns:pic="http://schemas.openxmlformats.org/drawingml/2006/picture">
                        <pic:nvPicPr>
                          <pic:cNvPr id="225" name="Image 225"/>
                          <pic:cNvPicPr/>
                        </pic:nvPicPr>
                        <pic:blipFill>
                          <a:blip r:embed="rId7" cstate="print"/>
                          <a:stretch>
                            <a:fillRect/>
                          </a:stretch>
                        </pic:blipFill>
                        <pic:spPr>
                          <a:xfrm>
                            <a:off x="2490038" y="2186806"/>
                            <a:ext cx="76682" cy="87756"/>
                          </a:xfrm>
                          <a:prstGeom prst="rect">
                            <a:avLst/>
                          </a:prstGeom>
                        </pic:spPr>
                      </pic:pic>
                      <pic:pic xmlns:pic="http://schemas.openxmlformats.org/drawingml/2006/picture">
                        <pic:nvPicPr>
                          <pic:cNvPr id="226" name="Image 226"/>
                          <pic:cNvPicPr/>
                        </pic:nvPicPr>
                        <pic:blipFill>
                          <a:blip r:embed="rId7" cstate="print"/>
                          <a:stretch>
                            <a:fillRect/>
                          </a:stretch>
                        </pic:blipFill>
                        <pic:spPr>
                          <a:xfrm>
                            <a:off x="2490038" y="1812702"/>
                            <a:ext cx="76682" cy="92367"/>
                          </a:xfrm>
                          <a:prstGeom prst="rect">
                            <a:avLst/>
                          </a:prstGeom>
                        </pic:spPr>
                      </pic:pic>
                      <pic:pic xmlns:pic="http://schemas.openxmlformats.org/drawingml/2006/picture">
                        <pic:nvPicPr>
                          <pic:cNvPr id="227" name="Image 227"/>
                          <pic:cNvPicPr/>
                        </pic:nvPicPr>
                        <pic:blipFill>
                          <a:blip r:embed="rId8" cstate="print"/>
                          <a:stretch>
                            <a:fillRect/>
                          </a:stretch>
                        </pic:blipFill>
                        <pic:spPr>
                          <a:xfrm>
                            <a:off x="2570746" y="1812702"/>
                            <a:ext cx="246176" cy="92367"/>
                          </a:xfrm>
                          <a:prstGeom prst="rect">
                            <a:avLst/>
                          </a:prstGeom>
                        </pic:spPr>
                      </pic:pic>
                      <pic:pic xmlns:pic="http://schemas.openxmlformats.org/drawingml/2006/picture">
                        <pic:nvPicPr>
                          <pic:cNvPr id="228" name="Image 228"/>
                          <pic:cNvPicPr/>
                        </pic:nvPicPr>
                        <pic:blipFill>
                          <a:blip r:embed="rId13" cstate="print"/>
                          <a:stretch>
                            <a:fillRect/>
                          </a:stretch>
                        </pic:blipFill>
                        <pic:spPr>
                          <a:xfrm>
                            <a:off x="2820962" y="1812702"/>
                            <a:ext cx="282498" cy="92367"/>
                          </a:xfrm>
                          <a:prstGeom prst="rect">
                            <a:avLst/>
                          </a:prstGeom>
                        </pic:spPr>
                      </pic:pic>
                      <pic:pic xmlns:pic="http://schemas.openxmlformats.org/drawingml/2006/picture">
                        <pic:nvPicPr>
                          <pic:cNvPr id="229" name="Image 229"/>
                          <pic:cNvPicPr/>
                        </pic:nvPicPr>
                        <pic:blipFill>
                          <a:blip r:embed="rId10" cstate="print"/>
                          <a:stretch>
                            <a:fillRect/>
                          </a:stretch>
                        </pic:blipFill>
                        <pic:spPr>
                          <a:xfrm>
                            <a:off x="3107499" y="1812702"/>
                            <a:ext cx="197751" cy="92367"/>
                          </a:xfrm>
                          <a:prstGeom prst="rect">
                            <a:avLst/>
                          </a:prstGeom>
                        </pic:spPr>
                      </pic:pic>
                      <wps:wsp>
                        <wps:cNvPr id="230" name="Graphic 230"/>
                        <wps:cNvSpPr/>
                        <wps:spPr>
                          <a:xfrm>
                            <a:off x="2485999" y="1901323"/>
                            <a:ext cx="811530" cy="372745"/>
                          </a:xfrm>
                          <a:custGeom>
                            <a:avLst/>
                            <a:gdLst/>
                            <a:ahLst/>
                            <a:cxnLst/>
                            <a:rect l="l" t="t" r="r" b="b"/>
                            <a:pathLst>
                              <a:path w="811530" h="372745">
                                <a:moveTo>
                                  <a:pt x="0" y="0"/>
                                </a:moveTo>
                                <a:lnTo>
                                  <a:pt x="811174" y="0"/>
                                </a:lnTo>
                              </a:path>
                              <a:path w="811530" h="372745">
                                <a:moveTo>
                                  <a:pt x="0" y="93230"/>
                                </a:moveTo>
                                <a:lnTo>
                                  <a:pt x="811174" y="93230"/>
                                </a:lnTo>
                              </a:path>
                              <a:path w="811530" h="372745">
                                <a:moveTo>
                                  <a:pt x="0" y="186182"/>
                                </a:moveTo>
                                <a:lnTo>
                                  <a:pt x="811174" y="186182"/>
                                </a:lnTo>
                              </a:path>
                              <a:path w="811530" h="372745">
                                <a:moveTo>
                                  <a:pt x="0" y="279425"/>
                                </a:moveTo>
                                <a:lnTo>
                                  <a:pt x="811174" y="279425"/>
                                </a:lnTo>
                              </a:path>
                              <a:path w="811530" h="372745">
                                <a:moveTo>
                                  <a:pt x="0" y="372668"/>
                                </a:moveTo>
                                <a:lnTo>
                                  <a:pt x="811174" y="372668"/>
                                </a:lnTo>
                              </a:path>
                              <a:path w="811530" h="372745">
                                <a:moveTo>
                                  <a:pt x="0" y="0"/>
                                </a:moveTo>
                                <a:lnTo>
                                  <a:pt x="0" y="368046"/>
                                </a:lnTo>
                              </a:path>
                            </a:pathLst>
                          </a:custGeom>
                          <a:ln w="4330">
                            <a:solidFill>
                              <a:srgbClr val="D3D0C7"/>
                            </a:solidFill>
                            <a:prstDash val="solid"/>
                          </a:ln>
                        </wps:spPr>
                        <wps:bodyPr wrap="square" lIns="0" tIns="0" rIns="0" bIns="0" rtlCol="0">
                          <a:noAutofit/>
                        </wps:bodyPr>
                      </wps:wsp>
                      <wps:wsp>
                        <wps:cNvPr id="231" name="Graphic 231"/>
                        <wps:cNvSpPr/>
                        <wps:spPr>
                          <a:xfrm>
                            <a:off x="2566720" y="1901323"/>
                            <a:ext cx="734695" cy="368300"/>
                          </a:xfrm>
                          <a:custGeom>
                            <a:avLst/>
                            <a:gdLst/>
                            <a:ahLst/>
                            <a:cxnLst/>
                            <a:rect l="l" t="t" r="r" b="b"/>
                            <a:pathLst>
                              <a:path w="734695" h="368300">
                                <a:moveTo>
                                  <a:pt x="0" y="0"/>
                                </a:moveTo>
                                <a:lnTo>
                                  <a:pt x="0" y="368046"/>
                                </a:lnTo>
                              </a:path>
                              <a:path w="734695" h="368300">
                                <a:moveTo>
                                  <a:pt x="250202" y="0"/>
                                </a:moveTo>
                                <a:lnTo>
                                  <a:pt x="250202" y="368046"/>
                                </a:lnTo>
                              </a:path>
                              <a:path w="734695" h="368300">
                                <a:moveTo>
                                  <a:pt x="536740" y="0"/>
                                </a:moveTo>
                                <a:lnTo>
                                  <a:pt x="536740" y="368046"/>
                                </a:lnTo>
                              </a:path>
                              <a:path w="734695" h="368300">
                                <a:moveTo>
                                  <a:pt x="734491" y="0"/>
                                </a:moveTo>
                                <a:lnTo>
                                  <a:pt x="734491" y="368046"/>
                                </a:lnTo>
                              </a:path>
                            </a:pathLst>
                          </a:custGeom>
                          <a:ln w="4330">
                            <a:solidFill>
                              <a:srgbClr val="D3D0C7"/>
                            </a:solidFill>
                            <a:prstDash val="solid"/>
                          </a:ln>
                        </wps:spPr>
                        <wps:bodyPr wrap="square" lIns="0" tIns="0" rIns="0" bIns="0" rtlCol="0">
                          <a:noAutofit/>
                        </wps:bodyPr>
                      </wps:wsp>
                      <wps:wsp>
                        <wps:cNvPr id="232" name="Graphic 232"/>
                        <wps:cNvSpPr/>
                        <wps:spPr>
                          <a:xfrm>
                            <a:off x="2917825"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808080"/>
                          </a:solidFill>
                        </wps:spPr>
                        <wps:bodyPr wrap="square" lIns="0" tIns="0" rIns="0" bIns="0" rtlCol="0">
                          <a:noAutofit/>
                        </wps:bodyPr>
                      </wps:wsp>
                      <wps:wsp>
                        <wps:cNvPr id="233" name="Graphic 233"/>
                        <wps:cNvSpPr/>
                        <wps:spPr>
                          <a:xfrm>
                            <a:off x="2925889"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D3D0C7"/>
                          </a:solidFill>
                        </wps:spPr>
                        <wps:bodyPr wrap="square" lIns="0" tIns="0" rIns="0" bIns="0" rtlCol="0">
                          <a:noAutofit/>
                        </wps:bodyPr>
                      </wps:wsp>
                      <wps:wsp>
                        <wps:cNvPr id="234" name="Graphic 234"/>
                        <wps:cNvSpPr/>
                        <wps:spPr>
                          <a:xfrm>
                            <a:off x="2929928"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808080"/>
                          </a:solidFill>
                        </wps:spPr>
                        <wps:bodyPr wrap="square" lIns="0" tIns="0" rIns="0" bIns="0" rtlCol="0">
                          <a:noAutofit/>
                        </wps:bodyPr>
                      </wps:wsp>
                      <wps:wsp>
                        <wps:cNvPr id="235" name="Graphic 235"/>
                        <wps:cNvSpPr/>
                        <wps:spPr>
                          <a:xfrm>
                            <a:off x="2933966"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000000"/>
                          </a:solidFill>
                        </wps:spPr>
                        <wps:bodyPr wrap="square" lIns="0" tIns="0" rIns="0" bIns="0" rtlCol="0">
                          <a:noAutofit/>
                        </wps:bodyPr>
                      </wps:wsp>
                      <wps:wsp>
                        <wps:cNvPr id="236" name="Graphic 236"/>
                        <wps:cNvSpPr/>
                        <wps:spPr>
                          <a:xfrm>
                            <a:off x="2921863" y="1632565"/>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37" name="Graphic 237"/>
                        <wps:cNvSpPr/>
                        <wps:spPr>
                          <a:xfrm>
                            <a:off x="2921863" y="1637188"/>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38" name="Graphic 238"/>
                        <wps:cNvSpPr/>
                        <wps:spPr>
                          <a:xfrm>
                            <a:off x="2921863" y="137391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39" name="Graphic 239"/>
                        <wps:cNvSpPr/>
                        <wps:spPr>
                          <a:xfrm>
                            <a:off x="2921863" y="136930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40" name="Graphic 240"/>
                        <wps:cNvSpPr/>
                        <wps:spPr>
                          <a:xfrm>
                            <a:off x="2913786" y="1295406"/>
                            <a:ext cx="24765" cy="37465"/>
                          </a:xfrm>
                          <a:custGeom>
                            <a:avLst/>
                            <a:gdLst/>
                            <a:ahLst/>
                            <a:cxnLst/>
                            <a:rect l="l" t="t" r="r" b="b"/>
                            <a:pathLst>
                              <a:path w="24765" h="37465">
                                <a:moveTo>
                                  <a:pt x="0" y="18478"/>
                                </a:moveTo>
                                <a:lnTo>
                                  <a:pt x="0" y="8267"/>
                                </a:lnTo>
                                <a:lnTo>
                                  <a:pt x="5422" y="0"/>
                                </a:lnTo>
                                <a:lnTo>
                                  <a:pt x="12103" y="0"/>
                                </a:lnTo>
                                <a:lnTo>
                                  <a:pt x="18796" y="0"/>
                                </a:lnTo>
                                <a:lnTo>
                                  <a:pt x="24218" y="8267"/>
                                </a:lnTo>
                                <a:lnTo>
                                  <a:pt x="24218" y="18478"/>
                                </a:lnTo>
                                <a:lnTo>
                                  <a:pt x="24218" y="28676"/>
                                </a:lnTo>
                                <a:lnTo>
                                  <a:pt x="18796" y="36944"/>
                                </a:lnTo>
                                <a:lnTo>
                                  <a:pt x="12103" y="36944"/>
                                </a:lnTo>
                                <a:lnTo>
                                  <a:pt x="5422" y="36944"/>
                                </a:lnTo>
                                <a:lnTo>
                                  <a:pt x="0" y="28676"/>
                                </a:lnTo>
                                <a:lnTo>
                                  <a:pt x="0" y="18478"/>
                                </a:lnTo>
                              </a:path>
                            </a:pathLst>
                          </a:custGeom>
                          <a:ln w="4330">
                            <a:solidFill>
                              <a:srgbClr val="000000"/>
                            </a:solidFill>
                            <a:prstDash val="solid"/>
                          </a:ln>
                        </wps:spPr>
                        <wps:bodyPr wrap="square" lIns="0" tIns="0" rIns="0" bIns="0" rtlCol="0">
                          <a:noAutofit/>
                        </wps:bodyPr>
                      </wps:wsp>
                      <wps:wsp>
                        <wps:cNvPr id="241" name="Graphic 241"/>
                        <wps:cNvSpPr/>
                        <wps:spPr>
                          <a:xfrm>
                            <a:off x="2917825" y="1332350"/>
                            <a:ext cx="16510" cy="32384"/>
                          </a:xfrm>
                          <a:custGeom>
                            <a:avLst/>
                            <a:gdLst/>
                            <a:ahLst/>
                            <a:cxnLst/>
                            <a:rect l="l" t="t" r="r" b="b"/>
                            <a:pathLst>
                              <a:path w="16510" h="32384">
                                <a:moveTo>
                                  <a:pt x="0" y="16167"/>
                                </a:moveTo>
                                <a:lnTo>
                                  <a:pt x="0" y="7239"/>
                                </a:lnTo>
                                <a:lnTo>
                                  <a:pt x="3606" y="0"/>
                                </a:lnTo>
                                <a:lnTo>
                                  <a:pt x="8064" y="0"/>
                                </a:lnTo>
                                <a:lnTo>
                                  <a:pt x="12522" y="0"/>
                                </a:lnTo>
                                <a:lnTo>
                                  <a:pt x="16141" y="7239"/>
                                </a:lnTo>
                                <a:lnTo>
                                  <a:pt x="16141" y="16167"/>
                                </a:lnTo>
                                <a:lnTo>
                                  <a:pt x="16141" y="25095"/>
                                </a:lnTo>
                                <a:lnTo>
                                  <a:pt x="12522" y="32334"/>
                                </a:lnTo>
                                <a:lnTo>
                                  <a:pt x="8064" y="32334"/>
                                </a:lnTo>
                                <a:lnTo>
                                  <a:pt x="3606" y="32334"/>
                                </a:lnTo>
                                <a:lnTo>
                                  <a:pt x="0" y="25095"/>
                                </a:lnTo>
                                <a:lnTo>
                                  <a:pt x="0" y="16167"/>
                                </a:lnTo>
                              </a:path>
                            </a:pathLst>
                          </a:custGeom>
                          <a:ln w="4330">
                            <a:solidFill>
                              <a:srgbClr val="FFFFFF"/>
                            </a:solidFill>
                            <a:prstDash val="solid"/>
                          </a:ln>
                        </wps:spPr>
                        <wps:bodyPr wrap="square" lIns="0" tIns="0" rIns="0" bIns="0" rtlCol="0">
                          <a:noAutofit/>
                        </wps:bodyPr>
                      </wps:wsp>
                      <wps:wsp>
                        <wps:cNvPr id="242" name="Graphic 242"/>
                        <wps:cNvSpPr/>
                        <wps:spPr>
                          <a:xfrm>
                            <a:off x="2913786" y="1332350"/>
                            <a:ext cx="24765" cy="32384"/>
                          </a:xfrm>
                          <a:custGeom>
                            <a:avLst/>
                            <a:gdLst/>
                            <a:ahLst/>
                            <a:cxnLst/>
                            <a:rect l="l" t="t" r="r" b="b"/>
                            <a:pathLst>
                              <a:path w="24765" h="32384">
                                <a:moveTo>
                                  <a:pt x="0" y="16167"/>
                                </a:moveTo>
                                <a:lnTo>
                                  <a:pt x="0" y="7239"/>
                                </a:lnTo>
                                <a:lnTo>
                                  <a:pt x="5422" y="0"/>
                                </a:lnTo>
                                <a:lnTo>
                                  <a:pt x="12103" y="0"/>
                                </a:lnTo>
                                <a:lnTo>
                                  <a:pt x="18796" y="0"/>
                                </a:lnTo>
                                <a:lnTo>
                                  <a:pt x="24218" y="7239"/>
                                </a:lnTo>
                                <a:lnTo>
                                  <a:pt x="24218" y="16167"/>
                                </a:lnTo>
                                <a:lnTo>
                                  <a:pt x="24218" y="25095"/>
                                </a:lnTo>
                                <a:lnTo>
                                  <a:pt x="18796" y="32334"/>
                                </a:lnTo>
                                <a:lnTo>
                                  <a:pt x="12103"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243" name="Graphic 243"/>
                        <wps:cNvSpPr/>
                        <wps:spPr>
                          <a:xfrm>
                            <a:off x="2909747" y="1637188"/>
                            <a:ext cx="32384" cy="69850"/>
                          </a:xfrm>
                          <a:custGeom>
                            <a:avLst/>
                            <a:gdLst/>
                            <a:ahLst/>
                            <a:cxnLst/>
                            <a:rect l="l" t="t" r="r" b="b"/>
                            <a:pathLst>
                              <a:path w="32384" h="69850">
                                <a:moveTo>
                                  <a:pt x="16141" y="69278"/>
                                </a:moveTo>
                                <a:lnTo>
                                  <a:pt x="12115" y="64655"/>
                                </a:lnTo>
                                <a:lnTo>
                                  <a:pt x="12115" y="36944"/>
                                </a:lnTo>
                                <a:lnTo>
                                  <a:pt x="0" y="23088"/>
                                </a:lnTo>
                                <a:lnTo>
                                  <a:pt x="0" y="9232"/>
                                </a:lnTo>
                                <a:lnTo>
                                  <a:pt x="8077" y="0"/>
                                </a:lnTo>
                                <a:lnTo>
                                  <a:pt x="24218" y="0"/>
                                </a:lnTo>
                                <a:lnTo>
                                  <a:pt x="32283" y="9232"/>
                                </a:lnTo>
                                <a:lnTo>
                                  <a:pt x="32283" y="23088"/>
                                </a:lnTo>
                                <a:lnTo>
                                  <a:pt x="20180" y="36944"/>
                                </a:lnTo>
                                <a:lnTo>
                                  <a:pt x="28257" y="46189"/>
                                </a:lnTo>
                                <a:lnTo>
                                  <a:pt x="20180" y="50800"/>
                                </a:lnTo>
                                <a:lnTo>
                                  <a:pt x="28257" y="55422"/>
                                </a:lnTo>
                                <a:lnTo>
                                  <a:pt x="16141" y="69278"/>
                                </a:lnTo>
                                <a:close/>
                              </a:path>
                            </a:pathLst>
                          </a:custGeom>
                          <a:solidFill>
                            <a:srgbClr val="FFFF00"/>
                          </a:solidFill>
                        </wps:spPr>
                        <wps:bodyPr wrap="square" lIns="0" tIns="0" rIns="0" bIns="0" rtlCol="0">
                          <a:noAutofit/>
                        </wps:bodyPr>
                      </wps:wsp>
                      <wps:wsp>
                        <wps:cNvPr id="244" name="Graphic 244"/>
                        <wps:cNvSpPr/>
                        <wps:spPr>
                          <a:xfrm>
                            <a:off x="2909747" y="1637188"/>
                            <a:ext cx="32384" cy="69850"/>
                          </a:xfrm>
                          <a:custGeom>
                            <a:avLst/>
                            <a:gdLst/>
                            <a:ahLst/>
                            <a:cxnLst/>
                            <a:rect l="l" t="t" r="r" b="b"/>
                            <a:pathLst>
                              <a:path w="32384" h="69850">
                                <a:moveTo>
                                  <a:pt x="16141" y="69278"/>
                                </a:moveTo>
                                <a:lnTo>
                                  <a:pt x="12115" y="64655"/>
                                </a:lnTo>
                                <a:lnTo>
                                  <a:pt x="12115" y="36944"/>
                                </a:lnTo>
                                <a:lnTo>
                                  <a:pt x="0" y="23088"/>
                                </a:lnTo>
                                <a:lnTo>
                                  <a:pt x="0" y="9232"/>
                                </a:lnTo>
                                <a:lnTo>
                                  <a:pt x="8077" y="0"/>
                                </a:lnTo>
                                <a:lnTo>
                                  <a:pt x="24218" y="0"/>
                                </a:lnTo>
                                <a:lnTo>
                                  <a:pt x="32283" y="9232"/>
                                </a:lnTo>
                                <a:lnTo>
                                  <a:pt x="32283" y="23088"/>
                                </a:lnTo>
                                <a:lnTo>
                                  <a:pt x="20180" y="36944"/>
                                </a:lnTo>
                                <a:lnTo>
                                  <a:pt x="28257" y="46189"/>
                                </a:lnTo>
                                <a:lnTo>
                                  <a:pt x="20180" y="50800"/>
                                </a:lnTo>
                                <a:lnTo>
                                  <a:pt x="28257" y="55422"/>
                                </a:lnTo>
                                <a:lnTo>
                                  <a:pt x="16141" y="69278"/>
                                </a:lnTo>
                              </a:path>
                            </a:pathLst>
                          </a:custGeom>
                          <a:ln w="4330">
                            <a:solidFill>
                              <a:srgbClr val="000000"/>
                            </a:solidFill>
                            <a:prstDash val="solid"/>
                          </a:ln>
                        </wps:spPr>
                        <wps:bodyPr wrap="square" lIns="0" tIns="0" rIns="0" bIns="0" rtlCol="0">
                          <a:noAutofit/>
                        </wps:bodyPr>
                      </wps:wsp>
                      <wps:wsp>
                        <wps:cNvPr id="245" name="Graphic 245"/>
                        <wps:cNvSpPr/>
                        <wps:spPr>
                          <a:xfrm>
                            <a:off x="2921863" y="1646421"/>
                            <a:ext cx="8255" cy="13970"/>
                          </a:xfrm>
                          <a:custGeom>
                            <a:avLst/>
                            <a:gdLst/>
                            <a:ahLst/>
                            <a:cxnLst/>
                            <a:rect l="l" t="t" r="r" b="b"/>
                            <a:pathLst>
                              <a:path w="8255" h="13970">
                                <a:moveTo>
                                  <a:pt x="6261" y="13855"/>
                                </a:moveTo>
                                <a:lnTo>
                                  <a:pt x="1803" y="13855"/>
                                </a:lnTo>
                                <a:lnTo>
                                  <a:pt x="0" y="10756"/>
                                </a:lnTo>
                                <a:lnTo>
                                  <a:pt x="0" y="3098"/>
                                </a:lnTo>
                                <a:lnTo>
                                  <a:pt x="1803" y="0"/>
                                </a:lnTo>
                                <a:lnTo>
                                  <a:pt x="6261" y="0"/>
                                </a:lnTo>
                                <a:lnTo>
                                  <a:pt x="8064" y="3098"/>
                                </a:lnTo>
                                <a:lnTo>
                                  <a:pt x="8064" y="6934"/>
                                </a:lnTo>
                                <a:lnTo>
                                  <a:pt x="8064" y="10756"/>
                                </a:lnTo>
                                <a:lnTo>
                                  <a:pt x="6261" y="13855"/>
                                </a:lnTo>
                                <a:close/>
                              </a:path>
                            </a:pathLst>
                          </a:custGeom>
                          <a:solidFill>
                            <a:srgbClr val="000000"/>
                          </a:solidFill>
                        </wps:spPr>
                        <wps:bodyPr wrap="square" lIns="0" tIns="0" rIns="0" bIns="0" rtlCol="0">
                          <a:noAutofit/>
                        </wps:bodyPr>
                      </wps:wsp>
                      <wps:wsp>
                        <wps:cNvPr id="246" name="Graphic 246"/>
                        <wps:cNvSpPr/>
                        <wps:spPr>
                          <a:xfrm>
                            <a:off x="2917825"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808080"/>
                          </a:solidFill>
                        </wps:spPr>
                        <wps:bodyPr wrap="square" lIns="0" tIns="0" rIns="0" bIns="0" rtlCol="0">
                          <a:noAutofit/>
                        </wps:bodyPr>
                      </wps:wsp>
                      <wps:wsp>
                        <wps:cNvPr id="247" name="Graphic 247"/>
                        <wps:cNvSpPr/>
                        <wps:spPr>
                          <a:xfrm>
                            <a:off x="2925889"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D3D0C7"/>
                          </a:solidFill>
                        </wps:spPr>
                        <wps:bodyPr wrap="square" lIns="0" tIns="0" rIns="0" bIns="0" rtlCol="0">
                          <a:noAutofit/>
                        </wps:bodyPr>
                      </wps:wsp>
                      <wps:wsp>
                        <wps:cNvPr id="248" name="Graphic 248"/>
                        <wps:cNvSpPr/>
                        <wps:spPr>
                          <a:xfrm>
                            <a:off x="2929928"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808080"/>
                          </a:solidFill>
                        </wps:spPr>
                        <wps:bodyPr wrap="square" lIns="0" tIns="0" rIns="0" bIns="0" rtlCol="0">
                          <a:noAutofit/>
                        </wps:bodyPr>
                      </wps:wsp>
                      <wps:wsp>
                        <wps:cNvPr id="249" name="Graphic 249"/>
                        <wps:cNvSpPr/>
                        <wps:spPr>
                          <a:xfrm>
                            <a:off x="2933966"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000000"/>
                          </a:solidFill>
                        </wps:spPr>
                        <wps:bodyPr wrap="square" lIns="0" tIns="0" rIns="0" bIns="0" rtlCol="0">
                          <a:noAutofit/>
                        </wps:bodyPr>
                      </wps:wsp>
                      <wps:wsp>
                        <wps:cNvPr id="250" name="Graphic 250"/>
                        <wps:cNvSpPr/>
                        <wps:spPr>
                          <a:xfrm>
                            <a:off x="2921863" y="245931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51" name="Graphic 251"/>
                        <wps:cNvSpPr/>
                        <wps:spPr>
                          <a:xfrm>
                            <a:off x="2921863" y="245470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52" name="Graphic 252"/>
                        <wps:cNvSpPr/>
                        <wps:spPr>
                          <a:xfrm>
                            <a:off x="2921863" y="272720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53" name="Graphic 253"/>
                        <wps:cNvSpPr/>
                        <wps:spPr>
                          <a:xfrm>
                            <a:off x="2921863" y="273181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54" name="Graphic 254"/>
                        <wps:cNvSpPr/>
                        <wps:spPr>
                          <a:xfrm>
                            <a:off x="2913786" y="2768771"/>
                            <a:ext cx="24765" cy="37465"/>
                          </a:xfrm>
                          <a:custGeom>
                            <a:avLst/>
                            <a:gdLst/>
                            <a:ahLst/>
                            <a:cxnLst/>
                            <a:rect l="l" t="t" r="r" b="b"/>
                            <a:pathLst>
                              <a:path w="24765" h="37465">
                                <a:moveTo>
                                  <a:pt x="24218" y="18465"/>
                                </a:moveTo>
                                <a:lnTo>
                                  <a:pt x="24218" y="28676"/>
                                </a:lnTo>
                                <a:lnTo>
                                  <a:pt x="18796" y="36944"/>
                                </a:lnTo>
                                <a:lnTo>
                                  <a:pt x="12103" y="36944"/>
                                </a:lnTo>
                                <a:lnTo>
                                  <a:pt x="5422" y="36944"/>
                                </a:lnTo>
                                <a:lnTo>
                                  <a:pt x="0" y="28676"/>
                                </a:lnTo>
                                <a:lnTo>
                                  <a:pt x="0" y="18465"/>
                                </a:lnTo>
                                <a:lnTo>
                                  <a:pt x="0" y="8267"/>
                                </a:lnTo>
                                <a:lnTo>
                                  <a:pt x="5422" y="0"/>
                                </a:lnTo>
                                <a:lnTo>
                                  <a:pt x="12103"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255" name="Graphic 255"/>
                        <wps:cNvSpPr/>
                        <wps:spPr>
                          <a:xfrm>
                            <a:off x="2917825" y="2736437"/>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8"/>
                                </a:lnTo>
                                <a:lnTo>
                                  <a:pt x="3606" y="0"/>
                                </a:lnTo>
                                <a:lnTo>
                                  <a:pt x="8064" y="0"/>
                                </a:lnTo>
                                <a:lnTo>
                                  <a:pt x="12522" y="0"/>
                                </a:lnTo>
                                <a:lnTo>
                                  <a:pt x="16141" y="7238"/>
                                </a:lnTo>
                                <a:lnTo>
                                  <a:pt x="16141" y="16167"/>
                                </a:lnTo>
                              </a:path>
                            </a:pathLst>
                          </a:custGeom>
                          <a:ln w="4330">
                            <a:solidFill>
                              <a:srgbClr val="FFFFFF"/>
                            </a:solidFill>
                            <a:prstDash val="solid"/>
                          </a:ln>
                        </wps:spPr>
                        <wps:bodyPr wrap="square" lIns="0" tIns="0" rIns="0" bIns="0" rtlCol="0">
                          <a:noAutofit/>
                        </wps:bodyPr>
                      </wps:wsp>
                      <wps:wsp>
                        <wps:cNvPr id="256" name="Graphic 256"/>
                        <wps:cNvSpPr/>
                        <wps:spPr>
                          <a:xfrm>
                            <a:off x="2913786" y="2736437"/>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8"/>
                                </a:lnTo>
                                <a:lnTo>
                                  <a:pt x="5422" y="0"/>
                                </a:lnTo>
                                <a:lnTo>
                                  <a:pt x="12103"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257" name="Graphic 257"/>
                        <wps:cNvSpPr/>
                        <wps:spPr>
                          <a:xfrm>
                            <a:off x="2909747" y="2385409"/>
                            <a:ext cx="32384" cy="69850"/>
                          </a:xfrm>
                          <a:custGeom>
                            <a:avLst/>
                            <a:gdLst/>
                            <a:ahLst/>
                            <a:cxnLst/>
                            <a:rect l="l" t="t" r="r" b="b"/>
                            <a:pathLst>
                              <a:path w="32384" h="69850">
                                <a:moveTo>
                                  <a:pt x="24218" y="69291"/>
                                </a:moveTo>
                                <a:lnTo>
                                  <a:pt x="8077" y="69291"/>
                                </a:lnTo>
                                <a:lnTo>
                                  <a:pt x="0" y="60045"/>
                                </a:lnTo>
                                <a:lnTo>
                                  <a:pt x="0" y="46189"/>
                                </a:lnTo>
                                <a:lnTo>
                                  <a:pt x="12115" y="32334"/>
                                </a:lnTo>
                                <a:lnTo>
                                  <a:pt x="12115" y="4622"/>
                                </a:lnTo>
                                <a:lnTo>
                                  <a:pt x="16141" y="0"/>
                                </a:lnTo>
                                <a:lnTo>
                                  <a:pt x="28257" y="13868"/>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258" name="Graphic 258"/>
                        <wps:cNvSpPr/>
                        <wps:spPr>
                          <a:xfrm>
                            <a:off x="2909747" y="2385409"/>
                            <a:ext cx="32384" cy="69850"/>
                          </a:xfrm>
                          <a:custGeom>
                            <a:avLst/>
                            <a:gdLst/>
                            <a:ahLst/>
                            <a:cxnLst/>
                            <a:rect l="l" t="t" r="r" b="b"/>
                            <a:pathLst>
                              <a:path w="32384" h="69850">
                                <a:moveTo>
                                  <a:pt x="16141" y="0"/>
                                </a:moveTo>
                                <a:lnTo>
                                  <a:pt x="12115" y="4622"/>
                                </a:lnTo>
                                <a:lnTo>
                                  <a:pt x="12115"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68"/>
                                </a:lnTo>
                                <a:lnTo>
                                  <a:pt x="16141" y="0"/>
                                </a:lnTo>
                              </a:path>
                            </a:pathLst>
                          </a:custGeom>
                          <a:ln w="4330">
                            <a:solidFill>
                              <a:srgbClr val="000000"/>
                            </a:solidFill>
                            <a:prstDash val="solid"/>
                          </a:ln>
                        </wps:spPr>
                        <wps:bodyPr wrap="square" lIns="0" tIns="0" rIns="0" bIns="0" rtlCol="0">
                          <a:noAutofit/>
                        </wps:bodyPr>
                      </wps:wsp>
                      <wps:wsp>
                        <wps:cNvPr id="259" name="Graphic 259"/>
                        <wps:cNvSpPr/>
                        <wps:spPr>
                          <a:xfrm>
                            <a:off x="0" y="2431598"/>
                            <a:ext cx="2930525" cy="1173480"/>
                          </a:xfrm>
                          <a:custGeom>
                            <a:avLst/>
                            <a:gdLst/>
                            <a:ahLst/>
                            <a:cxnLst/>
                            <a:rect l="l" t="t" r="r" b="b"/>
                            <a:pathLst>
                              <a:path w="2930525" h="1173480">
                                <a:moveTo>
                                  <a:pt x="871715" y="9245"/>
                                </a:moveTo>
                                <a:lnTo>
                                  <a:pt x="867676" y="9245"/>
                                </a:lnTo>
                                <a:lnTo>
                                  <a:pt x="867676" y="13868"/>
                                </a:lnTo>
                                <a:lnTo>
                                  <a:pt x="867676" y="1168527"/>
                                </a:lnTo>
                                <a:lnTo>
                                  <a:pt x="4038" y="1168527"/>
                                </a:lnTo>
                                <a:lnTo>
                                  <a:pt x="4038" y="13868"/>
                                </a:lnTo>
                                <a:lnTo>
                                  <a:pt x="867676" y="13868"/>
                                </a:lnTo>
                                <a:lnTo>
                                  <a:pt x="867676" y="9245"/>
                                </a:lnTo>
                                <a:lnTo>
                                  <a:pt x="4038" y="9245"/>
                                </a:lnTo>
                                <a:lnTo>
                                  <a:pt x="0" y="9245"/>
                                </a:lnTo>
                                <a:lnTo>
                                  <a:pt x="0" y="1168527"/>
                                </a:lnTo>
                                <a:lnTo>
                                  <a:pt x="0" y="1173149"/>
                                </a:lnTo>
                                <a:lnTo>
                                  <a:pt x="867676" y="1173149"/>
                                </a:lnTo>
                                <a:lnTo>
                                  <a:pt x="871715" y="1173162"/>
                                </a:lnTo>
                                <a:lnTo>
                                  <a:pt x="871715" y="9245"/>
                                </a:lnTo>
                                <a:close/>
                              </a:path>
                              <a:path w="2930525" h="1173480">
                                <a:moveTo>
                                  <a:pt x="2929928" y="3111"/>
                                </a:moveTo>
                                <a:lnTo>
                                  <a:pt x="2928124" y="0"/>
                                </a:lnTo>
                                <a:lnTo>
                                  <a:pt x="2923667" y="0"/>
                                </a:lnTo>
                                <a:lnTo>
                                  <a:pt x="2921863" y="3111"/>
                                </a:lnTo>
                                <a:lnTo>
                                  <a:pt x="2921863" y="6934"/>
                                </a:lnTo>
                                <a:lnTo>
                                  <a:pt x="2921863" y="10756"/>
                                </a:lnTo>
                                <a:lnTo>
                                  <a:pt x="2923667" y="13855"/>
                                </a:lnTo>
                                <a:lnTo>
                                  <a:pt x="2928124" y="13855"/>
                                </a:lnTo>
                                <a:lnTo>
                                  <a:pt x="2929928" y="10756"/>
                                </a:lnTo>
                                <a:lnTo>
                                  <a:pt x="2929928" y="3111"/>
                                </a:lnTo>
                                <a:close/>
                              </a:path>
                            </a:pathLst>
                          </a:custGeom>
                          <a:solidFill>
                            <a:srgbClr val="000000"/>
                          </a:solidFill>
                        </wps:spPr>
                        <wps:bodyPr wrap="square" lIns="0" tIns="0" rIns="0" bIns="0" rtlCol="0">
                          <a:noAutofit/>
                        </wps:bodyPr>
                      </wps:wsp>
                      <wps:wsp>
                        <wps:cNvPr id="260" name="Graphic 260"/>
                        <wps:cNvSpPr/>
                        <wps:spPr>
                          <a:xfrm>
                            <a:off x="4038" y="2445454"/>
                            <a:ext cx="864235" cy="1155065"/>
                          </a:xfrm>
                          <a:custGeom>
                            <a:avLst/>
                            <a:gdLst/>
                            <a:ahLst/>
                            <a:cxnLst/>
                            <a:rect l="l" t="t" r="r" b="b"/>
                            <a:pathLst>
                              <a:path w="864235" h="1155065">
                                <a:moveTo>
                                  <a:pt x="851522" y="0"/>
                                </a:moveTo>
                                <a:lnTo>
                                  <a:pt x="12103" y="0"/>
                                </a:lnTo>
                                <a:lnTo>
                                  <a:pt x="0" y="0"/>
                                </a:lnTo>
                                <a:lnTo>
                                  <a:pt x="0" y="1140815"/>
                                </a:lnTo>
                                <a:lnTo>
                                  <a:pt x="0" y="1154671"/>
                                </a:lnTo>
                                <a:lnTo>
                                  <a:pt x="851522" y="1154671"/>
                                </a:lnTo>
                                <a:lnTo>
                                  <a:pt x="851522" y="1140815"/>
                                </a:lnTo>
                                <a:lnTo>
                                  <a:pt x="12103" y="1140815"/>
                                </a:lnTo>
                                <a:lnTo>
                                  <a:pt x="12103" y="13868"/>
                                </a:lnTo>
                                <a:lnTo>
                                  <a:pt x="851522" y="13868"/>
                                </a:lnTo>
                                <a:lnTo>
                                  <a:pt x="851522" y="0"/>
                                </a:lnTo>
                                <a:close/>
                              </a:path>
                              <a:path w="864235" h="1155065">
                                <a:moveTo>
                                  <a:pt x="863638" y="0"/>
                                </a:moveTo>
                                <a:lnTo>
                                  <a:pt x="851535" y="0"/>
                                </a:lnTo>
                                <a:lnTo>
                                  <a:pt x="851535" y="1154671"/>
                                </a:lnTo>
                                <a:lnTo>
                                  <a:pt x="863638" y="1154671"/>
                                </a:lnTo>
                                <a:lnTo>
                                  <a:pt x="863638" y="0"/>
                                </a:lnTo>
                                <a:close/>
                              </a:path>
                            </a:pathLst>
                          </a:custGeom>
                          <a:solidFill>
                            <a:srgbClr val="D3D0C7"/>
                          </a:solidFill>
                        </wps:spPr>
                        <wps:bodyPr wrap="square" lIns="0" tIns="0" rIns="0" bIns="0" rtlCol="0">
                          <a:noAutofit/>
                        </wps:bodyPr>
                      </wps:wsp>
                      <wps:wsp>
                        <wps:cNvPr id="261" name="Graphic 261"/>
                        <wps:cNvSpPr/>
                        <wps:spPr>
                          <a:xfrm>
                            <a:off x="16141" y="2459310"/>
                            <a:ext cx="839469" cy="88265"/>
                          </a:xfrm>
                          <a:custGeom>
                            <a:avLst/>
                            <a:gdLst/>
                            <a:ahLst/>
                            <a:cxnLst/>
                            <a:rect l="l" t="t" r="r" b="b"/>
                            <a:pathLst>
                              <a:path w="839469" h="88265">
                                <a:moveTo>
                                  <a:pt x="839431" y="87756"/>
                                </a:moveTo>
                                <a:lnTo>
                                  <a:pt x="0" y="87756"/>
                                </a:lnTo>
                                <a:lnTo>
                                  <a:pt x="0" y="0"/>
                                </a:lnTo>
                                <a:lnTo>
                                  <a:pt x="839431" y="0"/>
                                </a:lnTo>
                                <a:lnTo>
                                  <a:pt x="839431" y="87756"/>
                                </a:lnTo>
                                <a:close/>
                              </a:path>
                            </a:pathLst>
                          </a:custGeom>
                          <a:solidFill>
                            <a:srgbClr val="D3D0C7"/>
                          </a:solidFill>
                        </wps:spPr>
                        <wps:bodyPr wrap="square" lIns="0" tIns="0" rIns="0" bIns="0" rtlCol="0">
                          <a:noAutofit/>
                        </wps:bodyPr>
                      </wps:wsp>
                      <wps:wsp>
                        <wps:cNvPr id="262" name="Graphic 262"/>
                        <wps:cNvSpPr/>
                        <wps:spPr>
                          <a:xfrm>
                            <a:off x="12103" y="2547067"/>
                            <a:ext cx="847725" cy="1043940"/>
                          </a:xfrm>
                          <a:custGeom>
                            <a:avLst/>
                            <a:gdLst/>
                            <a:ahLst/>
                            <a:cxnLst/>
                            <a:rect l="l" t="t" r="r" b="b"/>
                            <a:pathLst>
                              <a:path w="847725" h="1043940">
                                <a:moveTo>
                                  <a:pt x="847509" y="0"/>
                                </a:moveTo>
                                <a:lnTo>
                                  <a:pt x="843470" y="0"/>
                                </a:lnTo>
                                <a:lnTo>
                                  <a:pt x="843470" y="1039202"/>
                                </a:lnTo>
                                <a:lnTo>
                                  <a:pt x="4038" y="1039202"/>
                                </a:lnTo>
                                <a:lnTo>
                                  <a:pt x="4038" y="4622"/>
                                </a:lnTo>
                                <a:lnTo>
                                  <a:pt x="843457" y="4622"/>
                                </a:lnTo>
                                <a:lnTo>
                                  <a:pt x="843457" y="0"/>
                                </a:lnTo>
                                <a:lnTo>
                                  <a:pt x="4038" y="0"/>
                                </a:lnTo>
                                <a:lnTo>
                                  <a:pt x="0" y="0"/>
                                </a:lnTo>
                                <a:lnTo>
                                  <a:pt x="0" y="1039202"/>
                                </a:lnTo>
                                <a:lnTo>
                                  <a:pt x="0" y="1043825"/>
                                </a:lnTo>
                                <a:lnTo>
                                  <a:pt x="843470" y="1043825"/>
                                </a:lnTo>
                                <a:lnTo>
                                  <a:pt x="847509" y="1043838"/>
                                </a:lnTo>
                                <a:lnTo>
                                  <a:pt x="847509" y="0"/>
                                </a:lnTo>
                                <a:close/>
                              </a:path>
                            </a:pathLst>
                          </a:custGeom>
                          <a:solidFill>
                            <a:srgbClr val="808080"/>
                          </a:solidFill>
                        </wps:spPr>
                        <wps:bodyPr wrap="square" lIns="0" tIns="0" rIns="0" bIns="0" rtlCol="0">
                          <a:noAutofit/>
                        </wps:bodyPr>
                      </wps:wsp>
                      <pic:pic xmlns:pic="http://schemas.openxmlformats.org/drawingml/2006/picture">
                        <pic:nvPicPr>
                          <pic:cNvPr id="263" name="Image 263"/>
                          <pic:cNvPicPr/>
                        </pic:nvPicPr>
                        <pic:blipFill>
                          <a:blip r:embed="rId11" cstate="print"/>
                          <a:stretch>
                            <a:fillRect/>
                          </a:stretch>
                        </pic:blipFill>
                        <pic:spPr>
                          <a:xfrm>
                            <a:off x="20180" y="2644057"/>
                            <a:ext cx="76682" cy="87757"/>
                          </a:xfrm>
                          <a:prstGeom prst="rect">
                            <a:avLst/>
                          </a:prstGeom>
                        </pic:spPr>
                      </pic:pic>
                      <wps:wsp>
                        <wps:cNvPr id="264" name="Graphic 264"/>
                        <wps:cNvSpPr/>
                        <wps:spPr>
                          <a:xfrm>
                            <a:off x="100888" y="2639447"/>
                            <a:ext cx="250825" cy="88900"/>
                          </a:xfrm>
                          <a:custGeom>
                            <a:avLst/>
                            <a:gdLst/>
                            <a:ahLst/>
                            <a:cxnLst/>
                            <a:rect l="l" t="t" r="r" b="b"/>
                            <a:pathLst>
                              <a:path w="250825" h="88900">
                                <a:moveTo>
                                  <a:pt x="250215" y="88607"/>
                                </a:moveTo>
                                <a:lnTo>
                                  <a:pt x="0" y="88607"/>
                                </a:lnTo>
                                <a:lnTo>
                                  <a:pt x="0" y="0"/>
                                </a:lnTo>
                                <a:lnTo>
                                  <a:pt x="250215" y="0"/>
                                </a:lnTo>
                                <a:lnTo>
                                  <a:pt x="250215" y="88607"/>
                                </a:lnTo>
                                <a:close/>
                              </a:path>
                            </a:pathLst>
                          </a:custGeom>
                          <a:solidFill>
                            <a:srgbClr val="D2D2D2"/>
                          </a:solidFill>
                        </wps:spPr>
                        <wps:bodyPr wrap="square" lIns="0" tIns="0" rIns="0" bIns="0" rtlCol="0">
                          <a:noAutofit/>
                        </wps:bodyPr>
                      </wps:wsp>
                      <pic:pic xmlns:pic="http://schemas.openxmlformats.org/drawingml/2006/picture">
                        <pic:nvPicPr>
                          <pic:cNvPr id="265" name="Image 265"/>
                          <pic:cNvPicPr/>
                        </pic:nvPicPr>
                        <pic:blipFill>
                          <a:blip r:embed="rId7" cstate="print"/>
                          <a:stretch>
                            <a:fillRect/>
                          </a:stretch>
                        </pic:blipFill>
                        <pic:spPr>
                          <a:xfrm>
                            <a:off x="20180" y="2736437"/>
                            <a:ext cx="76682" cy="87757"/>
                          </a:xfrm>
                          <a:prstGeom prst="rect">
                            <a:avLst/>
                          </a:prstGeom>
                        </pic:spPr>
                      </pic:pic>
                      <pic:pic xmlns:pic="http://schemas.openxmlformats.org/drawingml/2006/picture">
                        <pic:nvPicPr>
                          <pic:cNvPr id="266" name="Image 266"/>
                          <pic:cNvPicPr/>
                        </pic:nvPicPr>
                        <pic:blipFill>
                          <a:blip r:embed="rId7" cstate="print"/>
                          <a:stretch>
                            <a:fillRect/>
                          </a:stretch>
                        </pic:blipFill>
                        <pic:spPr>
                          <a:xfrm>
                            <a:off x="20180" y="2828804"/>
                            <a:ext cx="76682" cy="87757"/>
                          </a:xfrm>
                          <a:prstGeom prst="rect">
                            <a:avLst/>
                          </a:prstGeom>
                        </pic:spPr>
                      </pic:pic>
                      <pic:pic xmlns:pic="http://schemas.openxmlformats.org/drawingml/2006/picture">
                        <pic:nvPicPr>
                          <pic:cNvPr id="267" name="Image 267"/>
                          <pic:cNvPicPr/>
                        </pic:nvPicPr>
                        <pic:blipFill>
                          <a:blip r:embed="rId7" cstate="print"/>
                          <a:stretch>
                            <a:fillRect/>
                          </a:stretch>
                        </pic:blipFill>
                        <pic:spPr>
                          <a:xfrm>
                            <a:off x="20180" y="2921184"/>
                            <a:ext cx="76682" cy="87757"/>
                          </a:xfrm>
                          <a:prstGeom prst="rect">
                            <a:avLst/>
                          </a:prstGeom>
                        </pic:spPr>
                      </pic:pic>
                      <pic:pic xmlns:pic="http://schemas.openxmlformats.org/drawingml/2006/picture">
                        <pic:nvPicPr>
                          <pic:cNvPr id="268" name="Image 268"/>
                          <pic:cNvPicPr/>
                        </pic:nvPicPr>
                        <pic:blipFill>
                          <a:blip r:embed="rId7" cstate="print"/>
                          <a:stretch>
                            <a:fillRect/>
                          </a:stretch>
                        </pic:blipFill>
                        <pic:spPr>
                          <a:xfrm>
                            <a:off x="20180" y="3013551"/>
                            <a:ext cx="76682" cy="87757"/>
                          </a:xfrm>
                          <a:prstGeom prst="rect">
                            <a:avLst/>
                          </a:prstGeom>
                        </pic:spPr>
                      </pic:pic>
                      <pic:pic xmlns:pic="http://schemas.openxmlformats.org/drawingml/2006/picture">
                        <pic:nvPicPr>
                          <pic:cNvPr id="269" name="Image 269"/>
                          <pic:cNvPicPr/>
                        </pic:nvPicPr>
                        <pic:blipFill>
                          <a:blip r:embed="rId21" cstate="print"/>
                          <a:stretch>
                            <a:fillRect/>
                          </a:stretch>
                        </pic:blipFill>
                        <pic:spPr>
                          <a:xfrm>
                            <a:off x="669925" y="2657913"/>
                            <a:ext cx="52463" cy="799033"/>
                          </a:xfrm>
                          <a:prstGeom prst="rect">
                            <a:avLst/>
                          </a:prstGeom>
                        </pic:spPr>
                      </pic:pic>
                      <pic:pic xmlns:pic="http://schemas.openxmlformats.org/drawingml/2006/picture">
                        <pic:nvPicPr>
                          <pic:cNvPr id="270" name="Image 270"/>
                          <pic:cNvPicPr/>
                        </pic:nvPicPr>
                        <pic:blipFill>
                          <a:blip r:embed="rId7" cstate="print"/>
                          <a:stretch>
                            <a:fillRect/>
                          </a:stretch>
                        </pic:blipFill>
                        <pic:spPr>
                          <a:xfrm>
                            <a:off x="20180" y="3105930"/>
                            <a:ext cx="76682" cy="87757"/>
                          </a:xfrm>
                          <a:prstGeom prst="rect">
                            <a:avLst/>
                          </a:prstGeom>
                        </pic:spPr>
                      </pic:pic>
                      <pic:pic xmlns:pic="http://schemas.openxmlformats.org/drawingml/2006/picture">
                        <pic:nvPicPr>
                          <pic:cNvPr id="271" name="Image 271"/>
                          <pic:cNvPicPr/>
                        </pic:nvPicPr>
                        <pic:blipFill>
                          <a:blip r:embed="rId7" cstate="print"/>
                          <a:stretch>
                            <a:fillRect/>
                          </a:stretch>
                        </pic:blipFill>
                        <pic:spPr>
                          <a:xfrm>
                            <a:off x="20180" y="3198298"/>
                            <a:ext cx="76682" cy="87757"/>
                          </a:xfrm>
                          <a:prstGeom prst="rect">
                            <a:avLst/>
                          </a:prstGeom>
                        </pic:spPr>
                      </pic:pic>
                      <pic:pic xmlns:pic="http://schemas.openxmlformats.org/drawingml/2006/picture">
                        <pic:nvPicPr>
                          <pic:cNvPr id="272" name="Image 272"/>
                          <pic:cNvPicPr/>
                        </pic:nvPicPr>
                        <pic:blipFill>
                          <a:blip r:embed="rId7" cstate="print"/>
                          <a:stretch>
                            <a:fillRect/>
                          </a:stretch>
                        </pic:blipFill>
                        <pic:spPr>
                          <a:xfrm>
                            <a:off x="20180" y="3290677"/>
                            <a:ext cx="76682" cy="87757"/>
                          </a:xfrm>
                          <a:prstGeom prst="rect">
                            <a:avLst/>
                          </a:prstGeom>
                        </pic:spPr>
                      </pic:pic>
                      <pic:pic xmlns:pic="http://schemas.openxmlformats.org/drawingml/2006/picture">
                        <pic:nvPicPr>
                          <pic:cNvPr id="273" name="Image 273"/>
                          <pic:cNvPicPr/>
                        </pic:nvPicPr>
                        <pic:blipFill>
                          <a:blip r:embed="rId7" cstate="print"/>
                          <a:stretch>
                            <a:fillRect/>
                          </a:stretch>
                        </pic:blipFill>
                        <pic:spPr>
                          <a:xfrm>
                            <a:off x="20180" y="3383045"/>
                            <a:ext cx="76682" cy="87757"/>
                          </a:xfrm>
                          <a:prstGeom prst="rect">
                            <a:avLst/>
                          </a:prstGeom>
                        </pic:spPr>
                      </pic:pic>
                      <pic:pic xmlns:pic="http://schemas.openxmlformats.org/drawingml/2006/picture">
                        <pic:nvPicPr>
                          <pic:cNvPr id="274" name="Image 274"/>
                          <pic:cNvPicPr/>
                        </pic:nvPicPr>
                        <pic:blipFill>
                          <a:blip r:embed="rId7" cstate="print"/>
                          <a:stretch>
                            <a:fillRect/>
                          </a:stretch>
                        </pic:blipFill>
                        <pic:spPr>
                          <a:xfrm>
                            <a:off x="20180" y="2547067"/>
                            <a:ext cx="76682" cy="92379"/>
                          </a:xfrm>
                          <a:prstGeom prst="rect">
                            <a:avLst/>
                          </a:prstGeom>
                        </pic:spPr>
                      </pic:pic>
                      <pic:pic xmlns:pic="http://schemas.openxmlformats.org/drawingml/2006/picture">
                        <pic:nvPicPr>
                          <pic:cNvPr id="275" name="Image 275"/>
                          <pic:cNvPicPr/>
                        </pic:nvPicPr>
                        <pic:blipFill>
                          <a:blip r:embed="rId8" cstate="print"/>
                          <a:stretch>
                            <a:fillRect/>
                          </a:stretch>
                        </pic:blipFill>
                        <pic:spPr>
                          <a:xfrm>
                            <a:off x="100888" y="2547067"/>
                            <a:ext cx="246176" cy="92379"/>
                          </a:xfrm>
                          <a:prstGeom prst="rect">
                            <a:avLst/>
                          </a:prstGeom>
                        </pic:spPr>
                      </pic:pic>
                      <pic:pic xmlns:pic="http://schemas.openxmlformats.org/drawingml/2006/picture">
                        <pic:nvPicPr>
                          <pic:cNvPr id="276" name="Image 276"/>
                          <pic:cNvPicPr/>
                        </pic:nvPicPr>
                        <pic:blipFill>
                          <a:blip r:embed="rId9" cstate="print"/>
                          <a:stretch>
                            <a:fillRect/>
                          </a:stretch>
                        </pic:blipFill>
                        <pic:spPr>
                          <a:xfrm>
                            <a:off x="351104" y="2547067"/>
                            <a:ext cx="242138" cy="92379"/>
                          </a:xfrm>
                          <a:prstGeom prst="rect">
                            <a:avLst/>
                          </a:prstGeom>
                        </pic:spPr>
                      </pic:pic>
                      <pic:pic xmlns:pic="http://schemas.openxmlformats.org/drawingml/2006/picture">
                        <pic:nvPicPr>
                          <pic:cNvPr id="277" name="Image 277"/>
                          <pic:cNvPicPr/>
                        </pic:nvPicPr>
                        <pic:blipFill>
                          <a:blip r:embed="rId10" cstate="print"/>
                          <a:stretch>
                            <a:fillRect/>
                          </a:stretch>
                        </pic:blipFill>
                        <pic:spPr>
                          <a:xfrm>
                            <a:off x="597280" y="2547067"/>
                            <a:ext cx="197751" cy="92379"/>
                          </a:xfrm>
                          <a:prstGeom prst="rect">
                            <a:avLst/>
                          </a:prstGeom>
                        </pic:spPr>
                      </pic:pic>
                      <wps:wsp>
                        <wps:cNvPr id="278" name="Graphic 278"/>
                        <wps:cNvSpPr/>
                        <wps:spPr>
                          <a:xfrm>
                            <a:off x="16141" y="2635396"/>
                            <a:ext cx="770890" cy="835660"/>
                          </a:xfrm>
                          <a:custGeom>
                            <a:avLst/>
                            <a:gdLst/>
                            <a:ahLst/>
                            <a:cxnLst/>
                            <a:rect l="l" t="t" r="r" b="b"/>
                            <a:pathLst>
                              <a:path w="770890" h="835660">
                                <a:moveTo>
                                  <a:pt x="0" y="0"/>
                                </a:moveTo>
                                <a:lnTo>
                                  <a:pt x="770826" y="0"/>
                                </a:lnTo>
                              </a:path>
                              <a:path w="770890" h="835660">
                                <a:moveTo>
                                  <a:pt x="0" y="92671"/>
                                </a:moveTo>
                                <a:lnTo>
                                  <a:pt x="770826" y="92671"/>
                                </a:lnTo>
                              </a:path>
                              <a:path w="770890" h="835660">
                                <a:moveTo>
                                  <a:pt x="0" y="185623"/>
                                </a:moveTo>
                                <a:lnTo>
                                  <a:pt x="770826" y="185623"/>
                                </a:lnTo>
                              </a:path>
                              <a:path w="770890" h="835660">
                                <a:moveTo>
                                  <a:pt x="0" y="278282"/>
                                </a:moveTo>
                                <a:lnTo>
                                  <a:pt x="770826" y="278282"/>
                                </a:lnTo>
                              </a:path>
                              <a:path w="770890" h="835660">
                                <a:moveTo>
                                  <a:pt x="0" y="371233"/>
                                </a:moveTo>
                                <a:lnTo>
                                  <a:pt x="770826" y="371233"/>
                                </a:lnTo>
                              </a:path>
                              <a:path w="770890" h="835660">
                                <a:moveTo>
                                  <a:pt x="0" y="463892"/>
                                </a:moveTo>
                                <a:lnTo>
                                  <a:pt x="770826" y="463892"/>
                                </a:lnTo>
                              </a:path>
                              <a:path w="770890" h="835660">
                                <a:moveTo>
                                  <a:pt x="0" y="556844"/>
                                </a:moveTo>
                                <a:lnTo>
                                  <a:pt x="770826" y="556844"/>
                                </a:lnTo>
                              </a:path>
                              <a:path w="770890" h="835660">
                                <a:moveTo>
                                  <a:pt x="0" y="649503"/>
                                </a:moveTo>
                                <a:lnTo>
                                  <a:pt x="770826" y="649503"/>
                                </a:lnTo>
                              </a:path>
                              <a:path w="770890" h="835660">
                                <a:moveTo>
                                  <a:pt x="0" y="742175"/>
                                </a:moveTo>
                                <a:lnTo>
                                  <a:pt x="770826" y="742175"/>
                                </a:lnTo>
                              </a:path>
                              <a:path w="770890" h="835660">
                                <a:moveTo>
                                  <a:pt x="0" y="835126"/>
                                </a:moveTo>
                                <a:lnTo>
                                  <a:pt x="770826" y="835126"/>
                                </a:lnTo>
                              </a:path>
                              <a:path w="770890" h="835660">
                                <a:moveTo>
                                  <a:pt x="0" y="0"/>
                                </a:moveTo>
                                <a:lnTo>
                                  <a:pt x="0" y="830503"/>
                                </a:lnTo>
                              </a:path>
                            </a:pathLst>
                          </a:custGeom>
                          <a:ln w="4330">
                            <a:solidFill>
                              <a:srgbClr val="D3D0C7"/>
                            </a:solidFill>
                            <a:prstDash val="solid"/>
                          </a:ln>
                        </wps:spPr>
                        <wps:bodyPr wrap="square" lIns="0" tIns="0" rIns="0" bIns="0" rtlCol="0">
                          <a:noAutofit/>
                        </wps:bodyPr>
                      </wps:wsp>
                      <wps:wsp>
                        <wps:cNvPr id="279" name="Graphic 279"/>
                        <wps:cNvSpPr/>
                        <wps:spPr>
                          <a:xfrm>
                            <a:off x="96862" y="2635396"/>
                            <a:ext cx="694690" cy="830580"/>
                          </a:xfrm>
                          <a:custGeom>
                            <a:avLst/>
                            <a:gdLst/>
                            <a:ahLst/>
                            <a:cxnLst/>
                            <a:rect l="l" t="t" r="r" b="b"/>
                            <a:pathLst>
                              <a:path w="694690" h="830580">
                                <a:moveTo>
                                  <a:pt x="0" y="0"/>
                                </a:moveTo>
                                <a:lnTo>
                                  <a:pt x="0" y="830503"/>
                                </a:lnTo>
                              </a:path>
                              <a:path w="694690" h="830580">
                                <a:moveTo>
                                  <a:pt x="250202" y="0"/>
                                </a:moveTo>
                                <a:lnTo>
                                  <a:pt x="250202" y="830503"/>
                                </a:lnTo>
                              </a:path>
                              <a:path w="694690" h="830580">
                                <a:moveTo>
                                  <a:pt x="496392" y="0"/>
                                </a:moveTo>
                                <a:lnTo>
                                  <a:pt x="496392" y="830503"/>
                                </a:lnTo>
                              </a:path>
                              <a:path w="694690" h="830580">
                                <a:moveTo>
                                  <a:pt x="694131" y="0"/>
                                </a:moveTo>
                                <a:lnTo>
                                  <a:pt x="694131" y="830503"/>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280" name="Image 280"/>
                          <pic:cNvPicPr/>
                        </pic:nvPicPr>
                        <pic:blipFill>
                          <a:blip r:embed="rId15" cstate="print"/>
                          <a:stretch>
                            <a:fillRect/>
                          </a:stretch>
                        </pic:blipFill>
                        <pic:spPr>
                          <a:xfrm>
                            <a:off x="94843" y="2633097"/>
                            <a:ext cx="254241" cy="97281"/>
                          </a:xfrm>
                          <a:prstGeom prst="rect">
                            <a:avLst/>
                          </a:prstGeom>
                        </pic:spPr>
                      </pic:pic>
                      <wps:wsp>
                        <wps:cNvPr id="281" name="Graphic 281"/>
                        <wps:cNvSpPr/>
                        <wps:spPr>
                          <a:xfrm>
                            <a:off x="1117892" y="861244"/>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808080"/>
                          </a:solidFill>
                        </wps:spPr>
                        <wps:bodyPr wrap="square" lIns="0" tIns="0" rIns="0" bIns="0" rtlCol="0">
                          <a:noAutofit/>
                        </wps:bodyPr>
                      </wps:wsp>
                      <wps:wsp>
                        <wps:cNvPr id="282" name="Graphic 282"/>
                        <wps:cNvSpPr/>
                        <wps:spPr>
                          <a:xfrm>
                            <a:off x="1117892" y="870489"/>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D3D0C7"/>
                          </a:solidFill>
                        </wps:spPr>
                        <wps:bodyPr wrap="square" lIns="0" tIns="0" rIns="0" bIns="0" rtlCol="0">
                          <a:noAutofit/>
                        </wps:bodyPr>
                      </wps:wsp>
                      <wps:wsp>
                        <wps:cNvPr id="283" name="Graphic 283"/>
                        <wps:cNvSpPr/>
                        <wps:spPr>
                          <a:xfrm>
                            <a:off x="1117892" y="875099"/>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808080"/>
                          </a:solidFill>
                        </wps:spPr>
                        <wps:bodyPr wrap="square" lIns="0" tIns="0" rIns="0" bIns="0" rtlCol="0">
                          <a:noAutofit/>
                        </wps:bodyPr>
                      </wps:wsp>
                      <wps:wsp>
                        <wps:cNvPr id="284" name="Graphic 284"/>
                        <wps:cNvSpPr/>
                        <wps:spPr>
                          <a:xfrm>
                            <a:off x="1117892" y="879722"/>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000000"/>
                          </a:solidFill>
                        </wps:spPr>
                        <wps:bodyPr wrap="square" lIns="0" tIns="0" rIns="0" bIns="0" rtlCol="0">
                          <a:noAutofit/>
                        </wps:bodyPr>
                      </wps:wsp>
                      <wps:wsp>
                        <wps:cNvPr id="285" name="Graphic 285"/>
                        <wps:cNvSpPr/>
                        <wps:spPr>
                          <a:xfrm>
                            <a:off x="1113853" y="861244"/>
                            <a:ext cx="4445" cy="2083435"/>
                          </a:xfrm>
                          <a:custGeom>
                            <a:avLst/>
                            <a:gdLst/>
                            <a:ahLst/>
                            <a:cxnLst/>
                            <a:rect l="l" t="t" r="r" b="b"/>
                            <a:pathLst>
                              <a:path w="4445" h="2083435">
                                <a:moveTo>
                                  <a:pt x="4038" y="2083028"/>
                                </a:moveTo>
                                <a:lnTo>
                                  <a:pt x="0" y="2083028"/>
                                </a:lnTo>
                                <a:lnTo>
                                  <a:pt x="0" y="0"/>
                                </a:lnTo>
                                <a:lnTo>
                                  <a:pt x="4038" y="0"/>
                                </a:lnTo>
                                <a:lnTo>
                                  <a:pt x="4038" y="2083028"/>
                                </a:lnTo>
                                <a:close/>
                              </a:path>
                            </a:pathLst>
                          </a:custGeom>
                          <a:solidFill>
                            <a:srgbClr val="808080"/>
                          </a:solidFill>
                        </wps:spPr>
                        <wps:bodyPr wrap="square" lIns="0" tIns="0" rIns="0" bIns="0" rtlCol="0">
                          <a:noAutofit/>
                        </wps:bodyPr>
                      </wps:wsp>
                      <wps:wsp>
                        <wps:cNvPr id="286" name="Graphic 286"/>
                        <wps:cNvSpPr/>
                        <wps:spPr>
                          <a:xfrm>
                            <a:off x="1117892" y="865866"/>
                            <a:ext cx="4445" cy="2078989"/>
                          </a:xfrm>
                          <a:custGeom>
                            <a:avLst/>
                            <a:gdLst/>
                            <a:ahLst/>
                            <a:cxnLst/>
                            <a:rect l="l" t="t" r="r" b="b"/>
                            <a:pathLst>
                              <a:path w="4445" h="2078989">
                                <a:moveTo>
                                  <a:pt x="4038" y="2078405"/>
                                </a:moveTo>
                                <a:lnTo>
                                  <a:pt x="0" y="2078405"/>
                                </a:lnTo>
                                <a:lnTo>
                                  <a:pt x="0" y="0"/>
                                </a:lnTo>
                                <a:lnTo>
                                  <a:pt x="4038" y="0"/>
                                </a:lnTo>
                                <a:lnTo>
                                  <a:pt x="4038" y="2078405"/>
                                </a:lnTo>
                                <a:close/>
                              </a:path>
                            </a:pathLst>
                          </a:custGeom>
                          <a:solidFill>
                            <a:srgbClr val="FFFFFF"/>
                          </a:solidFill>
                        </wps:spPr>
                        <wps:bodyPr wrap="square" lIns="0" tIns="0" rIns="0" bIns="0" rtlCol="0">
                          <a:noAutofit/>
                        </wps:bodyPr>
                      </wps:wsp>
                      <wps:wsp>
                        <wps:cNvPr id="287" name="Graphic 287"/>
                        <wps:cNvSpPr/>
                        <wps:spPr>
                          <a:xfrm>
                            <a:off x="1121930" y="870489"/>
                            <a:ext cx="4445" cy="2073910"/>
                          </a:xfrm>
                          <a:custGeom>
                            <a:avLst/>
                            <a:gdLst/>
                            <a:ahLst/>
                            <a:cxnLst/>
                            <a:rect l="l" t="t" r="r" b="b"/>
                            <a:pathLst>
                              <a:path w="4445" h="2073910">
                                <a:moveTo>
                                  <a:pt x="4038" y="2073795"/>
                                </a:moveTo>
                                <a:lnTo>
                                  <a:pt x="0" y="2073795"/>
                                </a:lnTo>
                                <a:lnTo>
                                  <a:pt x="0" y="0"/>
                                </a:lnTo>
                                <a:lnTo>
                                  <a:pt x="4038" y="0"/>
                                </a:lnTo>
                                <a:lnTo>
                                  <a:pt x="4038" y="2073795"/>
                                </a:lnTo>
                                <a:close/>
                              </a:path>
                            </a:pathLst>
                          </a:custGeom>
                          <a:solidFill>
                            <a:srgbClr val="D3D0C7"/>
                          </a:solidFill>
                        </wps:spPr>
                        <wps:bodyPr wrap="square" lIns="0" tIns="0" rIns="0" bIns="0" rtlCol="0">
                          <a:noAutofit/>
                        </wps:bodyPr>
                      </wps:wsp>
                      <wps:wsp>
                        <wps:cNvPr id="288" name="Graphic 288"/>
                        <wps:cNvSpPr/>
                        <wps:spPr>
                          <a:xfrm>
                            <a:off x="1125969" y="875099"/>
                            <a:ext cx="4445" cy="2069464"/>
                          </a:xfrm>
                          <a:custGeom>
                            <a:avLst/>
                            <a:gdLst/>
                            <a:ahLst/>
                            <a:cxnLst/>
                            <a:rect l="l" t="t" r="r" b="b"/>
                            <a:pathLst>
                              <a:path w="4445" h="2069464">
                                <a:moveTo>
                                  <a:pt x="4038" y="2069172"/>
                                </a:moveTo>
                                <a:lnTo>
                                  <a:pt x="0" y="2069172"/>
                                </a:lnTo>
                                <a:lnTo>
                                  <a:pt x="0" y="0"/>
                                </a:lnTo>
                                <a:lnTo>
                                  <a:pt x="4038" y="0"/>
                                </a:lnTo>
                                <a:lnTo>
                                  <a:pt x="4038" y="2069172"/>
                                </a:lnTo>
                                <a:close/>
                              </a:path>
                            </a:pathLst>
                          </a:custGeom>
                          <a:solidFill>
                            <a:srgbClr val="808080"/>
                          </a:solidFill>
                        </wps:spPr>
                        <wps:bodyPr wrap="square" lIns="0" tIns="0" rIns="0" bIns="0" rtlCol="0">
                          <a:noAutofit/>
                        </wps:bodyPr>
                      </wps:wsp>
                      <wps:wsp>
                        <wps:cNvPr id="289" name="Graphic 289"/>
                        <wps:cNvSpPr/>
                        <wps:spPr>
                          <a:xfrm>
                            <a:off x="1129995" y="879722"/>
                            <a:ext cx="4445" cy="2065020"/>
                          </a:xfrm>
                          <a:custGeom>
                            <a:avLst/>
                            <a:gdLst/>
                            <a:ahLst/>
                            <a:cxnLst/>
                            <a:rect l="l" t="t" r="r" b="b"/>
                            <a:pathLst>
                              <a:path w="4445" h="2065020">
                                <a:moveTo>
                                  <a:pt x="4038" y="2064550"/>
                                </a:moveTo>
                                <a:lnTo>
                                  <a:pt x="0" y="2064550"/>
                                </a:lnTo>
                                <a:lnTo>
                                  <a:pt x="0" y="0"/>
                                </a:lnTo>
                                <a:lnTo>
                                  <a:pt x="4038" y="0"/>
                                </a:lnTo>
                                <a:lnTo>
                                  <a:pt x="4038" y="2064550"/>
                                </a:lnTo>
                                <a:close/>
                              </a:path>
                            </a:pathLst>
                          </a:custGeom>
                          <a:solidFill>
                            <a:srgbClr val="000000"/>
                          </a:solidFill>
                        </wps:spPr>
                        <wps:bodyPr wrap="square" lIns="0" tIns="0" rIns="0" bIns="0" rtlCol="0">
                          <a:noAutofit/>
                        </wps:bodyPr>
                      </wps:wsp>
                      <wps:wsp>
                        <wps:cNvPr id="290" name="Graphic 290"/>
                        <wps:cNvSpPr/>
                        <wps:spPr>
                          <a:xfrm>
                            <a:off x="940320" y="2925806"/>
                            <a:ext cx="177800" cy="5080"/>
                          </a:xfrm>
                          <a:custGeom>
                            <a:avLst/>
                            <a:gdLst/>
                            <a:ahLst/>
                            <a:cxnLst/>
                            <a:rect l="l" t="t" r="r" b="b"/>
                            <a:pathLst>
                              <a:path w="177800" h="5080">
                                <a:moveTo>
                                  <a:pt x="177571" y="4622"/>
                                </a:moveTo>
                                <a:lnTo>
                                  <a:pt x="0" y="4622"/>
                                </a:lnTo>
                                <a:lnTo>
                                  <a:pt x="0" y="0"/>
                                </a:lnTo>
                                <a:lnTo>
                                  <a:pt x="177571" y="0"/>
                                </a:lnTo>
                                <a:lnTo>
                                  <a:pt x="177571" y="4622"/>
                                </a:lnTo>
                                <a:close/>
                              </a:path>
                            </a:pathLst>
                          </a:custGeom>
                          <a:solidFill>
                            <a:srgbClr val="808080"/>
                          </a:solidFill>
                        </wps:spPr>
                        <wps:bodyPr wrap="square" lIns="0" tIns="0" rIns="0" bIns="0" rtlCol="0">
                          <a:noAutofit/>
                        </wps:bodyPr>
                      </wps:wsp>
                      <wps:wsp>
                        <wps:cNvPr id="291" name="Graphic 291"/>
                        <wps:cNvSpPr/>
                        <wps:spPr>
                          <a:xfrm>
                            <a:off x="940320" y="2930417"/>
                            <a:ext cx="181610" cy="5080"/>
                          </a:xfrm>
                          <a:custGeom>
                            <a:avLst/>
                            <a:gdLst/>
                            <a:ahLst/>
                            <a:cxnLst/>
                            <a:rect l="l" t="t" r="r" b="b"/>
                            <a:pathLst>
                              <a:path w="181610" h="5080">
                                <a:moveTo>
                                  <a:pt x="181610" y="4622"/>
                                </a:moveTo>
                                <a:lnTo>
                                  <a:pt x="0" y="4622"/>
                                </a:lnTo>
                                <a:lnTo>
                                  <a:pt x="0" y="0"/>
                                </a:lnTo>
                                <a:lnTo>
                                  <a:pt x="181610" y="0"/>
                                </a:lnTo>
                                <a:lnTo>
                                  <a:pt x="181610" y="4622"/>
                                </a:lnTo>
                                <a:close/>
                              </a:path>
                            </a:pathLst>
                          </a:custGeom>
                          <a:solidFill>
                            <a:srgbClr val="FFFFFF"/>
                          </a:solidFill>
                        </wps:spPr>
                        <wps:bodyPr wrap="square" lIns="0" tIns="0" rIns="0" bIns="0" rtlCol="0">
                          <a:noAutofit/>
                        </wps:bodyPr>
                      </wps:wsp>
                      <wps:wsp>
                        <wps:cNvPr id="292" name="Graphic 292"/>
                        <wps:cNvSpPr/>
                        <wps:spPr>
                          <a:xfrm>
                            <a:off x="940320" y="2935039"/>
                            <a:ext cx="186055" cy="5080"/>
                          </a:xfrm>
                          <a:custGeom>
                            <a:avLst/>
                            <a:gdLst/>
                            <a:ahLst/>
                            <a:cxnLst/>
                            <a:rect l="l" t="t" r="r" b="b"/>
                            <a:pathLst>
                              <a:path w="186055" h="5080">
                                <a:moveTo>
                                  <a:pt x="185648" y="4622"/>
                                </a:moveTo>
                                <a:lnTo>
                                  <a:pt x="0" y="4622"/>
                                </a:lnTo>
                                <a:lnTo>
                                  <a:pt x="0" y="0"/>
                                </a:lnTo>
                                <a:lnTo>
                                  <a:pt x="185648" y="0"/>
                                </a:lnTo>
                                <a:lnTo>
                                  <a:pt x="185648" y="4622"/>
                                </a:lnTo>
                                <a:close/>
                              </a:path>
                            </a:pathLst>
                          </a:custGeom>
                          <a:solidFill>
                            <a:srgbClr val="D3D0C7"/>
                          </a:solidFill>
                        </wps:spPr>
                        <wps:bodyPr wrap="square" lIns="0" tIns="0" rIns="0" bIns="0" rtlCol="0">
                          <a:noAutofit/>
                        </wps:bodyPr>
                      </wps:wsp>
                      <wps:wsp>
                        <wps:cNvPr id="293" name="Graphic 293"/>
                        <wps:cNvSpPr/>
                        <wps:spPr>
                          <a:xfrm>
                            <a:off x="940320" y="2939662"/>
                            <a:ext cx="189865" cy="5080"/>
                          </a:xfrm>
                          <a:custGeom>
                            <a:avLst/>
                            <a:gdLst/>
                            <a:ahLst/>
                            <a:cxnLst/>
                            <a:rect l="l" t="t" r="r" b="b"/>
                            <a:pathLst>
                              <a:path w="189865" h="5080">
                                <a:moveTo>
                                  <a:pt x="189674" y="4622"/>
                                </a:moveTo>
                                <a:lnTo>
                                  <a:pt x="0" y="4622"/>
                                </a:lnTo>
                                <a:lnTo>
                                  <a:pt x="0" y="0"/>
                                </a:lnTo>
                                <a:lnTo>
                                  <a:pt x="189674" y="0"/>
                                </a:lnTo>
                                <a:lnTo>
                                  <a:pt x="189674" y="4622"/>
                                </a:lnTo>
                                <a:close/>
                              </a:path>
                            </a:pathLst>
                          </a:custGeom>
                          <a:solidFill>
                            <a:srgbClr val="808080"/>
                          </a:solidFill>
                        </wps:spPr>
                        <wps:bodyPr wrap="square" lIns="0" tIns="0" rIns="0" bIns="0" rtlCol="0">
                          <a:noAutofit/>
                        </wps:bodyPr>
                      </wps:wsp>
                      <wps:wsp>
                        <wps:cNvPr id="294" name="Graphic 294"/>
                        <wps:cNvSpPr/>
                        <wps:spPr>
                          <a:xfrm>
                            <a:off x="940320" y="2944272"/>
                            <a:ext cx="194310" cy="5080"/>
                          </a:xfrm>
                          <a:custGeom>
                            <a:avLst/>
                            <a:gdLst/>
                            <a:ahLst/>
                            <a:cxnLst/>
                            <a:rect l="l" t="t" r="r" b="b"/>
                            <a:pathLst>
                              <a:path w="194310" h="5080">
                                <a:moveTo>
                                  <a:pt x="193713" y="4622"/>
                                </a:moveTo>
                                <a:lnTo>
                                  <a:pt x="0" y="4622"/>
                                </a:lnTo>
                                <a:lnTo>
                                  <a:pt x="0" y="0"/>
                                </a:lnTo>
                                <a:lnTo>
                                  <a:pt x="193713" y="0"/>
                                </a:lnTo>
                                <a:lnTo>
                                  <a:pt x="193713" y="4622"/>
                                </a:lnTo>
                                <a:close/>
                              </a:path>
                            </a:pathLst>
                          </a:custGeom>
                          <a:solidFill>
                            <a:srgbClr val="000000"/>
                          </a:solidFill>
                        </wps:spPr>
                        <wps:bodyPr wrap="square" lIns="0" tIns="0" rIns="0" bIns="0" rtlCol="0">
                          <a:noAutofit/>
                        </wps:bodyPr>
                      </wps:wsp>
                      <wps:wsp>
                        <wps:cNvPr id="295" name="Graphic 295"/>
                        <wps:cNvSpPr/>
                        <wps:spPr>
                          <a:xfrm>
                            <a:off x="2401252" y="86586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96" name="Graphic 296"/>
                        <wps:cNvSpPr/>
                        <wps:spPr>
                          <a:xfrm>
                            <a:off x="2405291" y="86586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97" name="Graphic 297"/>
                        <wps:cNvSpPr/>
                        <wps:spPr>
                          <a:xfrm>
                            <a:off x="940320" y="293041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98" name="Graphic 298"/>
                        <wps:cNvSpPr/>
                        <wps:spPr>
                          <a:xfrm>
                            <a:off x="936282" y="293041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99" name="Graphic 299"/>
                        <wps:cNvSpPr/>
                        <wps:spPr>
                          <a:xfrm>
                            <a:off x="871715" y="2921184"/>
                            <a:ext cx="32384" cy="27940"/>
                          </a:xfrm>
                          <a:custGeom>
                            <a:avLst/>
                            <a:gdLst/>
                            <a:ahLst/>
                            <a:cxnLst/>
                            <a:rect l="l" t="t" r="r" b="b"/>
                            <a:pathLst>
                              <a:path w="32384" h="27940">
                                <a:moveTo>
                                  <a:pt x="16141" y="27711"/>
                                </a:moveTo>
                                <a:lnTo>
                                  <a:pt x="7226" y="27711"/>
                                </a:lnTo>
                                <a:lnTo>
                                  <a:pt x="0" y="21513"/>
                                </a:lnTo>
                                <a:lnTo>
                                  <a:pt x="0" y="13855"/>
                                </a:lnTo>
                                <a:lnTo>
                                  <a:pt x="0" y="6197"/>
                                </a:lnTo>
                                <a:lnTo>
                                  <a:pt x="7226" y="0"/>
                                </a:lnTo>
                                <a:lnTo>
                                  <a:pt x="16141" y="0"/>
                                </a:lnTo>
                                <a:lnTo>
                                  <a:pt x="25057" y="0"/>
                                </a:lnTo>
                                <a:lnTo>
                                  <a:pt x="32283" y="6197"/>
                                </a:lnTo>
                                <a:lnTo>
                                  <a:pt x="32283" y="13855"/>
                                </a:lnTo>
                                <a:lnTo>
                                  <a:pt x="32283" y="21513"/>
                                </a:lnTo>
                                <a:lnTo>
                                  <a:pt x="25057" y="27711"/>
                                </a:lnTo>
                                <a:lnTo>
                                  <a:pt x="16141" y="27711"/>
                                </a:lnTo>
                              </a:path>
                            </a:pathLst>
                          </a:custGeom>
                          <a:ln w="4330">
                            <a:solidFill>
                              <a:srgbClr val="000000"/>
                            </a:solidFill>
                            <a:prstDash val="solid"/>
                          </a:ln>
                        </wps:spPr>
                        <wps:bodyPr wrap="square" lIns="0" tIns="0" rIns="0" bIns="0" rtlCol="0">
                          <a:noAutofit/>
                        </wps:bodyPr>
                      </wps:wsp>
                      <wps:wsp>
                        <wps:cNvPr id="300" name="Graphic 300"/>
                        <wps:cNvSpPr/>
                        <wps:spPr>
                          <a:xfrm>
                            <a:off x="903998" y="2925806"/>
                            <a:ext cx="28575" cy="19050"/>
                          </a:xfrm>
                          <a:custGeom>
                            <a:avLst/>
                            <a:gdLst/>
                            <a:ahLst/>
                            <a:cxnLst/>
                            <a:rect l="l" t="t" r="r" b="b"/>
                            <a:pathLst>
                              <a:path w="28575" h="19050">
                                <a:moveTo>
                                  <a:pt x="14122" y="18465"/>
                                </a:moveTo>
                                <a:lnTo>
                                  <a:pt x="6324" y="18465"/>
                                </a:lnTo>
                                <a:lnTo>
                                  <a:pt x="0" y="14338"/>
                                </a:lnTo>
                                <a:lnTo>
                                  <a:pt x="0" y="9232"/>
                                </a:lnTo>
                                <a:lnTo>
                                  <a:pt x="0" y="4127"/>
                                </a:lnTo>
                                <a:lnTo>
                                  <a:pt x="6324" y="0"/>
                                </a:lnTo>
                                <a:lnTo>
                                  <a:pt x="14122" y="0"/>
                                </a:lnTo>
                                <a:lnTo>
                                  <a:pt x="21932" y="0"/>
                                </a:lnTo>
                                <a:lnTo>
                                  <a:pt x="28257" y="4127"/>
                                </a:lnTo>
                                <a:lnTo>
                                  <a:pt x="28257" y="9232"/>
                                </a:lnTo>
                                <a:lnTo>
                                  <a:pt x="28257" y="14338"/>
                                </a:lnTo>
                                <a:lnTo>
                                  <a:pt x="21932" y="18465"/>
                                </a:lnTo>
                                <a:lnTo>
                                  <a:pt x="14122" y="18465"/>
                                </a:lnTo>
                              </a:path>
                            </a:pathLst>
                          </a:custGeom>
                          <a:ln w="4330">
                            <a:solidFill>
                              <a:srgbClr val="FFFFFF"/>
                            </a:solidFill>
                            <a:prstDash val="solid"/>
                          </a:ln>
                        </wps:spPr>
                        <wps:bodyPr wrap="square" lIns="0" tIns="0" rIns="0" bIns="0" rtlCol="0">
                          <a:noAutofit/>
                        </wps:bodyPr>
                      </wps:wsp>
                      <wps:wsp>
                        <wps:cNvPr id="301" name="Graphic 301"/>
                        <wps:cNvSpPr/>
                        <wps:spPr>
                          <a:xfrm>
                            <a:off x="903998" y="2921184"/>
                            <a:ext cx="28575" cy="27940"/>
                          </a:xfrm>
                          <a:custGeom>
                            <a:avLst/>
                            <a:gdLst/>
                            <a:ahLst/>
                            <a:cxnLst/>
                            <a:rect l="l" t="t" r="r" b="b"/>
                            <a:pathLst>
                              <a:path w="28575" h="27940">
                                <a:moveTo>
                                  <a:pt x="14122" y="27711"/>
                                </a:moveTo>
                                <a:lnTo>
                                  <a:pt x="6324" y="27711"/>
                                </a:lnTo>
                                <a:lnTo>
                                  <a:pt x="0" y="21513"/>
                                </a:lnTo>
                                <a:lnTo>
                                  <a:pt x="0" y="13855"/>
                                </a:lnTo>
                                <a:lnTo>
                                  <a:pt x="0" y="6197"/>
                                </a:lnTo>
                                <a:lnTo>
                                  <a:pt x="6324" y="0"/>
                                </a:lnTo>
                                <a:lnTo>
                                  <a:pt x="14122" y="0"/>
                                </a:lnTo>
                                <a:lnTo>
                                  <a:pt x="21932" y="0"/>
                                </a:lnTo>
                                <a:lnTo>
                                  <a:pt x="28257" y="6197"/>
                                </a:lnTo>
                                <a:lnTo>
                                  <a:pt x="28257" y="13855"/>
                                </a:lnTo>
                                <a:lnTo>
                                  <a:pt x="28257" y="21513"/>
                                </a:lnTo>
                                <a:lnTo>
                                  <a:pt x="21932" y="27711"/>
                                </a:lnTo>
                                <a:lnTo>
                                  <a:pt x="14122" y="27711"/>
                                </a:lnTo>
                              </a:path>
                            </a:pathLst>
                          </a:custGeom>
                          <a:ln w="4330">
                            <a:solidFill>
                              <a:srgbClr val="000000"/>
                            </a:solidFill>
                            <a:prstDash val="solid"/>
                          </a:ln>
                        </wps:spPr>
                        <wps:bodyPr wrap="square" lIns="0" tIns="0" rIns="0" bIns="0" rtlCol="0">
                          <a:noAutofit/>
                        </wps:bodyPr>
                      </wps:wsp>
                      <wps:wsp>
                        <wps:cNvPr id="302" name="Graphic 302"/>
                        <wps:cNvSpPr/>
                        <wps:spPr>
                          <a:xfrm>
                            <a:off x="2409317" y="852011"/>
                            <a:ext cx="60960" cy="37465"/>
                          </a:xfrm>
                          <a:custGeom>
                            <a:avLst/>
                            <a:gdLst/>
                            <a:ahLst/>
                            <a:cxnLst/>
                            <a:rect l="l" t="t" r="r" b="b"/>
                            <a:pathLst>
                              <a:path w="60960" h="37465">
                                <a:moveTo>
                                  <a:pt x="20180" y="36944"/>
                                </a:moveTo>
                                <a:lnTo>
                                  <a:pt x="8077" y="36944"/>
                                </a:lnTo>
                                <a:lnTo>
                                  <a:pt x="0" y="27711"/>
                                </a:lnTo>
                                <a:lnTo>
                                  <a:pt x="0" y="9232"/>
                                </a:lnTo>
                                <a:lnTo>
                                  <a:pt x="8077" y="0"/>
                                </a:lnTo>
                                <a:lnTo>
                                  <a:pt x="20180" y="0"/>
                                </a:lnTo>
                                <a:lnTo>
                                  <a:pt x="32296" y="13855"/>
                                </a:lnTo>
                                <a:lnTo>
                                  <a:pt x="56502" y="13855"/>
                                </a:lnTo>
                                <a:lnTo>
                                  <a:pt x="60540" y="18478"/>
                                </a:lnTo>
                                <a:lnTo>
                                  <a:pt x="48437" y="32334"/>
                                </a:lnTo>
                                <a:lnTo>
                                  <a:pt x="44399" y="23088"/>
                                </a:lnTo>
                                <a:lnTo>
                                  <a:pt x="40360" y="32334"/>
                                </a:lnTo>
                                <a:lnTo>
                                  <a:pt x="32296" y="23088"/>
                                </a:lnTo>
                                <a:lnTo>
                                  <a:pt x="20180" y="36944"/>
                                </a:lnTo>
                                <a:close/>
                              </a:path>
                            </a:pathLst>
                          </a:custGeom>
                          <a:solidFill>
                            <a:srgbClr val="FFFF00"/>
                          </a:solidFill>
                        </wps:spPr>
                        <wps:bodyPr wrap="square" lIns="0" tIns="0" rIns="0" bIns="0" rtlCol="0">
                          <a:noAutofit/>
                        </wps:bodyPr>
                      </wps:wsp>
                      <wps:wsp>
                        <wps:cNvPr id="303" name="Graphic 303"/>
                        <wps:cNvSpPr/>
                        <wps:spPr>
                          <a:xfrm>
                            <a:off x="2409317" y="852011"/>
                            <a:ext cx="60960" cy="37465"/>
                          </a:xfrm>
                          <a:custGeom>
                            <a:avLst/>
                            <a:gdLst/>
                            <a:ahLst/>
                            <a:cxnLst/>
                            <a:rect l="l" t="t" r="r" b="b"/>
                            <a:pathLst>
                              <a:path w="60960" h="37465">
                                <a:moveTo>
                                  <a:pt x="60540" y="18478"/>
                                </a:moveTo>
                                <a:lnTo>
                                  <a:pt x="56502" y="13855"/>
                                </a:lnTo>
                                <a:lnTo>
                                  <a:pt x="32296" y="13855"/>
                                </a:lnTo>
                                <a:lnTo>
                                  <a:pt x="20180" y="0"/>
                                </a:lnTo>
                                <a:lnTo>
                                  <a:pt x="8077" y="0"/>
                                </a:lnTo>
                                <a:lnTo>
                                  <a:pt x="0" y="9232"/>
                                </a:lnTo>
                                <a:lnTo>
                                  <a:pt x="0" y="27711"/>
                                </a:lnTo>
                                <a:lnTo>
                                  <a:pt x="8077" y="36944"/>
                                </a:lnTo>
                                <a:lnTo>
                                  <a:pt x="20180" y="36944"/>
                                </a:lnTo>
                                <a:lnTo>
                                  <a:pt x="32296" y="23088"/>
                                </a:lnTo>
                                <a:lnTo>
                                  <a:pt x="40360" y="32334"/>
                                </a:lnTo>
                                <a:lnTo>
                                  <a:pt x="44399" y="23088"/>
                                </a:lnTo>
                                <a:lnTo>
                                  <a:pt x="48437" y="32334"/>
                                </a:lnTo>
                                <a:lnTo>
                                  <a:pt x="60540" y="18478"/>
                                </a:lnTo>
                              </a:path>
                            </a:pathLst>
                          </a:custGeom>
                          <a:ln w="4330">
                            <a:solidFill>
                              <a:srgbClr val="000000"/>
                            </a:solidFill>
                            <a:prstDash val="solid"/>
                          </a:ln>
                        </wps:spPr>
                        <wps:bodyPr wrap="square" lIns="0" tIns="0" rIns="0" bIns="0" rtlCol="0">
                          <a:noAutofit/>
                        </wps:bodyPr>
                      </wps:wsp>
                      <wps:wsp>
                        <wps:cNvPr id="304" name="Graphic 304"/>
                        <wps:cNvSpPr/>
                        <wps:spPr>
                          <a:xfrm>
                            <a:off x="2417394" y="865866"/>
                            <a:ext cx="12700" cy="9525"/>
                          </a:xfrm>
                          <a:custGeom>
                            <a:avLst/>
                            <a:gdLst/>
                            <a:ahLst/>
                            <a:cxnLst/>
                            <a:rect l="l" t="t" r="r" b="b"/>
                            <a:pathLst>
                              <a:path w="12700" h="9525">
                                <a:moveTo>
                                  <a:pt x="9398" y="9232"/>
                                </a:moveTo>
                                <a:lnTo>
                                  <a:pt x="2705" y="9232"/>
                                </a:lnTo>
                                <a:lnTo>
                                  <a:pt x="0" y="7162"/>
                                </a:lnTo>
                                <a:lnTo>
                                  <a:pt x="0" y="2070"/>
                                </a:lnTo>
                                <a:lnTo>
                                  <a:pt x="2705" y="0"/>
                                </a:lnTo>
                                <a:lnTo>
                                  <a:pt x="6057" y="0"/>
                                </a:lnTo>
                                <a:lnTo>
                                  <a:pt x="9398" y="0"/>
                                </a:lnTo>
                                <a:lnTo>
                                  <a:pt x="12103" y="2070"/>
                                </a:lnTo>
                                <a:lnTo>
                                  <a:pt x="12103" y="7162"/>
                                </a:lnTo>
                                <a:lnTo>
                                  <a:pt x="9398" y="9232"/>
                                </a:lnTo>
                                <a:close/>
                              </a:path>
                            </a:pathLst>
                          </a:custGeom>
                          <a:solidFill>
                            <a:srgbClr val="000000"/>
                          </a:solidFill>
                        </wps:spPr>
                        <wps:bodyPr wrap="square" lIns="0" tIns="0" rIns="0" bIns="0" rtlCol="0">
                          <a:noAutofit/>
                        </wps:bodyPr>
                      </wps:wsp>
                      <wps:wsp>
                        <wps:cNvPr id="305" name="Graphic 305"/>
                        <wps:cNvSpPr/>
                        <wps:spPr>
                          <a:xfrm>
                            <a:off x="1142111" y="2039016"/>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808080"/>
                          </a:solidFill>
                        </wps:spPr>
                        <wps:bodyPr wrap="square" lIns="0" tIns="0" rIns="0" bIns="0" rtlCol="0">
                          <a:noAutofit/>
                        </wps:bodyPr>
                      </wps:wsp>
                      <wps:wsp>
                        <wps:cNvPr id="306" name="Graphic 306"/>
                        <wps:cNvSpPr/>
                        <wps:spPr>
                          <a:xfrm>
                            <a:off x="1142111" y="2048249"/>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D3D0C7"/>
                          </a:solidFill>
                        </wps:spPr>
                        <wps:bodyPr wrap="square" lIns="0" tIns="0" rIns="0" bIns="0" rtlCol="0">
                          <a:noAutofit/>
                        </wps:bodyPr>
                      </wps:wsp>
                      <wps:wsp>
                        <wps:cNvPr id="307" name="Graphic 307"/>
                        <wps:cNvSpPr/>
                        <wps:spPr>
                          <a:xfrm>
                            <a:off x="1142111" y="2052872"/>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808080"/>
                          </a:solidFill>
                        </wps:spPr>
                        <wps:bodyPr wrap="square" lIns="0" tIns="0" rIns="0" bIns="0" rtlCol="0">
                          <a:noAutofit/>
                        </wps:bodyPr>
                      </wps:wsp>
                      <wps:wsp>
                        <wps:cNvPr id="308" name="Graphic 308"/>
                        <wps:cNvSpPr/>
                        <wps:spPr>
                          <a:xfrm>
                            <a:off x="1142111" y="2057482"/>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000000"/>
                          </a:solidFill>
                        </wps:spPr>
                        <wps:bodyPr wrap="square" lIns="0" tIns="0" rIns="0" bIns="0" rtlCol="0">
                          <a:noAutofit/>
                        </wps:bodyPr>
                      </wps:wsp>
                      <wps:wsp>
                        <wps:cNvPr id="309" name="Graphic 309"/>
                        <wps:cNvSpPr/>
                        <wps:spPr>
                          <a:xfrm>
                            <a:off x="1138072" y="2039016"/>
                            <a:ext cx="4445" cy="988694"/>
                          </a:xfrm>
                          <a:custGeom>
                            <a:avLst/>
                            <a:gdLst/>
                            <a:ahLst/>
                            <a:cxnLst/>
                            <a:rect l="l" t="t" r="r" b="b"/>
                            <a:pathLst>
                              <a:path w="4445" h="988694">
                                <a:moveTo>
                                  <a:pt x="4038" y="988402"/>
                                </a:moveTo>
                                <a:lnTo>
                                  <a:pt x="0" y="988402"/>
                                </a:lnTo>
                                <a:lnTo>
                                  <a:pt x="0" y="0"/>
                                </a:lnTo>
                                <a:lnTo>
                                  <a:pt x="4038" y="0"/>
                                </a:lnTo>
                                <a:lnTo>
                                  <a:pt x="4038" y="988402"/>
                                </a:lnTo>
                                <a:close/>
                              </a:path>
                            </a:pathLst>
                          </a:custGeom>
                          <a:solidFill>
                            <a:srgbClr val="808080"/>
                          </a:solidFill>
                        </wps:spPr>
                        <wps:bodyPr wrap="square" lIns="0" tIns="0" rIns="0" bIns="0" rtlCol="0">
                          <a:noAutofit/>
                        </wps:bodyPr>
                      </wps:wsp>
                      <wps:wsp>
                        <wps:cNvPr id="310" name="Graphic 310"/>
                        <wps:cNvSpPr/>
                        <wps:spPr>
                          <a:xfrm>
                            <a:off x="1142111" y="2043626"/>
                            <a:ext cx="4445" cy="984250"/>
                          </a:xfrm>
                          <a:custGeom>
                            <a:avLst/>
                            <a:gdLst/>
                            <a:ahLst/>
                            <a:cxnLst/>
                            <a:rect l="l" t="t" r="r" b="b"/>
                            <a:pathLst>
                              <a:path w="4445" h="984250">
                                <a:moveTo>
                                  <a:pt x="4038" y="983780"/>
                                </a:moveTo>
                                <a:lnTo>
                                  <a:pt x="0" y="983780"/>
                                </a:lnTo>
                                <a:lnTo>
                                  <a:pt x="0" y="0"/>
                                </a:lnTo>
                                <a:lnTo>
                                  <a:pt x="4038" y="0"/>
                                </a:lnTo>
                                <a:lnTo>
                                  <a:pt x="4038" y="983780"/>
                                </a:lnTo>
                                <a:close/>
                              </a:path>
                            </a:pathLst>
                          </a:custGeom>
                          <a:solidFill>
                            <a:srgbClr val="FFFFFF"/>
                          </a:solidFill>
                        </wps:spPr>
                        <wps:bodyPr wrap="square" lIns="0" tIns="0" rIns="0" bIns="0" rtlCol="0">
                          <a:noAutofit/>
                        </wps:bodyPr>
                      </wps:wsp>
                      <wps:wsp>
                        <wps:cNvPr id="311" name="Graphic 311"/>
                        <wps:cNvSpPr/>
                        <wps:spPr>
                          <a:xfrm>
                            <a:off x="1146149" y="2048249"/>
                            <a:ext cx="4445" cy="979169"/>
                          </a:xfrm>
                          <a:custGeom>
                            <a:avLst/>
                            <a:gdLst/>
                            <a:ahLst/>
                            <a:cxnLst/>
                            <a:rect l="l" t="t" r="r" b="b"/>
                            <a:pathLst>
                              <a:path w="4445" h="979169">
                                <a:moveTo>
                                  <a:pt x="4038" y="979157"/>
                                </a:moveTo>
                                <a:lnTo>
                                  <a:pt x="0" y="979157"/>
                                </a:lnTo>
                                <a:lnTo>
                                  <a:pt x="0" y="0"/>
                                </a:lnTo>
                                <a:lnTo>
                                  <a:pt x="4038" y="0"/>
                                </a:lnTo>
                                <a:lnTo>
                                  <a:pt x="4038" y="979157"/>
                                </a:lnTo>
                                <a:close/>
                              </a:path>
                            </a:pathLst>
                          </a:custGeom>
                          <a:solidFill>
                            <a:srgbClr val="D3D0C7"/>
                          </a:solidFill>
                        </wps:spPr>
                        <wps:bodyPr wrap="square" lIns="0" tIns="0" rIns="0" bIns="0" rtlCol="0">
                          <a:noAutofit/>
                        </wps:bodyPr>
                      </wps:wsp>
                      <wps:wsp>
                        <wps:cNvPr id="312" name="Graphic 312"/>
                        <wps:cNvSpPr/>
                        <wps:spPr>
                          <a:xfrm>
                            <a:off x="1150175" y="2052872"/>
                            <a:ext cx="4445" cy="974725"/>
                          </a:xfrm>
                          <a:custGeom>
                            <a:avLst/>
                            <a:gdLst/>
                            <a:ahLst/>
                            <a:cxnLst/>
                            <a:rect l="l" t="t" r="r" b="b"/>
                            <a:pathLst>
                              <a:path w="4445" h="974725">
                                <a:moveTo>
                                  <a:pt x="4038" y="974547"/>
                                </a:moveTo>
                                <a:lnTo>
                                  <a:pt x="0" y="974547"/>
                                </a:lnTo>
                                <a:lnTo>
                                  <a:pt x="0" y="0"/>
                                </a:lnTo>
                                <a:lnTo>
                                  <a:pt x="4038" y="0"/>
                                </a:lnTo>
                                <a:lnTo>
                                  <a:pt x="4038" y="974547"/>
                                </a:lnTo>
                                <a:close/>
                              </a:path>
                            </a:pathLst>
                          </a:custGeom>
                          <a:solidFill>
                            <a:srgbClr val="808080"/>
                          </a:solidFill>
                        </wps:spPr>
                        <wps:bodyPr wrap="square" lIns="0" tIns="0" rIns="0" bIns="0" rtlCol="0">
                          <a:noAutofit/>
                        </wps:bodyPr>
                      </wps:wsp>
                      <wps:wsp>
                        <wps:cNvPr id="313" name="Graphic 313"/>
                        <wps:cNvSpPr/>
                        <wps:spPr>
                          <a:xfrm>
                            <a:off x="1154214" y="2057482"/>
                            <a:ext cx="4445" cy="970280"/>
                          </a:xfrm>
                          <a:custGeom>
                            <a:avLst/>
                            <a:gdLst/>
                            <a:ahLst/>
                            <a:cxnLst/>
                            <a:rect l="l" t="t" r="r" b="b"/>
                            <a:pathLst>
                              <a:path w="4445" h="970280">
                                <a:moveTo>
                                  <a:pt x="4038" y="969924"/>
                                </a:moveTo>
                                <a:lnTo>
                                  <a:pt x="0" y="969924"/>
                                </a:lnTo>
                                <a:lnTo>
                                  <a:pt x="0" y="0"/>
                                </a:lnTo>
                                <a:lnTo>
                                  <a:pt x="4038" y="0"/>
                                </a:lnTo>
                                <a:lnTo>
                                  <a:pt x="4038" y="969924"/>
                                </a:lnTo>
                                <a:close/>
                              </a:path>
                            </a:pathLst>
                          </a:custGeom>
                          <a:solidFill>
                            <a:srgbClr val="000000"/>
                          </a:solidFill>
                        </wps:spPr>
                        <wps:bodyPr wrap="square" lIns="0" tIns="0" rIns="0" bIns="0" rtlCol="0">
                          <a:noAutofit/>
                        </wps:bodyPr>
                      </wps:wsp>
                      <wps:wsp>
                        <wps:cNvPr id="314" name="Graphic 314"/>
                        <wps:cNvSpPr/>
                        <wps:spPr>
                          <a:xfrm>
                            <a:off x="940320" y="3008941"/>
                            <a:ext cx="201930" cy="5080"/>
                          </a:xfrm>
                          <a:custGeom>
                            <a:avLst/>
                            <a:gdLst/>
                            <a:ahLst/>
                            <a:cxnLst/>
                            <a:rect l="l" t="t" r="r" b="b"/>
                            <a:pathLst>
                              <a:path w="201930" h="5080">
                                <a:moveTo>
                                  <a:pt x="201790" y="4622"/>
                                </a:moveTo>
                                <a:lnTo>
                                  <a:pt x="0" y="4622"/>
                                </a:lnTo>
                                <a:lnTo>
                                  <a:pt x="0" y="0"/>
                                </a:lnTo>
                                <a:lnTo>
                                  <a:pt x="201790" y="0"/>
                                </a:lnTo>
                                <a:lnTo>
                                  <a:pt x="201790" y="4622"/>
                                </a:lnTo>
                                <a:close/>
                              </a:path>
                            </a:pathLst>
                          </a:custGeom>
                          <a:solidFill>
                            <a:srgbClr val="808080"/>
                          </a:solidFill>
                        </wps:spPr>
                        <wps:bodyPr wrap="square" lIns="0" tIns="0" rIns="0" bIns="0" rtlCol="0">
                          <a:noAutofit/>
                        </wps:bodyPr>
                      </wps:wsp>
                      <wps:wsp>
                        <wps:cNvPr id="315" name="Graphic 315"/>
                        <wps:cNvSpPr/>
                        <wps:spPr>
                          <a:xfrm>
                            <a:off x="940320" y="3013551"/>
                            <a:ext cx="206375" cy="5080"/>
                          </a:xfrm>
                          <a:custGeom>
                            <a:avLst/>
                            <a:gdLst/>
                            <a:ahLst/>
                            <a:cxnLst/>
                            <a:rect l="l" t="t" r="r" b="b"/>
                            <a:pathLst>
                              <a:path w="206375" h="5080">
                                <a:moveTo>
                                  <a:pt x="205816" y="4622"/>
                                </a:moveTo>
                                <a:lnTo>
                                  <a:pt x="0" y="4622"/>
                                </a:lnTo>
                                <a:lnTo>
                                  <a:pt x="0" y="0"/>
                                </a:lnTo>
                                <a:lnTo>
                                  <a:pt x="205816" y="0"/>
                                </a:lnTo>
                                <a:lnTo>
                                  <a:pt x="205816" y="4622"/>
                                </a:lnTo>
                                <a:close/>
                              </a:path>
                            </a:pathLst>
                          </a:custGeom>
                          <a:solidFill>
                            <a:srgbClr val="FFFFFF"/>
                          </a:solidFill>
                        </wps:spPr>
                        <wps:bodyPr wrap="square" lIns="0" tIns="0" rIns="0" bIns="0" rtlCol="0">
                          <a:noAutofit/>
                        </wps:bodyPr>
                      </wps:wsp>
                      <wps:wsp>
                        <wps:cNvPr id="316" name="Graphic 316"/>
                        <wps:cNvSpPr/>
                        <wps:spPr>
                          <a:xfrm>
                            <a:off x="940320" y="3018174"/>
                            <a:ext cx="210185" cy="5080"/>
                          </a:xfrm>
                          <a:custGeom>
                            <a:avLst/>
                            <a:gdLst/>
                            <a:ahLst/>
                            <a:cxnLst/>
                            <a:rect l="l" t="t" r="r" b="b"/>
                            <a:pathLst>
                              <a:path w="210185" h="5080">
                                <a:moveTo>
                                  <a:pt x="209854" y="4622"/>
                                </a:moveTo>
                                <a:lnTo>
                                  <a:pt x="0" y="4622"/>
                                </a:lnTo>
                                <a:lnTo>
                                  <a:pt x="0" y="0"/>
                                </a:lnTo>
                                <a:lnTo>
                                  <a:pt x="209854" y="0"/>
                                </a:lnTo>
                                <a:lnTo>
                                  <a:pt x="209854" y="4622"/>
                                </a:lnTo>
                                <a:close/>
                              </a:path>
                            </a:pathLst>
                          </a:custGeom>
                          <a:solidFill>
                            <a:srgbClr val="D3D0C7"/>
                          </a:solidFill>
                        </wps:spPr>
                        <wps:bodyPr wrap="square" lIns="0" tIns="0" rIns="0" bIns="0" rtlCol="0">
                          <a:noAutofit/>
                        </wps:bodyPr>
                      </wps:wsp>
                      <wps:wsp>
                        <wps:cNvPr id="317" name="Graphic 317"/>
                        <wps:cNvSpPr/>
                        <wps:spPr>
                          <a:xfrm>
                            <a:off x="940320" y="3022796"/>
                            <a:ext cx="213995" cy="5080"/>
                          </a:xfrm>
                          <a:custGeom>
                            <a:avLst/>
                            <a:gdLst/>
                            <a:ahLst/>
                            <a:cxnLst/>
                            <a:rect l="l" t="t" r="r" b="b"/>
                            <a:pathLst>
                              <a:path w="213995" h="5080">
                                <a:moveTo>
                                  <a:pt x="213893" y="4622"/>
                                </a:moveTo>
                                <a:lnTo>
                                  <a:pt x="0" y="4622"/>
                                </a:lnTo>
                                <a:lnTo>
                                  <a:pt x="0" y="0"/>
                                </a:lnTo>
                                <a:lnTo>
                                  <a:pt x="213893" y="0"/>
                                </a:lnTo>
                                <a:lnTo>
                                  <a:pt x="213893" y="4622"/>
                                </a:lnTo>
                                <a:close/>
                              </a:path>
                            </a:pathLst>
                          </a:custGeom>
                          <a:solidFill>
                            <a:srgbClr val="808080"/>
                          </a:solidFill>
                        </wps:spPr>
                        <wps:bodyPr wrap="square" lIns="0" tIns="0" rIns="0" bIns="0" rtlCol="0">
                          <a:noAutofit/>
                        </wps:bodyPr>
                      </wps:wsp>
                      <wps:wsp>
                        <wps:cNvPr id="318" name="Graphic 318"/>
                        <wps:cNvSpPr/>
                        <wps:spPr>
                          <a:xfrm>
                            <a:off x="940320" y="3027419"/>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000000"/>
                          </a:solidFill>
                        </wps:spPr>
                        <wps:bodyPr wrap="square" lIns="0" tIns="0" rIns="0" bIns="0" rtlCol="0">
                          <a:noAutofit/>
                        </wps:bodyPr>
                      </wps:wsp>
                      <wps:wsp>
                        <wps:cNvPr id="319" name="Graphic 319"/>
                        <wps:cNvSpPr/>
                        <wps:spPr>
                          <a:xfrm>
                            <a:off x="2401252" y="204362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20" name="Graphic 320"/>
                        <wps:cNvSpPr/>
                        <wps:spPr>
                          <a:xfrm>
                            <a:off x="2405291" y="204362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21" name="Graphic 321"/>
                        <wps:cNvSpPr/>
                        <wps:spPr>
                          <a:xfrm>
                            <a:off x="940320" y="3013551"/>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22" name="Graphic 322"/>
                        <wps:cNvSpPr/>
                        <wps:spPr>
                          <a:xfrm>
                            <a:off x="936282" y="3013551"/>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23" name="Graphic 323"/>
                        <wps:cNvSpPr/>
                        <wps:spPr>
                          <a:xfrm>
                            <a:off x="871715" y="3004318"/>
                            <a:ext cx="32384" cy="27940"/>
                          </a:xfrm>
                          <a:custGeom>
                            <a:avLst/>
                            <a:gdLst/>
                            <a:ahLst/>
                            <a:cxnLst/>
                            <a:rect l="l" t="t" r="r" b="b"/>
                            <a:pathLst>
                              <a:path w="32384" h="27940">
                                <a:moveTo>
                                  <a:pt x="16141" y="27711"/>
                                </a:moveTo>
                                <a:lnTo>
                                  <a:pt x="7226" y="27711"/>
                                </a:lnTo>
                                <a:lnTo>
                                  <a:pt x="0" y="21513"/>
                                </a:lnTo>
                                <a:lnTo>
                                  <a:pt x="0" y="13855"/>
                                </a:lnTo>
                                <a:lnTo>
                                  <a:pt x="0" y="6210"/>
                                </a:lnTo>
                                <a:lnTo>
                                  <a:pt x="7226" y="0"/>
                                </a:lnTo>
                                <a:lnTo>
                                  <a:pt x="16141" y="0"/>
                                </a:lnTo>
                                <a:lnTo>
                                  <a:pt x="25057" y="0"/>
                                </a:lnTo>
                                <a:lnTo>
                                  <a:pt x="32283" y="6210"/>
                                </a:lnTo>
                                <a:lnTo>
                                  <a:pt x="32283" y="13855"/>
                                </a:lnTo>
                                <a:lnTo>
                                  <a:pt x="32283" y="21513"/>
                                </a:lnTo>
                                <a:lnTo>
                                  <a:pt x="25057" y="27711"/>
                                </a:lnTo>
                                <a:lnTo>
                                  <a:pt x="16141" y="27711"/>
                                </a:lnTo>
                              </a:path>
                            </a:pathLst>
                          </a:custGeom>
                          <a:ln w="4330">
                            <a:solidFill>
                              <a:srgbClr val="000000"/>
                            </a:solidFill>
                            <a:prstDash val="solid"/>
                          </a:ln>
                        </wps:spPr>
                        <wps:bodyPr wrap="square" lIns="0" tIns="0" rIns="0" bIns="0" rtlCol="0">
                          <a:noAutofit/>
                        </wps:bodyPr>
                      </wps:wsp>
                      <wps:wsp>
                        <wps:cNvPr id="324" name="Graphic 324"/>
                        <wps:cNvSpPr/>
                        <wps:spPr>
                          <a:xfrm>
                            <a:off x="903998" y="3008941"/>
                            <a:ext cx="28575" cy="19050"/>
                          </a:xfrm>
                          <a:custGeom>
                            <a:avLst/>
                            <a:gdLst/>
                            <a:ahLst/>
                            <a:cxnLst/>
                            <a:rect l="l" t="t" r="r" b="b"/>
                            <a:pathLst>
                              <a:path w="28575" h="19050">
                                <a:moveTo>
                                  <a:pt x="14122" y="18478"/>
                                </a:moveTo>
                                <a:lnTo>
                                  <a:pt x="6324" y="18478"/>
                                </a:lnTo>
                                <a:lnTo>
                                  <a:pt x="0" y="14338"/>
                                </a:lnTo>
                                <a:lnTo>
                                  <a:pt x="0" y="9232"/>
                                </a:lnTo>
                                <a:lnTo>
                                  <a:pt x="0" y="4127"/>
                                </a:lnTo>
                                <a:lnTo>
                                  <a:pt x="6324" y="0"/>
                                </a:lnTo>
                                <a:lnTo>
                                  <a:pt x="14122" y="0"/>
                                </a:lnTo>
                                <a:lnTo>
                                  <a:pt x="21932" y="0"/>
                                </a:lnTo>
                                <a:lnTo>
                                  <a:pt x="28257" y="4127"/>
                                </a:lnTo>
                                <a:lnTo>
                                  <a:pt x="28257" y="9232"/>
                                </a:lnTo>
                                <a:lnTo>
                                  <a:pt x="28257" y="14338"/>
                                </a:lnTo>
                                <a:lnTo>
                                  <a:pt x="21932" y="18478"/>
                                </a:lnTo>
                                <a:lnTo>
                                  <a:pt x="14122" y="18478"/>
                                </a:lnTo>
                              </a:path>
                            </a:pathLst>
                          </a:custGeom>
                          <a:ln w="4330">
                            <a:solidFill>
                              <a:srgbClr val="FFFFFF"/>
                            </a:solidFill>
                            <a:prstDash val="solid"/>
                          </a:ln>
                        </wps:spPr>
                        <wps:bodyPr wrap="square" lIns="0" tIns="0" rIns="0" bIns="0" rtlCol="0">
                          <a:noAutofit/>
                        </wps:bodyPr>
                      </wps:wsp>
                      <wps:wsp>
                        <wps:cNvPr id="325" name="Graphic 325"/>
                        <wps:cNvSpPr/>
                        <wps:spPr>
                          <a:xfrm>
                            <a:off x="903998" y="3004318"/>
                            <a:ext cx="28575" cy="27940"/>
                          </a:xfrm>
                          <a:custGeom>
                            <a:avLst/>
                            <a:gdLst/>
                            <a:ahLst/>
                            <a:cxnLst/>
                            <a:rect l="l" t="t" r="r" b="b"/>
                            <a:pathLst>
                              <a:path w="28575" h="27940">
                                <a:moveTo>
                                  <a:pt x="14122" y="27711"/>
                                </a:moveTo>
                                <a:lnTo>
                                  <a:pt x="6324" y="27711"/>
                                </a:lnTo>
                                <a:lnTo>
                                  <a:pt x="0" y="21513"/>
                                </a:lnTo>
                                <a:lnTo>
                                  <a:pt x="0" y="13855"/>
                                </a:lnTo>
                                <a:lnTo>
                                  <a:pt x="0" y="6210"/>
                                </a:lnTo>
                                <a:lnTo>
                                  <a:pt x="6324" y="0"/>
                                </a:lnTo>
                                <a:lnTo>
                                  <a:pt x="14122" y="0"/>
                                </a:lnTo>
                                <a:lnTo>
                                  <a:pt x="21932" y="0"/>
                                </a:lnTo>
                                <a:lnTo>
                                  <a:pt x="28257" y="6210"/>
                                </a:lnTo>
                                <a:lnTo>
                                  <a:pt x="28257" y="13855"/>
                                </a:lnTo>
                                <a:lnTo>
                                  <a:pt x="28257" y="21513"/>
                                </a:lnTo>
                                <a:lnTo>
                                  <a:pt x="21932" y="27711"/>
                                </a:lnTo>
                                <a:lnTo>
                                  <a:pt x="14122" y="27711"/>
                                </a:lnTo>
                              </a:path>
                            </a:pathLst>
                          </a:custGeom>
                          <a:ln w="4330">
                            <a:solidFill>
                              <a:srgbClr val="000000"/>
                            </a:solidFill>
                            <a:prstDash val="solid"/>
                          </a:ln>
                        </wps:spPr>
                        <wps:bodyPr wrap="square" lIns="0" tIns="0" rIns="0" bIns="0" rtlCol="0">
                          <a:noAutofit/>
                        </wps:bodyPr>
                      </wps:wsp>
                      <wps:wsp>
                        <wps:cNvPr id="326" name="Graphic 326"/>
                        <wps:cNvSpPr/>
                        <wps:spPr>
                          <a:xfrm>
                            <a:off x="2409317" y="2029771"/>
                            <a:ext cx="60960" cy="37465"/>
                          </a:xfrm>
                          <a:custGeom>
                            <a:avLst/>
                            <a:gdLst/>
                            <a:ahLst/>
                            <a:cxnLst/>
                            <a:rect l="l" t="t" r="r" b="b"/>
                            <a:pathLst>
                              <a:path w="60960" h="37465">
                                <a:moveTo>
                                  <a:pt x="20180" y="36957"/>
                                </a:moveTo>
                                <a:lnTo>
                                  <a:pt x="8077" y="36957"/>
                                </a:lnTo>
                                <a:lnTo>
                                  <a:pt x="0" y="27711"/>
                                </a:lnTo>
                                <a:lnTo>
                                  <a:pt x="0" y="9245"/>
                                </a:lnTo>
                                <a:lnTo>
                                  <a:pt x="8077" y="0"/>
                                </a:lnTo>
                                <a:lnTo>
                                  <a:pt x="20180" y="0"/>
                                </a:lnTo>
                                <a:lnTo>
                                  <a:pt x="32296" y="13855"/>
                                </a:lnTo>
                                <a:lnTo>
                                  <a:pt x="56502" y="13855"/>
                                </a:lnTo>
                                <a:lnTo>
                                  <a:pt x="60540" y="18478"/>
                                </a:lnTo>
                                <a:lnTo>
                                  <a:pt x="48437" y="32334"/>
                                </a:lnTo>
                                <a:lnTo>
                                  <a:pt x="44399" y="23101"/>
                                </a:lnTo>
                                <a:lnTo>
                                  <a:pt x="40360" y="32334"/>
                                </a:lnTo>
                                <a:lnTo>
                                  <a:pt x="32296" y="23101"/>
                                </a:lnTo>
                                <a:lnTo>
                                  <a:pt x="20180" y="36957"/>
                                </a:lnTo>
                                <a:close/>
                              </a:path>
                            </a:pathLst>
                          </a:custGeom>
                          <a:solidFill>
                            <a:srgbClr val="FFFF00"/>
                          </a:solidFill>
                        </wps:spPr>
                        <wps:bodyPr wrap="square" lIns="0" tIns="0" rIns="0" bIns="0" rtlCol="0">
                          <a:noAutofit/>
                        </wps:bodyPr>
                      </wps:wsp>
                      <wps:wsp>
                        <wps:cNvPr id="327" name="Graphic 327"/>
                        <wps:cNvSpPr/>
                        <wps:spPr>
                          <a:xfrm>
                            <a:off x="2409317" y="2029771"/>
                            <a:ext cx="60960" cy="37465"/>
                          </a:xfrm>
                          <a:custGeom>
                            <a:avLst/>
                            <a:gdLst/>
                            <a:ahLst/>
                            <a:cxnLst/>
                            <a:rect l="l" t="t" r="r" b="b"/>
                            <a:pathLst>
                              <a:path w="60960" h="37465">
                                <a:moveTo>
                                  <a:pt x="60540" y="18478"/>
                                </a:moveTo>
                                <a:lnTo>
                                  <a:pt x="56502" y="13855"/>
                                </a:lnTo>
                                <a:lnTo>
                                  <a:pt x="32296" y="13855"/>
                                </a:lnTo>
                                <a:lnTo>
                                  <a:pt x="20180" y="0"/>
                                </a:lnTo>
                                <a:lnTo>
                                  <a:pt x="8077" y="0"/>
                                </a:lnTo>
                                <a:lnTo>
                                  <a:pt x="0" y="9245"/>
                                </a:lnTo>
                                <a:lnTo>
                                  <a:pt x="0" y="27711"/>
                                </a:lnTo>
                                <a:lnTo>
                                  <a:pt x="8077" y="36957"/>
                                </a:lnTo>
                                <a:lnTo>
                                  <a:pt x="20180" y="36957"/>
                                </a:lnTo>
                                <a:lnTo>
                                  <a:pt x="32296" y="23101"/>
                                </a:lnTo>
                                <a:lnTo>
                                  <a:pt x="40360" y="32334"/>
                                </a:lnTo>
                                <a:lnTo>
                                  <a:pt x="44399" y="23101"/>
                                </a:lnTo>
                                <a:lnTo>
                                  <a:pt x="48437" y="32334"/>
                                </a:lnTo>
                                <a:lnTo>
                                  <a:pt x="60540" y="18478"/>
                                </a:lnTo>
                              </a:path>
                            </a:pathLst>
                          </a:custGeom>
                          <a:ln w="4330">
                            <a:solidFill>
                              <a:srgbClr val="000000"/>
                            </a:solidFill>
                            <a:prstDash val="solid"/>
                          </a:ln>
                        </wps:spPr>
                        <wps:bodyPr wrap="square" lIns="0" tIns="0" rIns="0" bIns="0" rtlCol="0">
                          <a:noAutofit/>
                        </wps:bodyPr>
                      </wps:wsp>
                      <wps:wsp>
                        <wps:cNvPr id="328" name="Graphic 328"/>
                        <wps:cNvSpPr/>
                        <wps:spPr>
                          <a:xfrm>
                            <a:off x="2417394" y="2043626"/>
                            <a:ext cx="12700" cy="9525"/>
                          </a:xfrm>
                          <a:custGeom>
                            <a:avLst/>
                            <a:gdLst/>
                            <a:ahLst/>
                            <a:cxnLst/>
                            <a:rect l="l" t="t" r="r" b="b"/>
                            <a:pathLst>
                              <a:path w="12700" h="9525">
                                <a:moveTo>
                                  <a:pt x="9398" y="9245"/>
                                </a:moveTo>
                                <a:lnTo>
                                  <a:pt x="2705" y="9245"/>
                                </a:lnTo>
                                <a:lnTo>
                                  <a:pt x="0" y="7175"/>
                                </a:lnTo>
                                <a:lnTo>
                                  <a:pt x="0" y="2070"/>
                                </a:lnTo>
                                <a:lnTo>
                                  <a:pt x="2705" y="0"/>
                                </a:lnTo>
                                <a:lnTo>
                                  <a:pt x="6057" y="0"/>
                                </a:lnTo>
                                <a:lnTo>
                                  <a:pt x="9398" y="0"/>
                                </a:lnTo>
                                <a:lnTo>
                                  <a:pt x="12103" y="2070"/>
                                </a:lnTo>
                                <a:lnTo>
                                  <a:pt x="12103" y="7175"/>
                                </a:lnTo>
                                <a:lnTo>
                                  <a:pt x="9398" y="9245"/>
                                </a:lnTo>
                                <a:close/>
                              </a:path>
                            </a:pathLst>
                          </a:custGeom>
                          <a:solidFill>
                            <a:srgbClr val="000000"/>
                          </a:solidFill>
                        </wps:spPr>
                        <wps:bodyPr wrap="square" lIns="0" tIns="0" rIns="0" bIns="0" rtlCol="0">
                          <a:noAutofit/>
                        </wps:bodyPr>
                      </wps:wsp>
                      <wps:wsp>
                        <wps:cNvPr id="329" name="Graphic 329"/>
                        <wps:cNvSpPr/>
                        <wps:spPr>
                          <a:xfrm>
                            <a:off x="936282" y="3087452"/>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808080"/>
                          </a:solidFill>
                        </wps:spPr>
                        <wps:bodyPr wrap="square" lIns="0" tIns="0" rIns="0" bIns="0" rtlCol="0">
                          <a:noAutofit/>
                        </wps:bodyPr>
                      </wps:wsp>
                      <wps:wsp>
                        <wps:cNvPr id="330" name="Graphic 330"/>
                        <wps:cNvSpPr/>
                        <wps:spPr>
                          <a:xfrm>
                            <a:off x="936282" y="3096698"/>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D3D0C7"/>
                          </a:solidFill>
                        </wps:spPr>
                        <wps:bodyPr wrap="square" lIns="0" tIns="0" rIns="0" bIns="0" rtlCol="0">
                          <a:noAutofit/>
                        </wps:bodyPr>
                      </wps:wsp>
                      <wps:wsp>
                        <wps:cNvPr id="331" name="Graphic 331"/>
                        <wps:cNvSpPr/>
                        <wps:spPr>
                          <a:xfrm>
                            <a:off x="936282" y="3101308"/>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808080"/>
                          </a:solidFill>
                        </wps:spPr>
                        <wps:bodyPr wrap="square" lIns="0" tIns="0" rIns="0" bIns="0" rtlCol="0">
                          <a:noAutofit/>
                        </wps:bodyPr>
                      </wps:wsp>
                      <wps:wsp>
                        <wps:cNvPr id="332" name="Graphic 332"/>
                        <wps:cNvSpPr/>
                        <wps:spPr>
                          <a:xfrm>
                            <a:off x="936282" y="3105930"/>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000000"/>
                          </a:solidFill>
                        </wps:spPr>
                        <wps:bodyPr wrap="square" lIns="0" tIns="0" rIns="0" bIns="0" rtlCol="0">
                          <a:noAutofit/>
                        </wps:bodyPr>
                      </wps:wsp>
                      <wps:wsp>
                        <wps:cNvPr id="333" name="Graphic 333"/>
                        <wps:cNvSpPr/>
                        <wps:spPr>
                          <a:xfrm>
                            <a:off x="1138072" y="3105930"/>
                            <a:ext cx="4445" cy="393065"/>
                          </a:xfrm>
                          <a:custGeom>
                            <a:avLst/>
                            <a:gdLst/>
                            <a:ahLst/>
                            <a:cxnLst/>
                            <a:rect l="l" t="t" r="r" b="b"/>
                            <a:pathLst>
                              <a:path w="4445" h="393065">
                                <a:moveTo>
                                  <a:pt x="4038" y="392595"/>
                                </a:moveTo>
                                <a:lnTo>
                                  <a:pt x="0" y="392595"/>
                                </a:lnTo>
                                <a:lnTo>
                                  <a:pt x="0" y="0"/>
                                </a:lnTo>
                                <a:lnTo>
                                  <a:pt x="4038" y="0"/>
                                </a:lnTo>
                                <a:lnTo>
                                  <a:pt x="4038" y="392595"/>
                                </a:lnTo>
                                <a:close/>
                              </a:path>
                            </a:pathLst>
                          </a:custGeom>
                          <a:solidFill>
                            <a:srgbClr val="808080"/>
                          </a:solidFill>
                        </wps:spPr>
                        <wps:bodyPr wrap="square" lIns="0" tIns="0" rIns="0" bIns="0" rtlCol="0">
                          <a:noAutofit/>
                        </wps:bodyPr>
                      </wps:wsp>
                      <wps:wsp>
                        <wps:cNvPr id="334" name="Graphic 334"/>
                        <wps:cNvSpPr/>
                        <wps:spPr>
                          <a:xfrm>
                            <a:off x="1142111" y="3101308"/>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FFFFFF"/>
                          </a:solidFill>
                        </wps:spPr>
                        <wps:bodyPr wrap="square" lIns="0" tIns="0" rIns="0" bIns="0" rtlCol="0">
                          <a:noAutofit/>
                        </wps:bodyPr>
                      </wps:wsp>
                      <wps:wsp>
                        <wps:cNvPr id="335" name="Graphic 335"/>
                        <wps:cNvSpPr/>
                        <wps:spPr>
                          <a:xfrm>
                            <a:off x="1146149" y="3096698"/>
                            <a:ext cx="4445" cy="401955"/>
                          </a:xfrm>
                          <a:custGeom>
                            <a:avLst/>
                            <a:gdLst/>
                            <a:ahLst/>
                            <a:cxnLst/>
                            <a:rect l="l" t="t" r="r" b="b"/>
                            <a:pathLst>
                              <a:path w="4445" h="401955">
                                <a:moveTo>
                                  <a:pt x="4038" y="401827"/>
                                </a:moveTo>
                                <a:lnTo>
                                  <a:pt x="0" y="401827"/>
                                </a:lnTo>
                                <a:lnTo>
                                  <a:pt x="0" y="0"/>
                                </a:lnTo>
                                <a:lnTo>
                                  <a:pt x="4038" y="0"/>
                                </a:lnTo>
                                <a:lnTo>
                                  <a:pt x="4038" y="401827"/>
                                </a:lnTo>
                                <a:close/>
                              </a:path>
                            </a:pathLst>
                          </a:custGeom>
                          <a:solidFill>
                            <a:srgbClr val="D3D0C7"/>
                          </a:solidFill>
                        </wps:spPr>
                        <wps:bodyPr wrap="square" lIns="0" tIns="0" rIns="0" bIns="0" rtlCol="0">
                          <a:noAutofit/>
                        </wps:bodyPr>
                      </wps:wsp>
                      <wps:wsp>
                        <wps:cNvPr id="336" name="Graphic 336"/>
                        <wps:cNvSpPr/>
                        <wps:spPr>
                          <a:xfrm>
                            <a:off x="1150175" y="3092075"/>
                            <a:ext cx="4445" cy="407034"/>
                          </a:xfrm>
                          <a:custGeom>
                            <a:avLst/>
                            <a:gdLst/>
                            <a:ahLst/>
                            <a:cxnLst/>
                            <a:rect l="l" t="t" r="r" b="b"/>
                            <a:pathLst>
                              <a:path w="4445" h="407034">
                                <a:moveTo>
                                  <a:pt x="4038" y="406450"/>
                                </a:moveTo>
                                <a:lnTo>
                                  <a:pt x="0" y="406450"/>
                                </a:lnTo>
                                <a:lnTo>
                                  <a:pt x="0" y="0"/>
                                </a:lnTo>
                                <a:lnTo>
                                  <a:pt x="4038" y="0"/>
                                </a:lnTo>
                                <a:lnTo>
                                  <a:pt x="4038" y="406450"/>
                                </a:lnTo>
                                <a:close/>
                              </a:path>
                            </a:pathLst>
                          </a:custGeom>
                          <a:solidFill>
                            <a:srgbClr val="808080"/>
                          </a:solidFill>
                        </wps:spPr>
                        <wps:bodyPr wrap="square" lIns="0" tIns="0" rIns="0" bIns="0" rtlCol="0">
                          <a:noAutofit/>
                        </wps:bodyPr>
                      </wps:wsp>
                      <wps:wsp>
                        <wps:cNvPr id="337" name="Graphic 337"/>
                        <wps:cNvSpPr/>
                        <wps:spPr>
                          <a:xfrm>
                            <a:off x="1154214" y="3087452"/>
                            <a:ext cx="4445" cy="411480"/>
                          </a:xfrm>
                          <a:custGeom>
                            <a:avLst/>
                            <a:gdLst/>
                            <a:ahLst/>
                            <a:cxnLst/>
                            <a:rect l="l" t="t" r="r" b="b"/>
                            <a:pathLst>
                              <a:path w="4445" h="411480">
                                <a:moveTo>
                                  <a:pt x="4038" y="411060"/>
                                </a:moveTo>
                                <a:lnTo>
                                  <a:pt x="0" y="411060"/>
                                </a:lnTo>
                                <a:lnTo>
                                  <a:pt x="0" y="0"/>
                                </a:lnTo>
                                <a:lnTo>
                                  <a:pt x="4038" y="0"/>
                                </a:lnTo>
                                <a:lnTo>
                                  <a:pt x="4038" y="411060"/>
                                </a:lnTo>
                                <a:close/>
                              </a:path>
                            </a:pathLst>
                          </a:custGeom>
                          <a:solidFill>
                            <a:srgbClr val="000000"/>
                          </a:solidFill>
                        </wps:spPr>
                        <wps:bodyPr wrap="square" lIns="0" tIns="0" rIns="0" bIns="0" rtlCol="0">
                          <a:noAutofit/>
                        </wps:bodyPr>
                      </wps:wsp>
                      <wps:wsp>
                        <wps:cNvPr id="338" name="Graphic 338"/>
                        <wps:cNvSpPr/>
                        <wps:spPr>
                          <a:xfrm>
                            <a:off x="1154214" y="3480047"/>
                            <a:ext cx="16510" cy="5080"/>
                          </a:xfrm>
                          <a:custGeom>
                            <a:avLst/>
                            <a:gdLst/>
                            <a:ahLst/>
                            <a:cxnLst/>
                            <a:rect l="l" t="t" r="r" b="b"/>
                            <a:pathLst>
                              <a:path w="16510" h="5080">
                                <a:moveTo>
                                  <a:pt x="16141" y="4622"/>
                                </a:moveTo>
                                <a:lnTo>
                                  <a:pt x="0" y="4622"/>
                                </a:lnTo>
                                <a:lnTo>
                                  <a:pt x="0" y="0"/>
                                </a:lnTo>
                                <a:lnTo>
                                  <a:pt x="16141" y="0"/>
                                </a:lnTo>
                                <a:lnTo>
                                  <a:pt x="16141" y="4622"/>
                                </a:lnTo>
                                <a:close/>
                              </a:path>
                            </a:pathLst>
                          </a:custGeom>
                          <a:solidFill>
                            <a:srgbClr val="808080"/>
                          </a:solidFill>
                        </wps:spPr>
                        <wps:bodyPr wrap="square" lIns="0" tIns="0" rIns="0" bIns="0" rtlCol="0">
                          <a:noAutofit/>
                        </wps:bodyPr>
                      </wps:wsp>
                      <wps:wsp>
                        <wps:cNvPr id="339" name="Graphic 339"/>
                        <wps:cNvSpPr/>
                        <wps:spPr>
                          <a:xfrm>
                            <a:off x="1150175" y="3484657"/>
                            <a:ext cx="20320" cy="5080"/>
                          </a:xfrm>
                          <a:custGeom>
                            <a:avLst/>
                            <a:gdLst/>
                            <a:ahLst/>
                            <a:cxnLst/>
                            <a:rect l="l" t="t" r="r" b="b"/>
                            <a:pathLst>
                              <a:path w="20320" h="5080">
                                <a:moveTo>
                                  <a:pt x="20180" y="4622"/>
                                </a:moveTo>
                                <a:lnTo>
                                  <a:pt x="0" y="4622"/>
                                </a:lnTo>
                                <a:lnTo>
                                  <a:pt x="0" y="0"/>
                                </a:lnTo>
                                <a:lnTo>
                                  <a:pt x="20180" y="0"/>
                                </a:lnTo>
                                <a:lnTo>
                                  <a:pt x="20180" y="4622"/>
                                </a:lnTo>
                                <a:close/>
                              </a:path>
                            </a:pathLst>
                          </a:custGeom>
                          <a:solidFill>
                            <a:srgbClr val="FFFFFF"/>
                          </a:solidFill>
                        </wps:spPr>
                        <wps:bodyPr wrap="square" lIns="0" tIns="0" rIns="0" bIns="0" rtlCol="0">
                          <a:noAutofit/>
                        </wps:bodyPr>
                      </wps:wsp>
                      <wps:wsp>
                        <wps:cNvPr id="340" name="Graphic 340"/>
                        <wps:cNvSpPr/>
                        <wps:spPr>
                          <a:xfrm>
                            <a:off x="1146149" y="3489280"/>
                            <a:ext cx="24765" cy="5080"/>
                          </a:xfrm>
                          <a:custGeom>
                            <a:avLst/>
                            <a:gdLst/>
                            <a:ahLst/>
                            <a:cxnLst/>
                            <a:rect l="l" t="t" r="r" b="b"/>
                            <a:pathLst>
                              <a:path w="24765" h="5080">
                                <a:moveTo>
                                  <a:pt x="24218" y="4622"/>
                                </a:moveTo>
                                <a:lnTo>
                                  <a:pt x="0" y="4622"/>
                                </a:lnTo>
                                <a:lnTo>
                                  <a:pt x="0" y="0"/>
                                </a:lnTo>
                                <a:lnTo>
                                  <a:pt x="24218" y="0"/>
                                </a:lnTo>
                                <a:lnTo>
                                  <a:pt x="24218" y="4622"/>
                                </a:lnTo>
                                <a:close/>
                              </a:path>
                            </a:pathLst>
                          </a:custGeom>
                          <a:solidFill>
                            <a:srgbClr val="D3D0C7"/>
                          </a:solidFill>
                        </wps:spPr>
                        <wps:bodyPr wrap="square" lIns="0" tIns="0" rIns="0" bIns="0" rtlCol="0">
                          <a:noAutofit/>
                        </wps:bodyPr>
                      </wps:wsp>
                      <wps:wsp>
                        <wps:cNvPr id="341" name="Graphic 341"/>
                        <wps:cNvSpPr/>
                        <wps:spPr>
                          <a:xfrm>
                            <a:off x="1142111" y="3493903"/>
                            <a:ext cx="28575" cy="5080"/>
                          </a:xfrm>
                          <a:custGeom>
                            <a:avLst/>
                            <a:gdLst/>
                            <a:ahLst/>
                            <a:cxnLst/>
                            <a:rect l="l" t="t" r="r" b="b"/>
                            <a:pathLst>
                              <a:path w="28575" h="5080">
                                <a:moveTo>
                                  <a:pt x="28244" y="4622"/>
                                </a:moveTo>
                                <a:lnTo>
                                  <a:pt x="0" y="4622"/>
                                </a:lnTo>
                                <a:lnTo>
                                  <a:pt x="0" y="0"/>
                                </a:lnTo>
                                <a:lnTo>
                                  <a:pt x="28244" y="0"/>
                                </a:lnTo>
                                <a:lnTo>
                                  <a:pt x="28244" y="4622"/>
                                </a:lnTo>
                                <a:close/>
                              </a:path>
                            </a:pathLst>
                          </a:custGeom>
                          <a:solidFill>
                            <a:srgbClr val="808080"/>
                          </a:solidFill>
                        </wps:spPr>
                        <wps:bodyPr wrap="square" lIns="0" tIns="0" rIns="0" bIns="0" rtlCol="0">
                          <a:noAutofit/>
                        </wps:bodyPr>
                      </wps:wsp>
                      <wps:wsp>
                        <wps:cNvPr id="342" name="Graphic 342"/>
                        <wps:cNvSpPr/>
                        <wps:spPr>
                          <a:xfrm>
                            <a:off x="1138072" y="3498525"/>
                            <a:ext cx="32384" cy="5080"/>
                          </a:xfrm>
                          <a:custGeom>
                            <a:avLst/>
                            <a:gdLst/>
                            <a:ahLst/>
                            <a:cxnLst/>
                            <a:rect l="l" t="t" r="r" b="b"/>
                            <a:pathLst>
                              <a:path w="32384" h="5080">
                                <a:moveTo>
                                  <a:pt x="32283" y="4622"/>
                                </a:moveTo>
                                <a:lnTo>
                                  <a:pt x="0" y="4622"/>
                                </a:lnTo>
                                <a:lnTo>
                                  <a:pt x="0" y="0"/>
                                </a:lnTo>
                                <a:lnTo>
                                  <a:pt x="32283" y="0"/>
                                </a:lnTo>
                                <a:lnTo>
                                  <a:pt x="32283" y="4622"/>
                                </a:lnTo>
                                <a:close/>
                              </a:path>
                            </a:pathLst>
                          </a:custGeom>
                          <a:solidFill>
                            <a:srgbClr val="000000"/>
                          </a:solidFill>
                        </wps:spPr>
                        <wps:bodyPr wrap="square" lIns="0" tIns="0" rIns="0" bIns="0" rtlCol="0">
                          <a:noAutofit/>
                        </wps:bodyPr>
                      </wps:wsp>
                      <wps:wsp>
                        <wps:cNvPr id="343" name="Graphic 343"/>
                        <wps:cNvSpPr/>
                        <wps:spPr>
                          <a:xfrm>
                            <a:off x="936282" y="309207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44" name="Graphic 344"/>
                        <wps:cNvSpPr/>
                        <wps:spPr>
                          <a:xfrm>
                            <a:off x="932256" y="309207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45" name="Graphic 345"/>
                        <wps:cNvSpPr/>
                        <wps:spPr>
                          <a:xfrm>
                            <a:off x="1166317"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46" name="Graphic 346"/>
                        <wps:cNvSpPr/>
                        <wps:spPr>
                          <a:xfrm>
                            <a:off x="1170355"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47" name="Graphic 347"/>
                        <wps:cNvSpPr/>
                        <wps:spPr>
                          <a:xfrm>
                            <a:off x="1202639" y="3475424"/>
                            <a:ext cx="32384" cy="27940"/>
                          </a:xfrm>
                          <a:custGeom>
                            <a:avLst/>
                            <a:gdLst/>
                            <a:ahLst/>
                            <a:cxnLst/>
                            <a:rect l="l" t="t" r="r" b="b"/>
                            <a:pathLst>
                              <a:path w="32384" h="27940">
                                <a:moveTo>
                                  <a:pt x="16141" y="0"/>
                                </a:moveTo>
                                <a:lnTo>
                                  <a:pt x="25057" y="0"/>
                                </a:lnTo>
                                <a:lnTo>
                                  <a:pt x="32296" y="6210"/>
                                </a:lnTo>
                                <a:lnTo>
                                  <a:pt x="32296" y="13855"/>
                                </a:lnTo>
                                <a:lnTo>
                                  <a:pt x="32296" y="21513"/>
                                </a:lnTo>
                                <a:lnTo>
                                  <a:pt x="25057" y="27711"/>
                                </a:lnTo>
                                <a:lnTo>
                                  <a:pt x="16141" y="27711"/>
                                </a:lnTo>
                                <a:lnTo>
                                  <a:pt x="7226" y="27711"/>
                                </a:lnTo>
                                <a:lnTo>
                                  <a:pt x="0" y="21513"/>
                                </a:lnTo>
                                <a:lnTo>
                                  <a:pt x="0" y="13855"/>
                                </a:lnTo>
                                <a:lnTo>
                                  <a:pt x="0" y="6210"/>
                                </a:lnTo>
                                <a:lnTo>
                                  <a:pt x="7226" y="0"/>
                                </a:lnTo>
                                <a:lnTo>
                                  <a:pt x="16141" y="0"/>
                                </a:lnTo>
                              </a:path>
                            </a:pathLst>
                          </a:custGeom>
                          <a:ln w="4330">
                            <a:solidFill>
                              <a:srgbClr val="000000"/>
                            </a:solidFill>
                            <a:prstDash val="solid"/>
                          </a:ln>
                        </wps:spPr>
                        <wps:bodyPr wrap="square" lIns="0" tIns="0" rIns="0" bIns="0" rtlCol="0">
                          <a:noAutofit/>
                        </wps:bodyPr>
                      </wps:wsp>
                      <wps:wsp>
                        <wps:cNvPr id="348" name="Graphic 348"/>
                        <wps:cNvSpPr/>
                        <wps:spPr>
                          <a:xfrm>
                            <a:off x="1174394" y="3480047"/>
                            <a:ext cx="28575" cy="19050"/>
                          </a:xfrm>
                          <a:custGeom>
                            <a:avLst/>
                            <a:gdLst/>
                            <a:ahLst/>
                            <a:cxnLst/>
                            <a:rect l="l" t="t" r="r" b="b"/>
                            <a:pathLst>
                              <a:path w="28575" h="19050">
                                <a:moveTo>
                                  <a:pt x="14122" y="0"/>
                                </a:moveTo>
                                <a:lnTo>
                                  <a:pt x="21920" y="0"/>
                                </a:lnTo>
                                <a:lnTo>
                                  <a:pt x="28244" y="4127"/>
                                </a:lnTo>
                                <a:lnTo>
                                  <a:pt x="28244" y="9232"/>
                                </a:lnTo>
                                <a:lnTo>
                                  <a:pt x="28244" y="14338"/>
                                </a:lnTo>
                                <a:lnTo>
                                  <a:pt x="21920" y="18478"/>
                                </a:lnTo>
                                <a:lnTo>
                                  <a:pt x="14122" y="18478"/>
                                </a:lnTo>
                                <a:lnTo>
                                  <a:pt x="6324" y="18478"/>
                                </a:lnTo>
                                <a:lnTo>
                                  <a:pt x="0" y="14338"/>
                                </a:lnTo>
                                <a:lnTo>
                                  <a:pt x="0" y="9232"/>
                                </a:lnTo>
                                <a:lnTo>
                                  <a:pt x="0" y="4127"/>
                                </a:lnTo>
                                <a:lnTo>
                                  <a:pt x="6324" y="0"/>
                                </a:lnTo>
                                <a:lnTo>
                                  <a:pt x="14122" y="0"/>
                                </a:lnTo>
                              </a:path>
                            </a:pathLst>
                          </a:custGeom>
                          <a:ln w="4330">
                            <a:solidFill>
                              <a:srgbClr val="FFFFFF"/>
                            </a:solidFill>
                            <a:prstDash val="solid"/>
                          </a:ln>
                        </wps:spPr>
                        <wps:bodyPr wrap="square" lIns="0" tIns="0" rIns="0" bIns="0" rtlCol="0">
                          <a:noAutofit/>
                        </wps:bodyPr>
                      </wps:wsp>
                      <wps:wsp>
                        <wps:cNvPr id="349" name="Graphic 349"/>
                        <wps:cNvSpPr/>
                        <wps:spPr>
                          <a:xfrm>
                            <a:off x="1174394" y="3475424"/>
                            <a:ext cx="28575" cy="27940"/>
                          </a:xfrm>
                          <a:custGeom>
                            <a:avLst/>
                            <a:gdLst/>
                            <a:ahLst/>
                            <a:cxnLst/>
                            <a:rect l="l" t="t" r="r" b="b"/>
                            <a:pathLst>
                              <a:path w="28575" h="27940">
                                <a:moveTo>
                                  <a:pt x="14122" y="0"/>
                                </a:moveTo>
                                <a:lnTo>
                                  <a:pt x="21920" y="0"/>
                                </a:lnTo>
                                <a:lnTo>
                                  <a:pt x="28244" y="6210"/>
                                </a:lnTo>
                                <a:lnTo>
                                  <a:pt x="28244" y="13855"/>
                                </a:lnTo>
                                <a:lnTo>
                                  <a:pt x="28244" y="21513"/>
                                </a:lnTo>
                                <a:lnTo>
                                  <a:pt x="21920" y="27711"/>
                                </a:lnTo>
                                <a:lnTo>
                                  <a:pt x="14122" y="27711"/>
                                </a:lnTo>
                                <a:lnTo>
                                  <a:pt x="6324" y="27711"/>
                                </a:lnTo>
                                <a:lnTo>
                                  <a:pt x="0" y="21513"/>
                                </a:lnTo>
                                <a:lnTo>
                                  <a:pt x="0" y="13855"/>
                                </a:lnTo>
                                <a:lnTo>
                                  <a:pt x="0" y="6210"/>
                                </a:lnTo>
                                <a:lnTo>
                                  <a:pt x="6324" y="0"/>
                                </a:lnTo>
                                <a:lnTo>
                                  <a:pt x="14122" y="0"/>
                                </a:lnTo>
                              </a:path>
                            </a:pathLst>
                          </a:custGeom>
                          <a:ln w="4330">
                            <a:solidFill>
                              <a:srgbClr val="000000"/>
                            </a:solidFill>
                            <a:prstDash val="solid"/>
                          </a:ln>
                        </wps:spPr>
                        <wps:bodyPr wrap="square" lIns="0" tIns="0" rIns="0" bIns="0" rtlCol="0">
                          <a:noAutofit/>
                        </wps:bodyPr>
                      </wps:wsp>
                      <wps:wsp>
                        <wps:cNvPr id="350" name="Graphic 350"/>
                        <wps:cNvSpPr/>
                        <wps:spPr>
                          <a:xfrm>
                            <a:off x="871715" y="3078219"/>
                            <a:ext cx="60960" cy="37465"/>
                          </a:xfrm>
                          <a:custGeom>
                            <a:avLst/>
                            <a:gdLst/>
                            <a:ahLst/>
                            <a:cxnLst/>
                            <a:rect l="l" t="t" r="r" b="b"/>
                            <a:pathLst>
                              <a:path w="60960" h="37465">
                                <a:moveTo>
                                  <a:pt x="52463" y="36944"/>
                                </a:moveTo>
                                <a:lnTo>
                                  <a:pt x="40360" y="36944"/>
                                </a:lnTo>
                                <a:lnTo>
                                  <a:pt x="28244" y="23088"/>
                                </a:lnTo>
                                <a:lnTo>
                                  <a:pt x="20180" y="32334"/>
                                </a:lnTo>
                                <a:lnTo>
                                  <a:pt x="16141" y="23088"/>
                                </a:lnTo>
                                <a:lnTo>
                                  <a:pt x="12103" y="32334"/>
                                </a:lnTo>
                                <a:lnTo>
                                  <a:pt x="0" y="18478"/>
                                </a:lnTo>
                                <a:lnTo>
                                  <a:pt x="4038" y="13855"/>
                                </a:lnTo>
                                <a:lnTo>
                                  <a:pt x="28244" y="13855"/>
                                </a:lnTo>
                                <a:lnTo>
                                  <a:pt x="40360" y="0"/>
                                </a:lnTo>
                                <a:lnTo>
                                  <a:pt x="52463" y="0"/>
                                </a:lnTo>
                                <a:lnTo>
                                  <a:pt x="60540" y="9232"/>
                                </a:lnTo>
                                <a:lnTo>
                                  <a:pt x="60540" y="27711"/>
                                </a:lnTo>
                                <a:lnTo>
                                  <a:pt x="52463" y="36944"/>
                                </a:lnTo>
                                <a:close/>
                              </a:path>
                            </a:pathLst>
                          </a:custGeom>
                          <a:solidFill>
                            <a:srgbClr val="FFFF00"/>
                          </a:solidFill>
                        </wps:spPr>
                        <wps:bodyPr wrap="square" lIns="0" tIns="0" rIns="0" bIns="0" rtlCol="0">
                          <a:noAutofit/>
                        </wps:bodyPr>
                      </wps:wsp>
                      <wps:wsp>
                        <wps:cNvPr id="351" name="Graphic 351"/>
                        <wps:cNvSpPr/>
                        <wps:spPr>
                          <a:xfrm>
                            <a:off x="871715" y="3078219"/>
                            <a:ext cx="60960" cy="37465"/>
                          </a:xfrm>
                          <a:custGeom>
                            <a:avLst/>
                            <a:gdLst/>
                            <a:ahLst/>
                            <a:cxnLst/>
                            <a:rect l="l" t="t" r="r" b="b"/>
                            <a:pathLst>
                              <a:path w="60960" h="37465">
                                <a:moveTo>
                                  <a:pt x="0" y="18478"/>
                                </a:moveTo>
                                <a:lnTo>
                                  <a:pt x="4038" y="13855"/>
                                </a:lnTo>
                                <a:lnTo>
                                  <a:pt x="28244" y="13855"/>
                                </a:lnTo>
                                <a:lnTo>
                                  <a:pt x="40360" y="0"/>
                                </a:lnTo>
                                <a:lnTo>
                                  <a:pt x="52463" y="0"/>
                                </a:lnTo>
                                <a:lnTo>
                                  <a:pt x="60540" y="9232"/>
                                </a:lnTo>
                                <a:lnTo>
                                  <a:pt x="60540" y="27711"/>
                                </a:lnTo>
                                <a:lnTo>
                                  <a:pt x="52463" y="36944"/>
                                </a:lnTo>
                                <a:lnTo>
                                  <a:pt x="40360" y="36944"/>
                                </a:lnTo>
                                <a:lnTo>
                                  <a:pt x="28244" y="23088"/>
                                </a:lnTo>
                                <a:lnTo>
                                  <a:pt x="20180" y="32334"/>
                                </a:lnTo>
                                <a:lnTo>
                                  <a:pt x="16141" y="23088"/>
                                </a:lnTo>
                                <a:lnTo>
                                  <a:pt x="12103" y="32334"/>
                                </a:lnTo>
                                <a:lnTo>
                                  <a:pt x="0" y="18478"/>
                                </a:lnTo>
                              </a:path>
                            </a:pathLst>
                          </a:custGeom>
                          <a:ln w="4330">
                            <a:solidFill>
                              <a:srgbClr val="000000"/>
                            </a:solidFill>
                            <a:prstDash val="solid"/>
                          </a:ln>
                        </wps:spPr>
                        <wps:bodyPr wrap="square" lIns="0" tIns="0" rIns="0" bIns="0" rtlCol="0">
                          <a:noAutofit/>
                        </wps:bodyPr>
                      </wps:wsp>
                      <wps:wsp>
                        <wps:cNvPr id="352" name="Graphic 352"/>
                        <wps:cNvSpPr/>
                        <wps:spPr>
                          <a:xfrm>
                            <a:off x="912075" y="3092075"/>
                            <a:ext cx="12700" cy="9525"/>
                          </a:xfrm>
                          <a:custGeom>
                            <a:avLst/>
                            <a:gdLst/>
                            <a:ahLst/>
                            <a:cxnLst/>
                            <a:rect l="l" t="t" r="r" b="b"/>
                            <a:pathLst>
                              <a:path w="12700" h="9525">
                                <a:moveTo>
                                  <a:pt x="9398" y="9232"/>
                                </a:moveTo>
                                <a:lnTo>
                                  <a:pt x="6045" y="9232"/>
                                </a:lnTo>
                                <a:lnTo>
                                  <a:pt x="2705" y="9232"/>
                                </a:lnTo>
                                <a:lnTo>
                                  <a:pt x="0" y="7175"/>
                                </a:lnTo>
                                <a:lnTo>
                                  <a:pt x="0" y="2070"/>
                                </a:lnTo>
                                <a:lnTo>
                                  <a:pt x="2705" y="0"/>
                                </a:lnTo>
                                <a:lnTo>
                                  <a:pt x="9398" y="0"/>
                                </a:lnTo>
                                <a:lnTo>
                                  <a:pt x="12103" y="2070"/>
                                </a:lnTo>
                                <a:lnTo>
                                  <a:pt x="12103" y="7175"/>
                                </a:lnTo>
                                <a:lnTo>
                                  <a:pt x="9398" y="9232"/>
                                </a:lnTo>
                                <a:close/>
                              </a:path>
                            </a:pathLst>
                          </a:custGeom>
                          <a:solidFill>
                            <a:srgbClr val="000000"/>
                          </a:solidFill>
                        </wps:spPr>
                        <wps:bodyPr wrap="square" lIns="0" tIns="0" rIns="0" bIns="0" rtlCol="0">
                          <a:noAutofit/>
                        </wps:bodyPr>
                      </wps:wsp>
                      <wps:wsp>
                        <wps:cNvPr id="353" name="Graphic 353"/>
                        <wps:cNvSpPr/>
                        <wps:spPr>
                          <a:xfrm>
                            <a:off x="2300363"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354" name="Graphic 354"/>
                        <wps:cNvSpPr/>
                        <wps:spPr>
                          <a:xfrm>
                            <a:off x="2308428"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D3D0C7"/>
                          </a:solidFill>
                        </wps:spPr>
                        <wps:bodyPr wrap="square" lIns="0" tIns="0" rIns="0" bIns="0" rtlCol="0">
                          <a:noAutofit/>
                        </wps:bodyPr>
                      </wps:wsp>
                      <wps:wsp>
                        <wps:cNvPr id="355" name="Graphic 355"/>
                        <wps:cNvSpPr/>
                        <wps:spPr>
                          <a:xfrm>
                            <a:off x="2312466"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356" name="Graphic 356"/>
                        <wps:cNvSpPr/>
                        <wps:spPr>
                          <a:xfrm>
                            <a:off x="2316505"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000000"/>
                          </a:solidFill>
                        </wps:spPr>
                        <wps:bodyPr wrap="square" lIns="0" tIns="0" rIns="0" bIns="0" rtlCol="0">
                          <a:noAutofit/>
                        </wps:bodyPr>
                      </wps:wsp>
                      <wps:wsp>
                        <wps:cNvPr id="357" name="Graphic 357"/>
                        <wps:cNvSpPr/>
                        <wps:spPr>
                          <a:xfrm>
                            <a:off x="2316505" y="311626"/>
                            <a:ext cx="617855" cy="5080"/>
                          </a:xfrm>
                          <a:custGeom>
                            <a:avLst/>
                            <a:gdLst/>
                            <a:ahLst/>
                            <a:cxnLst/>
                            <a:rect l="l" t="t" r="r" b="b"/>
                            <a:pathLst>
                              <a:path w="617855" h="5080">
                                <a:moveTo>
                                  <a:pt x="617461" y="4622"/>
                                </a:moveTo>
                                <a:lnTo>
                                  <a:pt x="0" y="4622"/>
                                </a:lnTo>
                                <a:lnTo>
                                  <a:pt x="0" y="0"/>
                                </a:lnTo>
                                <a:lnTo>
                                  <a:pt x="617461" y="0"/>
                                </a:lnTo>
                                <a:lnTo>
                                  <a:pt x="617461" y="4622"/>
                                </a:lnTo>
                                <a:close/>
                              </a:path>
                            </a:pathLst>
                          </a:custGeom>
                          <a:solidFill>
                            <a:srgbClr val="808080"/>
                          </a:solidFill>
                        </wps:spPr>
                        <wps:bodyPr wrap="square" lIns="0" tIns="0" rIns="0" bIns="0" rtlCol="0">
                          <a:noAutofit/>
                        </wps:bodyPr>
                      </wps:wsp>
                      <wps:wsp>
                        <wps:cNvPr id="358" name="Graphic 358"/>
                        <wps:cNvSpPr/>
                        <wps:spPr>
                          <a:xfrm>
                            <a:off x="2312466" y="316236"/>
                            <a:ext cx="621665" cy="5080"/>
                          </a:xfrm>
                          <a:custGeom>
                            <a:avLst/>
                            <a:gdLst/>
                            <a:ahLst/>
                            <a:cxnLst/>
                            <a:rect l="l" t="t" r="r" b="b"/>
                            <a:pathLst>
                              <a:path w="621665" h="5080">
                                <a:moveTo>
                                  <a:pt x="621499" y="4622"/>
                                </a:moveTo>
                                <a:lnTo>
                                  <a:pt x="0" y="4622"/>
                                </a:lnTo>
                                <a:lnTo>
                                  <a:pt x="0" y="0"/>
                                </a:lnTo>
                                <a:lnTo>
                                  <a:pt x="621499" y="0"/>
                                </a:lnTo>
                                <a:lnTo>
                                  <a:pt x="621499" y="4622"/>
                                </a:lnTo>
                                <a:close/>
                              </a:path>
                            </a:pathLst>
                          </a:custGeom>
                          <a:solidFill>
                            <a:srgbClr val="FFFFFF"/>
                          </a:solidFill>
                        </wps:spPr>
                        <wps:bodyPr wrap="square" lIns="0" tIns="0" rIns="0" bIns="0" rtlCol="0">
                          <a:noAutofit/>
                        </wps:bodyPr>
                      </wps:wsp>
                      <wps:wsp>
                        <wps:cNvPr id="359" name="Graphic 359"/>
                        <wps:cNvSpPr/>
                        <wps:spPr>
                          <a:xfrm>
                            <a:off x="2308428" y="320859"/>
                            <a:ext cx="626110" cy="5080"/>
                          </a:xfrm>
                          <a:custGeom>
                            <a:avLst/>
                            <a:gdLst/>
                            <a:ahLst/>
                            <a:cxnLst/>
                            <a:rect l="l" t="t" r="r" b="b"/>
                            <a:pathLst>
                              <a:path w="626110" h="5080">
                                <a:moveTo>
                                  <a:pt x="625538" y="4622"/>
                                </a:moveTo>
                                <a:lnTo>
                                  <a:pt x="0" y="4622"/>
                                </a:lnTo>
                                <a:lnTo>
                                  <a:pt x="0" y="0"/>
                                </a:lnTo>
                                <a:lnTo>
                                  <a:pt x="625538" y="0"/>
                                </a:lnTo>
                                <a:lnTo>
                                  <a:pt x="625538" y="4622"/>
                                </a:lnTo>
                                <a:close/>
                              </a:path>
                            </a:pathLst>
                          </a:custGeom>
                          <a:solidFill>
                            <a:srgbClr val="D3D0C7"/>
                          </a:solidFill>
                        </wps:spPr>
                        <wps:bodyPr wrap="square" lIns="0" tIns="0" rIns="0" bIns="0" rtlCol="0">
                          <a:noAutofit/>
                        </wps:bodyPr>
                      </wps:wsp>
                      <wps:wsp>
                        <wps:cNvPr id="360" name="Graphic 360"/>
                        <wps:cNvSpPr/>
                        <wps:spPr>
                          <a:xfrm>
                            <a:off x="2304389" y="325481"/>
                            <a:ext cx="629920" cy="5080"/>
                          </a:xfrm>
                          <a:custGeom>
                            <a:avLst/>
                            <a:gdLst/>
                            <a:ahLst/>
                            <a:cxnLst/>
                            <a:rect l="l" t="t" r="r" b="b"/>
                            <a:pathLst>
                              <a:path w="629920" h="5080">
                                <a:moveTo>
                                  <a:pt x="629577" y="4622"/>
                                </a:moveTo>
                                <a:lnTo>
                                  <a:pt x="0" y="4622"/>
                                </a:lnTo>
                                <a:lnTo>
                                  <a:pt x="0" y="0"/>
                                </a:lnTo>
                                <a:lnTo>
                                  <a:pt x="629577" y="0"/>
                                </a:lnTo>
                                <a:lnTo>
                                  <a:pt x="629577" y="4622"/>
                                </a:lnTo>
                                <a:close/>
                              </a:path>
                            </a:pathLst>
                          </a:custGeom>
                          <a:solidFill>
                            <a:srgbClr val="808080"/>
                          </a:solidFill>
                        </wps:spPr>
                        <wps:bodyPr wrap="square" lIns="0" tIns="0" rIns="0" bIns="0" rtlCol="0">
                          <a:noAutofit/>
                        </wps:bodyPr>
                      </wps:wsp>
                      <wps:wsp>
                        <wps:cNvPr id="361" name="Graphic 361"/>
                        <wps:cNvSpPr/>
                        <wps:spPr>
                          <a:xfrm>
                            <a:off x="2300363" y="330092"/>
                            <a:ext cx="633730" cy="5080"/>
                          </a:xfrm>
                          <a:custGeom>
                            <a:avLst/>
                            <a:gdLst/>
                            <a:ahLst/>
                            <a:cxnLst/>
                            <a:rect l="l" t="t" r="r" b="b"/>
                            <a:pathLst>
                              <a:path w="633730" h="5080">
                                <a:moveTo>
                                  <a:pt x="633602" y="4622"/>
                                </a:moveTo>
                                <a:lnTo>
                                  <a:pt x="0" y="4622"/>
                                </a:lnTo>
                                <a:lnTo>
                                  <a:pt x="0" y="0"/>
                                </a:lnTo>
                                <a:lnTo>
                                  <a:pt x="633602" y="0"/>
                                </a:lnTo>
                                <a:lnTo>
                                  <a:pt x="633602" y="4622"/>
                                </a:lnTo>
                                <a:close/>
                              </a:path>
                            </a:pathLst>
                          </a:custGeom>
                          <a:solidFill>
                            <a:srgbClr val="000000"/>
                          </a:solidFill>
                        </wps:spPr>
                        <wps:bodyPr wrap="square" lIns="0" tIns="0" rIns="0" bIns="0" rtlCol="0">
                          <a:noAutofit/>
                        </wps:bodyPr>
                      </wps:wsp>
                      <wps:wsp>
                        <wps:cNvPr id="362" name="Graphic 362"/>
                        <wps:cNvSpPr/>
                        <wps:spPr>
                          <a:xfrm>
                            <a:off x="2917825" y="330092"/>
                            <a:ext cx="4445" cy="19050"/>
                          </a:xfrm>
                          <a:custGeom>
                            <a:avLst/>
                            <a:gdLst/>
                            <a:ahLst/>
                            <a:cxnLst/>
                            <a:rect l="l" t="t" r="r" b="b"/>
                            <a:pathLst>
                              <a:path w="4445" h="19050">
                                <a:moveTo>
                                  <a:pt x="4038" y="18478"/>
                                </a:moveTo>
                                <a:lnTo>
                                  <a:pt x="0" y="18478"/>
                                </a:lnTo>
                                <a:lnTo>
                                  <a:pt x="0" y="0"/>
                                </a:lnTo>
                                <a:lnTo>
                                  <a:pt x="4038" y="0"/>
                                </a:lnTo>
                                <a:lnTo>
                                  <a:pt x="4038" y="18478"/>
                                </a:lnTo>
                                <a:close/>
                              </a:path>
                            </a:pathLst>
                          </a:custGeom>
                          <a:solidFill>
                            <a:srgbClr val="808080"/>
                          </a:solidFill>
                        </wps:spPr>
                        <wps:bodyPr wrap="square" lIns="0" tIns="0" rIns="0" bIns="0" rtlCol="0">
                          <a:noAutofit/>
                        </wps:bodyPr>
                      </wps:wsp>
                      <wps:wsp>
                        <wps:cNvPr id="363" name="Graphic 363"/>
                        <wps:cNvSpPr/>
                        <wps:spPr>
                          <a:xfrm>
                            <a:off x="2921863" y="325481"/>
                            <a:ext cx="4445" cy="23495"/>
                          </a:xfrm>
                          <a:custGeom>
                            <a:avLst/>
                            <a:gdLst/>
                            <a:ahLst/>
                            <a:cxnLst/>
                            <a:rect l="l" t="t" r="r" b="b"/>
                            <a:pathLst>
                              <a:path w="4445" h="23495">
                                <a:moveTo>
                                  <a:pt x="4038" y="23088"/>
                                </a:moveTo>
                                <a:lnTo>
                                  <a:pt x="0" y="23088"/>
                                </a:lnTo>
                                <a:lnTo>
                                  <a:pt x="0" y="0"/>
                                </a:lnTo>
                                <a:lnTo>
                                  <a:pt x="4038" y="0"/>
                                </a:lnTo>
                                <a:lnTo>
                                  <a:pt x="4038" y="23088"/>
                                </a:lnTo>
                                <a:close/>
                              </a:path>
                            </a:pathLst>
                          </a:custGeom>
                          <a:solidFill>
                            <a:srgbClr val="FFFFFF"/>
                          </a:solidFill>
                        </wps:spPr>
                        <wps:bodyPr wrap="square" lIns="0" tIns="0" rIns="0" bIns="0" rtlCol="0">
                          <a:noAutofit/>
                        </wps:bodyPr>
                      </wps:wsp>
                      <wps:wsp>
                        <wps:cNvPr id="364" name="Graphic 364"/>
                        <wps:cNvSpPr/>
                        <wps:spPr>
                          <a:xfrm>
                            <a:off x="2925889" y="320859"/>
                            <a:ext cx="4445" cy="27940"/>
                          </a:xfrm>
                          <a:custGeom>
                            <a:avLst/>
                            <a:gdLst/>
                            <a:ahLst/>
                            <a:cxnLst/>
                            <a:rect l="l" t="t" r="r" b="b"/>
                            <a:pathLst>
                              <a:path w="4445" h="27940">
                                <a:moveTo>
                                  <a:pt x="4038" y="27711"/>
                                </a:moveTo>
                                <a:lnTo>
                                  <a:pt x="0" y="27711"/>
                                </a:lnTo>
                                <a:lnTo>
                                  <a:pt x="0" y="0"/>
                                </a:lnTo>
                                <a:lnTo>
                                  <a:pt x="4038" y="0"/>
                                </a:lnTo>
                                <a:lnTo>
                                  <a:pt x="4038" y="27711"/>
                                </a:lnTo>
                                <a:close/>
                              </a:path>
                            </a:pathLst>
                          </a:custGeom>
                          <a:solidFill>
                            <a:srgbClr val="D3D0C7"/>
                          </a:solidFill>
                        </wps:spPr>
                        <wps:bodyPr wrap="square" lIns="0" tIns="0" rIns="0" bIns="0" rtlCol="0">
                          <a:noAutofit/>
                        </wps:bodyPr>
                      </wps:wsp>
                      <wps:wsp>
                        <wps:cNvPr id="365" name="Graphic 365"/>
                        <wps:cNvSpPr/>
                        <wps:spPr>
                          <a:xfrm>
                            <a:off x="2929928" y="316236"/>
                            <a:ext cx="4445" cy="32384"/>
                          </a:xfrm>
                          <a:custGeom>
                            <a:avLst/>
                            <a:gdLst/>
                            <a:ahLst/>
                            <a:cxnLst/>
                            <a:rect l="l" t="t" r="r" b="b"/>
                            <a:pathLst>
                              <a:path w="4445" h="32384">
                                <a:moveTo>
                                  <a:pt x="4038" y="32334"/>
                                </a:moveTo>
                                <a:lnTo>
                                  <a:pt x="0" y="32334"/>
                                </a:lnTo>
                                <a:lnTo>
                                  <a:pt x="0" y="0"/>
                                </a:lnTo>
                                <a:lnTo>
                                  <a:pt x="4038" y="0"/>
                                </a:lnTo>
                                <a:lnTo>
                                  <a:pt x="4038" y="32334"/>
                                </a:lnTo>
                                <a:close/>
                              </a:path>
                            </a:pathLst>
                          </a:custGeom>
                          <a:solidFill>
                            <a:srgbClr val="808080"/>
                          </a:solidFill>
                        </wps:spPr>
                        <wps:bodyPr wrap="square" lIns="0" tIns="0" rIns="0" bIns="0" rtlCol="0">
                          <a:noAutofit/>
                        </wps:bodyPr>
                      </wps:wsp>
                      <wps:wsp>
                        <wps:cNvPr id="366" name="Graphic 366"/>
                        <wps:cNvSpPr/>
                        <wps:spPr>
                          <a:xfrm>
                            <a:off x="2933966" y="311626"/>
                            <a:ext cx="4445" cy="37465"/>
                          </a:xfrm>
                          <a:custGeom>
                            <a:avLst/>
                            <a:gdLst/>
                            <a:ahLst/>
                            <a:cxnLst/>
                            <a:rect l="l" t="t" r="r" b="b"/>
                            <a:pathLst>
                              <a:path w="4445" h="37465">
                                <a:moveTo>
                                  <a:pt x="4038" y="36944"/>
                                </a:moveTo>
                                <a:lnTo>
                                  <a:pt x="0" y="36944"/>
                                </a:lnTo>
                                <a:lnTo>
                                  <a:pt x="0" y="0"/>
                                </a:lnTo>
                                <a:lnTo>
                                  <a:pt x="4038" y="0"/>
                                </a:lnTo>
                                <a:lnTo>
                                  <a:pt x="4038" y="36944"/>
                                </a:lnTo>
                                <a:close/>
                              </a:path>
                            </a:pathLst>
                          </a:custGeom>
                          <a:solidFill>
                            <a:srgbClr val="000000"/>
                          </a:solidFill>
                        </wps:spPr>
                        <wps:bodyPr wrap="square" lIns="0" tIns="0" rIns="0" bIns="0" rtlCol="0">
                          <a:noAutofit/>
                        </wps:bodyPr>
                      </wps:wsp>
                      <wps:wsp>
                        <wps:cNvPr id="367" name="Graphic 367"/>
                        <wps:cNvSpPr/>
                        <wps:spPr>
                          <a:xfrm>
                            <a:off x="2304389"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68" name="Graphic 368"/>
                        <wps:cNvSpPr/>
                        <wps:spPr>
                          <a:xfrm>
                            <a:off x="2304389"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69" name="Graphic 369"/>
                        <wps:cNvSpPr/>
                        <wps:spPr>
                          <a:xfrm>
                            <a:off x="2921863" y="34394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70" name="Graphic 370"/>
                        <wps:cNvSpPr/>
                        <wps:spPr>
                          <a:xfrm>
                            <a:off x="2921863" y="34857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71" name="Graphic 371"/>
                        <wps:cNvSpPr/>
                        <wps:spPr>
                          <a:xfrm>
                            <a:off x="2913786" y="385527"/>
                            <a:ext cx="24765" cy="37465"/>
                          </a:xfrm>
                          <a:custGeom>
                            <a:avLst/>
                            <a:gdLst/>
                            <a:ahLst/>
                            <a:cxnLst/>
                            <a:rect l="l" t="t" r="r" b="b"/>
                            <a:pathLst>
                              <a:path w="24765" h="37465">
                                <a:moveTo>
                                  <a:pt x="24218" y="18465"/>
                                </a:moveTo>
                                <a:lnTo>
                                  <a:pt x="24218" y="28676"/>
                                </a:lnTo>
                                <a:lnTo>
                                  <a:pt x="18796" y="36944"/>
                                </a:lnTo>
                                <a:lnTo>
                                  <a:pt x="12103" y="36944"/>
                                </a:lnTo>
                                <a:lnTo>
                                  <a:pt x="5422" y="36944"/>
                                </a:lnTo>
                                <a:lnTo>
                                  <a:pt x="0" y="28676"/>
                                </a:lnTo>
                                <a:lnTo>
                                  <a:pt x="0" y="18465"/>
                                </a:lnTo>
                                <a:lnTo>
                                  <a:pt x="0" y="8267"/>
                                </a:lnTo>
                                <a:lnTo>
                                  <a:pt x="5422" y="0"/>
                                </a:lnTo>
                                <a:lnTo>
                                  <a:pt x="12103"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372" name="Graphic 372"/>
                        <wps:cNvSpPr/>
                        <wps:spPr>
                          <a:xfrm>
                            <a:off x="2917825" y="353193"/>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8"/>
                                </a:lnTo>
                                <a:lnTo>
                                  <a:pt x="3606" y="0"/>
                                </a:lnTo>
                                <a:lnTo>
                                  <a:pt x="8064" y="0"/>
                                </a:lnTo>
                                <a:lnTo>
                                  <a:pt x="12522" y="0"/>
                                </a:lnTo>
                                <a:lnTo>
                                  <a:pt x="16141" y="7238"/>
                                </a:lnTo>
                                <a:lnTo>
                                  <a:pt x="16141" y="16167"/>
                                </a:lnTo>
                              </a:path>
                            </a:pathLst>
                          </a:custGeom>
                          <a:ln w="4330">
                            <a:solidFill>
                              <a:srgbClr val="FFFFFF"/>
                            </a:solidFill>
                            <a:prstDash val="solid"/>
                          </a:ln>
                        </wps:spPr>
                        <wps:bodyPr wrap="square" lIns="0" tIns="0" rIns="0" bIns="0" rtlCol="0">
                          <a:noAutofit/>
                        </wps:bodyPr>
                      </wps:wsp>
                      <wps:wsp>
                        <wps:cNvPr id="373" name="Graphic 373"/>
                        <wps:cNvSpPr/>
                        <wps:spPr>
                          <a:xfrm>
                            <a:off x="2913786" y="353193"/>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8"/>
                                </a:lnTo>
                                <a:lnTo>
                                  <a:pt x="5422" y="0"/>
                                </a:lnTo>
                                <a:lnTo>
                                  <a:pt x="12103"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374" name="Graphic 374"/>
                        <wps:cNvSpPr/>
                        <wps:spPr>
                          <a:xfrm>
                            <a:off x="2292286" y="2165"/>
                            <a:ext cx="32384" cy="69850"/>
                          </a:xfrm>
                          <a:custGeom>
                            <a:avLst/>
                            <a:gdLst/>
                            <a:ahLst/>
                            <a:cxnLst/>
                            <a:rect l="l" t="t" r="r" b="b"/>
                            <a:pathLst>
                              <a:path w="32384" h="69850">
                                <a:moveTo>
                                  <a:pt x="24218" y="69291"/>
                                </a:moveTo>
                                <a:lnTo>
                                  <a:pt x="8077"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375" name="Graphic 375"/>
                        <wps:cNvSpPr/>
                        <wps:spPr>
                          <a:xfrm>
                            <a:off x="2292286" y="2165"/>
                            <a:ext cx="32384" cy="69850"/>
                          </a:xfrm>
                          <a:custGeom>
                            <a:avLst/>
                            <a:gdLst/>
                            <a:ahLst/>
                            <a:cxnLst/>
                            <a:rect l="l" t="t" r="r" b="b"/>
                            <a:pathLst>
                              <a:path w="32384" h="69850">
                                <a:moveTo>
                                  <a:pt x="16141" y="0"/>
                                </a:moveTo>
                                <a:lnTo>
                                  <a:pt x="12103" y="4622"/>
                                </a:lnTo>
                                <a:lnTo>
                                  <a:pt x="12103" y="32334"/>
                                </a:lnTo>
                                <a:lnTo>
                                  <a:pt x="0" y="46189"/>
                                </a:lnTo>
                                <a:lnTo>
                                  <a:pt x="0" y="60045"/>
                                </a:lnTo>
                                <a:lnTo>
                                  <a:pt x="8077" y="69291"/>
                                </a:lnTo>
                                <a:lnTo>
                                  <a:pt x="24218"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376" name="Graphic 376"/>
                        <wps:cNvSpPr/>
                        <wps:spPr>
                          <a:xfrm>
                            <a:off x="2304389" y="48355"/>
                            <a:ext cx="8255" cy="13970"/>
                          </a:xfrm>
                          <a:custGeom>
                            <a:avLst/>
                            <a:gdLst/>
                            <a:ahLst/>
                            <a:cxnLst/>
                            <a:rect l="l" t="t" r="r" b="b"/>
                            <a:pathLst>
                              <a:path w="8255" h="13970">
                                <a:moveTo>
                                  <a:pt x="6273" y="13855"/>
                                </a:moveTo>
                                <a:lnTo>
                                  <a:pt x="1816" y="13855"/>
                                </a:lnTo>
                                <a:lnTo>
                                  <a:pt x="0" y="10756"/>
                                </a:lnTo>
                                <a:lnTo>
                                  <a:pt x="0" y="6934"/>
                                </a:lnTo>
                                <a:lnTo>
                                  <a:pt x="0" y="3098"/>
                                </a:lnTo>
                                <a:lnTo>
                                  <a:pt x="1816" y="0"/>
                                </a:lnTo>
                                <a:lnTo>
                                  <a:pt x="6273" y="0"/>
                                </a:lnTo>
                                <a:lnTo>
                                  <a:pt x="8077" y="3098"/>
                                </a:lnTo>
                                <a:lnTo>
                                  <a:pt x="8077" y="10756"/>
                                </a:lnTo>
                                <a:lnTo>
                                  <a:pt x="6273" y="13855"/>
                                </a:lnTo>
                                <a:close/>
                              </a:path>
                            </a:pathLst>
                          </a:custGeom>
                          <a:solidFill>
                            <a:srgbClr val="000000"/>
                          </a:solidFill>
                        </wps:spPr>
                        <wps:bodyPr wrap="square" lIns="0" tIns="0" rIns="0" bIns="0" rtlCol="0">
                          <a:noAutofit/>
                        </wps:bodyPr>
                      </wps:wsp>
                      <wps:wsp>
                        <wps:cNvPr id="377" name="Graphic 377"/>
                        <wps:cNvSpPr/>
                        <wps:spPr>
                          <a:xfrm>
                            <a:off x="2163140"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378" name="Graphic 378"/>
                        <wps:cNvSpPr/>
                        <wps:spPr>
                          <a:xfrm>
                            <a:off x="2171217"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D3D0C7"/>
                          </a:solidFill>
                        </wps:spPr>
                        <wps:bodyPr wrap="square" lIns="0" tIns="0" rIns="0" bIns="0" rtlCol="0">
                          <a:noAutofit/>
                        </wps:bodyPr>
                      </wps:wsp>
                      <wps:wsp>
                        <wps:cNvPr id="379" name="Graphic 379"/>
                        <wps:cNvSpPr/>
                        <wps:spPr>
                          <a:xfrm>
                            <a:off x="2175255"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380" name="Graphic 380"/>
                        <wps:cNvSpPr/>
                        <wps:spPr>
                          <a:xfrm>
                            <a:off x="2179281"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000000"/>
                          </a:solidFill>
                        </wps:spPr>
                        <wps:bodyPr wrap="square" lIns="0" tIns="0" rIns="0" bIns="0" rtlCol="0">
                          <a:noAutofit/>
                        </wps:bodyPr>
                      </wps:wsp>
                      <wps:wsp>
                        <wps:cNvPr id="381" name="Graphic 381"/>
                        <wps:cNvSpPr/>
                        <wps:spPr>
                          <a:xfrm>
                            <a:off x="427786" y="279292"/>
                            <a:ext cx="1739900" cy="5080"/>
                          </a:xfrm>
                          <a:custGeom>
                            <a:avLst/>
                            <a:gdLst/>
                            <a:ahLst/>
                            <a:cxnLst/>
                            <a:rect l="l" t="t" r="r" b="b"/>
                            <a:pathLst>
                              <a:path w="1739900" h="5080">
                                <a:moveTo>
                                  <a:pt x="1739392" y="4622"/>
                                </a:moveTo>
                                <a:lnTo>
                                  <a:pt x="0" y="4622"/>
                                </a:lnTo>
                                <a:lnTo>
                                  <a:pt x="0" y="0"/>
                                </a:lnTo>
                                <a:lnTo>
                                  <a:pt x="1739392" y="0"/>
                                </a:lnTo>
                                <a:lnTo>
                                  <a:pt x="1739392" y="4622"/>
                                </a:lnTo>
                                <a:close/>
                              </a:path>
                            </a:pathLst>
                          </a:custGeom>
                          <a:solidFill>
                            <a:srgbClr val="808080"/>
                          </a:solidFill>
                        </wps:spPr>
                        <wps:bodyPr wrap="square" lIns="0" tIns="0" rIns="0" bIns="0" rtlCol="0">
                          <a:noAutofit/>
                        </wps:bodyPr>
                      </wps:wsp>
                      <wps:wsp>
                        <wps:cNvPr id="382" name="Graphic 382"/>
                        <wps:cNvSpPr/>
                        <wps:spPr>
                          <a:xfrm>
                            <a:off x="427786" y="288524"/>
                            <a:ext cx="1747520" cy="5080"/>
                          </a:xfrm>
                          <a:custGeom>
                            <a:avLst/>
                            <a:gdLst/>
                            <a:ahLst/>
                            <a:cxnLst/>
                            <a:rect l="l" t="t" r="r" b="b"/>
                            <a:pathLst>
                              <a:path w="1747520" h="5080">
                                <a:moveTo>
                                  <a:pt x="1747469" y="4622"/>
                                </a:moveTo>
                                <a:lnTo>
                                  <a:pt x="0" y="4622"/>
                                </a:lnTo>
                                <a:lnTo>
                                  <a:pt x="0" y="0"/>
                                </a:lnTo>
                                <a:lnTo>
                                  <a:pt x="1747469" y="0"/>
                                </a:lnTo>
                                <a:lnTo>
                                  <a:pt x="1747469" y="4622"/>
                                </a:lnTo>
                                <a:close/>
                              </a:path>
                            </a:pathLst>
                          </a:custGeom>
                          <a:solidFill>
                            <a:srgbClr val="D3D0C7"/>
                          </a:solidFill>
                        </wps:spPr>
                        <wps:bodyPr wrap="square" lIns="0" tIns="0" rIns="0" bIns="0" rtlCol="0">
                          <a:noAutofit/>
                        </wps:bodyPr>
                      </wps:wsp>
                      <wps:wsp>
                        <wps:cNvPr id="383" name="Graphic 383"/>
                        <wps:cNvSpPr/>
                        <wps:spPr>
                          <a:xfrm>
                            <a:off x="427786" y="293147"/>
                            <a:ext cx="1751964" cy="5080"/>
                          </a:xfrm>
                          <a:custGeom>
                            <a:avLst/>
                            <a:gdLst/>
                            <a:ahLst/>
                            <a:cxnLst/>
                            <a:rect l="l" t="t" r="r" b="b"/>
                            <a:pathLst>
                              <a:path w="1751964" h="5080">
                                <a:moveTo>
                                  <a:pt x="1751495" y="4622"/>
                                </a:moveTo>
                                <a:lnTo>
                                  <a:pt x="0" y="4622"/>
                                </a:lnTo>
                                <a:lnTo>
                                  <a:pt x="0" y="0"/>
                                </a:lnTo>
                                <a:lnTo>
                                  <a:pt x="1751495" y="0"/>
                                </a:lnTo>
                                <a:lnTo>
                                  <a:pt x="1751495" y="4622"/>
                                </a:lnTo>
                                <a:close/>
                              </a:path>
                            </a:pathLst>
                          </a:custGeom>
                          <a:solidFill>
                            <a:srgbClr val="808080"/>
                          </a:solidFill>
                        </wps:spPr>
                        <wps:bodyPr wrap="square" lIns="0" tIns="0" rIns="0" bIns="0" rtlCol="0">
                          <a:noAutofit/>
                        </wps:bodyPr>
                      </wps:wsp>
                      <wps:wsp>
                        <wps:cNvPr id="384" name="Graphic 384"/>
                        <wps:cNvSpPr/>
                        <wps:spPr>
                          <a:xfrm>
                            <a:off x="427786" y="297770"/>
                            <a:ext cx="1755775" cy="5080"/>
                          </a:xfrm>
                          <a:custGeom>
                            <a:avLst/>
                            <a:gdLst/>
                            <a:ahLst/>
                            <a:cxnLst/>
                            <a:rect l="l" t="t" r="r" b="b"/>
                            <a:pathLst>
                              <a:path w="1755775" h="5080">
                                <a:moveTo>
                                  <a:pt x="1755533" y="4622"/>
                                </a:moveTo>
                                <a:lnTo>
                                  <a:pt x="0" y="4622"/>
                                </a:lnTo>
                                <a:lnTo>
                                  <a:pt x="0" y="0"/>
                                </a:lnTo>
                                <a:lnTo>
                                  <a:pt x="1755533" y="0"/>
                                </a:lnTo>
                                <a:lnTo>
                                  <a:pt x="1755533" y="4622"/>
                                </a:lnTo>
                                <a:close/>
                              </a:path>
                            </a:pathLst>
                          </a:custGeom>
                          <a:solidFill>
                            <a:srgbClr val="000000"/>
                          </a:solidFill>
                        </wps:spPr>
                        <wps:bodyPr wrap="square" lIns="0" tIns="0" rIns="0" bIns="0" rtlCol="0">
                          <a:noAutofit/>
                        </wps:bodyPr>
                      </wps:wsp>
                      <wps:wsp>
                        <wps:cNvPr id="385" name="Graphic 385"/>
                        <wps:cNvSpPr/>
                        <wps:spPr>
                          <a:xfrm>
                            <a:off x="423748" y="279292"/>
                            <a:ext cx="4445" cy="2087880"/>
                          </a:xfrm>
                          <a:custGeom>
                            <a:avLst/>
                            <a:gdLst/>
                            <a:ahLst/>
                            <a:cxnLst/>
                            <a:rect l="l" t="t" r="r" b="b"/>
                            <a:pathLst>
                              <a:path w="4445" h="2087880">
                                <a:moveTo>
                                  <a:pt x="4038" y="2087651"/>
                                </a:moveTo>
                                <a:lnTo>
                                  <a:pt x="0" y="2087651"/>
                                </a:lnTo>
                                <a:lnTo>
                                  <a:pt x="0" y="0"/>
                                </a:lnTo>
                                <a:lnTo>
                                  <a:pt x="4038" y="0"/>
                                </a:lnTo>
                                <a:lnTo>
                                  <a:pt x="4038" y="2087651"/>
                                </a:lnTo>
                                <a:close/>
                              </a:path>
                            </a:pathLst>
                          </a:custGeom>
                          <a:solidFill>
                            <a:srgbClr val="808080"/>
                          </a:solidFill>
                        </wps:spPr>
                        <wps:bodyPr wrap="square" lIns="0" tIns="0" rIns="0" bIns="0" rtlCol="0">
                          <a:noAutofit/>
                        </wps:bodyPr>
                      </wps:wsp>
                      <wps:wsp>
                        <wps:cNvPr id="386" name="Graphic 386"/>
                        <wps:cNvSpPr/>
                        <wps:spPr>
                          <a:xfrm>
                            <a:off x="427786" y="283914"/>
                            <a:ext cx="4445" cy="2083435"/>
                          </a:xfrm>
                          <a:custGeom>
                            <a:avLst/>
                            <a:gdLst/>
                            <a:ahLst/>
                            <a:cxnLst/>
                            <a:rect l="l" t="t" r="r" b="b"/>
                            <a:pathLst>
                              <a:path w="4445" h="2083435">
                                <a:moveTo>
                                  <a:pt x="4038" y="2083028"/>
                                </a:moveTo>
                                <a:lnTo>
                                  <a:pt x="0" y="2083028"/>
                                </a:lnTo>
                                <a:lnTo>
                                  <a:pt x="0" y="0"/>
                                </a:lnTo>
                                <a:lnTo>
                                  <a:pt x="4038" y="0"/>
                                </a:lnTo>
                                <a:lnTo>
                                  <a:pt x="4038" y="2083028"/>
                                </a:lnTo>
                                <a:close/>
                              </a:path>
                            </a:pathLst>
                          </a:custGeom>
                          <a:solidFill>
                            <a:srgbClr val="FFFFFF"/>
                          </a:solidFill>
                        </wps:spPr>
                        <wps:bodyPr wrap="square" lIns="0" tIns="0" rIns="0" bIns="0" rtlCol="0">
                          <a:noAutofit/>
                        </wps:bodyPr>
                      </wps:wsp>
                      <wps:wsp>
                        <wps:cNvPr id="387" name="Graphic 387"/>
                        <wps:cNvSpPr/>
                        <wps:spPr>
                          <a:xfrm>
                            <a:off x="431825" y="288524"/>
                            <a:ext cx="4445" cy="2078989"/>
                          </a:xfrm>
                          <a:custGeom>
                            <a:avLst/>
                            <a:gdLst/>
                            <a:ahLst/>
                            <a:cxnLst/>
                            <a:rect l="l" t="t" r="r" b="b"/>
                            <a:pathLst>
                              <a:path w="4445" h="2078989">
                                <a:moveTo>
                                  <a:pt x="4038" y="2078405"/>
                                </a:moveTo>
                                <a:lnTo>
                                  <a:pt x="0" y="2078405"/>
                                </a:lnTo>
                                <a:lnTo>
                                  <a:pt x="0" y="0"/>
                                </a:lnTo>
                                <a:lnTo>
                                  <a:pt x="4038" y="0"/>
                                </a:lnTo>
                                <a:lnTo>
                                  <a:pt x="4038" y="2078405"/>
                                </a:lnTo>
                                <a:close/>
                              </a:path>
                            </a:pathLst>
                          </a:custGeom>
                          <a:solidFill>
                            <a:srgbClr val="D3D0C7"/>
                          </a:solidFill>
                        </wps:spPr>
                        <wps:bodyPr wrap="square" lIns="0" tIns="0" rIns="0" bIns="0" rtlCol="0">
                          <a:noAutofit/>
                        </wps:bodyPr>
                      </wps:wsp>
                      <wps:wsp>
                        <wps:cNvPr id="388" name="Graphic 388"/>
                        <wps:cNvSpPr/>
                        <wps:spPr>
                          <a:xfrm>
                            <a:off x="435851" y="293147"/>
                            <a:ext cx="4445" cy="2073910"/>
                          </a:xfrm>
                          <a:custGeom>
                            <a:avLst/>
                            <a:gdLst/>
                            <a:ahLst/>
                            <a:cxnLst/>
                            <a:rect l="l" t="t" r="r" b="b"/>
                            <a:pathLst>
                              <a:path w="4445" h="2073910">
                                <a:moveTo>
                                  <a:pt x="4038" y="2073795"/>
                                </a:moveTo>
                                <a:lnTo>
                                  <a:pt x="0" y="2073795"/>
                                </a:lnTo>
                                <a:lnTo>
                                  <a:pt x="0" y="0"/>
                                </a:lnTo>
                                <a:lnTo>
                                  <a:pt x="4038" y="0"/>
                                </a:lnTo>
                                <a:lnTo>
                                  <a:pt x="4038" y="2073795"/>
                                </a:lnTo>
                                <a:close/>
                              </a:path>
                            </a:pathLst>
                          </a:custGeom>
                          <a:solidFill>
                            <a:srgbClr val="808080"/>
                          </a:solidFill>
                        </wps:spPr>
                        <wps:bodyPr wrap="square" lIns="0" tIns="0" rIns="0" bIns="0" rtlCol="0">
                          <a:noAutofit/>
                        </wps:bodyPr>
                      </wps:wsp>
                      <wps:wsp>
                        <wps:cNvPr id="389" name="Graphic 389"/>
                        <wps:cNvSpPr/>
                        <wps:spPr>
                          <a:xfrm>
                            <a:off x="439889" y="297770"/>
                            <a:ext cx="4445" cy="2069464"/>
                          </a:xfrm>
                          <a:custGeom>
                            <a:avLst/>
                            <a:gdLst/>
                            <a:ahLst/>
                            <a:cxnLst/>
                            <a:rect l="l" t="t" r="r" b="b"/>
                            <a:pathLst>
                              <a:path w="4445" h="2069464">
                                <a:moveTo>
                                  <a:pt x="4038" y="2069172"/>
                                </a:moveTo>
                                <a:lnTo>
                                  <a:pt x="0" y="2069172"/>
                                </a:lnTo>
                                <a:lnTo>
                                  <a:pt x="0" y="0"/>
                                </a:lnTo>
                                <a:lnTo>
                                  <a:pt x="4038" y="0"/>
                                </a:lnTo>
                                <a:lnTo>
                                  <a:pt x="4038" y="2069172"/>
                                </a:lnTo>
                                <a:close/>
                              </a:path>
                            </a:pathLst>
                          </a:custGeom>
                          <a:solidFill>
                            <a:srgbClr val="000000"/>
                          </a:solidFill>
                        </wps:spPr>
                        <wps:bodyPr wrap="square" lIns="0" tIns="0" rIns="0" bIns="0" rtlCol="0">
                          <a:noAutofit/>
                        </wps:bodyPr>
                      </wps:wsp>
                      <wps:wsp>
                        <wps:cNvPr id="390" name="Graphic 390"/>
                        <wps:cNvSpPr/>
                        <wps:spPr>
                          <a:xfrm>
                            <a:off x="2167178"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91" name="Graphic 391"/>
                        <wps:cNvSpPr/>
                        <wps:spPr>
                          <a:xfrm>
                            <a:off x="2167178"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92" name="Graphic 392"/>
                        <wps:cNvSpPr/>
                        <wps:spPr>
                          <a:xfrm>
                            <a:off x="427786" y="236232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93" name="Graphic 393"/>
                        <wps:cNvSpPr/>
                        <wps:spPr>
                          <a:xfrm>
                            <a:off x="427786" y="236694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94" name="Graphic 394"/>
                        <wps:cNvSpPr/>
                        <wps:spPr>
                          <a:xfrm>
                            <a:off x="419709" y="2403887"/>
                            <a:ext cx="24765" cy="37465"/>
                          </a:xfrm>
                          <a:custGeom>
                            <a:avLst/>
                            <a:gdLst/>
                            <a:ahLst/>
                            <a:cxnLst/>
                            <a:rect l="l" t="t" r="r" b="b"/>
                            <a:pathLst>
                              <a:path w="24765" h="37465">
                                <a:moveTo>
                                  <a:pt x="24218" y="18478"/>
                                </a:moveTo>
                                <a:lnTo>
                                  <a:pt x="24218" y="28676"/>
                                </a:lnTo>
                                <a:lnTo>
                                  <a:pt x="18796" y="36957"/>
                                </a:lnTo>
                                <a:lnTo>
                                  <a:pt x="12115" y="36957"/>
                                </a:lnTo>
                                <a:lnTo>
                                  <a:pt x="5422" y="36957"/>
                                </a:lnTo>
                                <a:lnTo>
                                  <a:pt x="0" y="28676"/>
                                </a:lnTo>
                                <a:lnTo>
                                  <a:pt x="0" y="18478"/>
                                </a:lnTo>
                                <a:lnTo>
                                  <a:pt x="0" y="8267"/>
                                </a:lnTo>
                                <a:lnTo>
                                  <a:pt x="5422" y="0"/>
                                </a:lnTo>
                                <a:lnTo>
                                  <a:pt x="12115" y="0"/>
                                </a:lnTo>
                                <a:lnTo>
                                  <a:pt x="18796" y="0"/>
                                </a:lnTo>
                                <a:lnTo>
                                  <a:pt x="24218" y="8267"/>
                                </a:lnTo>
                                <a:lnTo>
                                  <a:pt x="24218" y="18478"/>
                                </a:lnTo>
                              </a:path>
                            </a:pathLst>
                          </a:custGeom>
                          <a:ln w="4330">
                            <a:solidFill>
                              <a:srgbClr val="000000"/>
                            </a:solidFill>
                            <a:prstDash val="solid"/>
                          </a:ln>
                        </wps:spPr>
                        <wps:bodyPr wrap="square" lIns="0" tIns="0" rIns="0" bIns="0" rtlCol="0">
                          <a:noAutofit/>
                        </wps:bodyPr>
                      </wps:wsp>
                      <wps:wsp>
                        <wps:cNvPr id="395" name="Graphic 395"/>
                        <wps:cNvSpPr/>
                        <wps:spPr>
                          <a:xfrm>
                            <a:off x="423748" y="2371553"/>
                            <a:ext cx="16510" cy="32384"/>
                          </a:xfrm>
                          <a:custGeom>
                            <a:avLst/>
                            <a:gdLst/>
                            <a:ahLst/>
                            <a:cxnLst/>
                            <a:rect l="l" t="t" r="r" b="b"/>
                            <a:pathLst>
                              <a:path w="16510" h="32384">
                                <a:moveTo>
                                  <a:pt x="16141" y="16167"/>
                                </a:moveTo>
                                <a:lnTo>
                                  <a:pt x="16141" y="25095"/>
                                </a:lnTo>
                                <a:lnTo>
                                  <a:pt x="12534" y="32334"/>
                                </a:lnTo>
                                <a:lnTo>
                                  <a:pt x="8077" y="32334"/>
                                </a:lnTo>
                                <a:lnTo>
                                  <a:pt x="3619" y="32334"/>
                                </a:lnTo>
                                <a:lnTo>
                                  <a:pt x="0" y="25095"/>
                                </a:lnTo>
                                <a:lnTo>
                                  <a:pt x="0" y="16167"/>
                                </a:lnTo>
                                <a:lnTo>
                                  <a:pt x="0" y="7239"/>
                                </a:lnTo>
                                <a:lnTo>
                                  <a:pt x="3619" y="0"/>
                                </a:lnTo>
                                <a:lnTo>
                                  <a:pt x="8077" y="0"/>
                                </a:lnTo>
                                <a:lnTo>
                                  <a:pt x="12534" y="0"/>
                                </a:lnTo>
                                <a:lnTo>
                                  <a:pt x="16141" y="7239"/>
                                </a:lnTo>
                                <a:lnTo>
                                  <a:pt x="16141" y="16167"/>
                                </a:lnTo>
                              </a:path>
                            </a:pathLst>
                          </a:custGeom>
                          <a:ln w="4330">
                            <a:solidFill>
                              <a:srgbClr val="FFFFFF"/>
                            </a:solidFill>
                            <a:prstDash val="solid"/>
                          </a:ln>
                        </wps:spPr>
                        <wps:bodyPr wrap="square" lIns="0" tIns="0" rIns="0" bIns="0" rtlCol="0">
                          <a:noAutofit/>
                        </wps:bodyPr>
                      </wps:wsp>
                      <wps:wsp>
                        <wps:cNvPr id="396" name="Graphic 396"/>
                        <wps:cNvSpPr/>
                        <wps:spPr>
                          <a:xfrm>
                            <a:off x="419709" y="2371553"/>
                            <a:ext cx="24765" cy="32384"/>
                          </a:xfrm>
                          <a:custGeom>
                            <a:avLst/>
                            <a:gdLst/>
                            <a:ahLst/>
                            <a:cxnLst/>
                            <a:rect l="l" t="t" r="r" b="b"/>
                            <a:pathLst>
                              <a:path w="24765" h="32384">
                                <a:moveTo>
                                  <a:pt x="24218" y="16167"/>
                                </a:moveTo>
                                <a:lnTo>
                                  <a:pt x="24218" y="25095"/>
                                </a:lnTo>
                                <a:lnTo>
                                  <a:pt x="18796" y="32334"/>
                                </a:lnTo>
                                <a:lnTo>
                                  <a:pt x="12115" y="32334"/>
                                </a:lnTo>
                                <a:lnTo>
                                  <a:pt x="5422" y="32334"/>
                                </a:lnTo>
                                <a:lnTo>
                                  <a:pt x="0" y="25095"/>
                                </a:lnTo>
                                <a:lnTo>
                                  <a:pt x="0" y="16167"/>
                                </a:lnTo>
                                <a:lnTo>
                                  <a:pt x="0" y="7239"/>
                                </a:lnTo>
                                <a:lnTo>
                                  <a:pt x="5422" y="0"/>
                                </a:lnTo>
                                <a:lnTo>
                                  <a:pt x="12115" y="0"/>
                                </a:lnTo>
                                <a:lnTo>
                                  <a:pt x="18796" y="0"/>
                                </a:lnTo>
                                <a:lnTo>
                                  <a:pt x="24218" y="7239"/>
                                </a:lnTo>
                                <a:lnTo>
                                  <a:pt x="24218" y="16167"/>
                                </a:lnTo>
                              </a:path>
                            </a:pathLst>
                          </a:custGeom>
                          <a:ln w="4330">
                            <a:solidFill>
                              <a:srgbClr val="000000"/>
                            </a:solidFill>
                            <a:prstDash val="solid"/>
                          </a:ln>
                        </wps:spPr>
                        <wps:bodyPr wrap="square" lIns="0" tIns="0" rIns="0" bIns="0" rtlCol="0">
                          <a:noAutofit/>
                        </wps:bodyPr>
                      </wps:wsp>
                      <wps:wsp>
                        <wps:cNvPr id="397" name="Graphic 397"/>
                        <wps:cNvSpPr/>
                        <wps:spPr>
                          <a:xfrm>
                            <a:off x="2155075" y="2165"/>
                            <a:ext cx="32384" cy="69850"/>
                          </a:xfrm>
                          <a:custGeom>
                            <a:avLst/>
                            <a:gdLst/>
                            <a:ahLst/>
                            <a:cxnLst/>
                            <a:rect l="l" t="t" r="r" b="b"/>
                            <a:pathLst>
                              <a:path w="32384" h="69850">
                                <a:moveTo>
                                  <a:pt x="24206" y="69291"/>
                                </a:moveTo>
                                <a:lnTo>
                                  <a:pt x="8064"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06" y="69291"/>
                                </a:lnTo>
                                <a:close/>
                              </a:path>
                            </a:pathLst>
                          </a:custGeom>
                          <a:solidFill>
                            <a:srgbClr val="FFFF00"/>
                          </a:solidFill>
                        </wps:spPr>
                        <wps:bodyPr wrap="square" lIns="0" tIns="0" rIns="0" bIns="0" rtlCol="0">
                          <a:noAutofit/>
                        </wps:bodyPr>
                      </wps:wsp>
                      <wps:wsp>
                        <wps:cNvPr id="398" name="Graphic 398"/>
                        <wps:cNvSpPr/>
                        <wps:spPr>
                          <a:xfrm>
                            <a:off x="2155075" y="2165"/>
                            <a:ext cx="32384" cy="69850"/>
                          </a:xfrm>
                          <a:custGeom>
                            <a:avLst/>
                            <a:gdLst/>
                            <a:ahLst/>
                            <a:cxnLst/>
                            <a:rect l="l" t="t" r="r" b="b"/>
                            <a:pathLst>
                              <a:path w="32384" h="69850">
                                <a:moveTo>
                                  <a:pt x="16141" y="0"/>
                                </a:moveTo>
                                <a:lnTo>
                                  <a:pt x="12103" y="4622"/>
                                </a:lnTo>
                                <a:lnTo>
                                  <a:pt x="12103" y="32334"/>
                                </a:lnTo>
                                <a:lnTo>
                                  <a:pt x="0" y="46189"/>
                                </a:lnTo>
                                <a:lnTo>
                                  <a:pt x="0" y="60045"/>
                                </a:lnTo>
                                <a:lnTo>
                                  <a:pt x="8064" y="69291"/>
                                </a:lnTo>
                                <a:lnTo>
                                  <a:pt x="24206"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399" name="Graphic 399"/>
                        <wps:cNvSpPr/>
                        <wps:spPr>
                          <a:xfrm>
                            <a:off x="2167178"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77" y="3098"/>
                                </a:lnTo>
                                <a:lnTo>
                                  <a:pt x="8077" y="10756"/>
                                </a:lnTo>
                                <a:lnTo>
                                  <a:pt x="6261" y="13855"/>
                                </a:lnTo>
                                <a:close/>
                              </a:path>
                            </a:pathLst>
                          </a:custGeom>
                          <a:solidFill>
                            <a:srgbClr val="000000"/>
                          </a:solidFill>
                        </wps:spPr>
                        <wps:bodyPr wrap="square" lIns="0" tIns="0" rIns="0" bIns="0" rtlCol="0">
                          <a:noAutofit/>
                        </wps:bodyPr>
                      </wps:wsp>
                      <wps:wsp>
                        <wps:cNvPr id="400" name="Graphic 400"/>
                        <wps:cNvSpPr/>
                        <wps:spPr>
                          <a:xfrm>
                            <a:off x="2368969"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401" name="Graphic 401"/>
                        <wps:cNvSpPr/>
                        <wps:spPr>
                          <a:xfrm>
                            <a:off x="2377033"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D3D0C7"/>
                          </a:solidFill>
                        </wps:spPr>
                        <wps:bodyPr wrap="square" lIns="0" tIns="0" rIns="0" bIns="0" rtlCol="0">
                          <a:noAutofit/>
                        </wps:bodyPr>
                      </wps:wsp>
                      <wps:wsp>
                        <wps:cNvPr id="402" name="Graphic 402"/>
                        <wps:cNvSpPr/>
                        <wps:spPr>
                          <a:xfrm>
                            <a:off x="2381072"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403" name="Graphic 403"/>
                        <wps:cNvSpPr/>
                        <wps:spPr>
                          <a:xfrm>
                            <a:off x="2385110"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000000"/>
                          </a:solidFill>
                        </wps:spPr>
                        <wps:bodyPr wrap="square" lIns="0" tIns="0" rIns="0" bIns="0" rtlCol="0">
                          <a:noAutofit/>
                        </wps:bodyPr>
                      </wps:wsp>
                      <wps:wsp>
                        <wps:cNvPr id="404" name="Graphic 404"/>
                        <wps:cNvSpPr/>
                        <wps:spPr>
                          <a:xfrm>
                            <a:off x="2385110" y="279292"/>
                            <a:ext cx="1764030" cy="5080"/>
                          </a:xfrm>
                          <a:custGeom>
                            <a:avLst/>
                            <a:gdLst/>
                            <a:ahLst/>
                            <a:cxnLst/>
                            <a:rect l="l" t="t" r="r" b="b"/>
                            <a:pathLst>
                              <a:path w="1764030" h="5080">
                                <a:moveTo>
                                  <a:pt x="1763610" y="4622"/>
                                </a:moveTo>
                                <a:lnTo>
                                  <a:pt x="0" y="4622"/>
                                </a:lnTo>
                                <a:lnTo>
                                  <a:pt x="0" y="0"/>
                                </a:lnTo>
                                <a:lnTo>
                                  <a:pt x="1763610" y="0"/>
                                </a:lnTo>
                                <a:lnTo>
                                  <a:pt x="1763610" y="4622"/>
                                </a:lnTo>
                                <a:close/>
                              </a:path>
                            </a:pathLst>
                          </a:custGeom>
                          <a:solidFill>
                            <a:srgbClr val="808080"/>
                          </a:solidFill>
                        </wps:spPr>
                        <wps:bodyPr wrap="square" lIns="0" tIns="0" rIns="0" bIns="0" rtlCol="0">
                          <a:noAutofit/>
                        </wps:bodyPr>
                      </wps:wsp>
                      <wps:wsp>
                        <wps:cNvPr id="405" name="Graphic 405"/>
                        <wps:cNvSpPr/>
                        <wps:spPr>
                          <a:xfrm>
                            <a:off x="2381072" y="283914"/>
                            <a:ext cx="1767839" cy="5080"/>
                          </a:xfrm>
                          <a:custGeom>
                            <a:avLst/>
                            <a:gdLst/>
                            <a:ahLst/>
                            <a:cxnLst/>
                            <a:rect l="l" t="t" r="r" b="b"/>
                            <a:pathLst>
                              <a:path w="1767839" h="5080">
                                <a:moveTo>
                                  <a:pt x="1767649" y="4622"/>
                                </a:moveTo>
                                <a:lnTo>
                                  <a:pt x="0" y="4622"/>
                                </a:lnTo>
                                <a:lnTo>
                                  <a:pt x="0" y="0"/>
                                </a:lnTo>
                                <a:lnTo>
                                  <a:pt x="1767649" y="0"/>
                                </a:lnTo>
                                <a:lnTo>
                                  <a:pt x="1767649" y="4622"/>
                                </a:lnTo>
                                <a:close/>
                              </a:path>
                            </a:pathLst>
                          </a:custGeom>
                          <a:solidFill>
                            <a:srgbClr val="FFFFFF"/>
                          </a:solidFill>
                        </wps:spPr>
                        <wps:bodyPr wrap="square" lIns="0" tIns="0" rIns="0" bIns="0" rtlCol="0">
                          <a:noAutofit/>
                        </wps:bodyPr>
                      </wps:wsp>
                      <wps:wsp>
                        <wps:cNvPr id="406" name="Graphic 406"/>
                        <wps:cNvSpPr/>
                        <wps:spPr>
                          <a:xfrm>
                            <a:off x="2377033" y="288524"/>
                            <a:ext cx="1772285" cy="5080"/>
                          </a:xfrm>
                          <a:custGeom>
                            <a:avLst/>
                            <a:gdLst/>
                            <a:ahLst/>
                            <a:cxnLst/>
                            <a:rect l="l" t="t" r="r" b="b"/>
                            <a:pathLst>
                              <a:path w="1772285" h="5080">
                                <a:moveTo>
                                  <a:pt x="1771675" y="4622"/>
                                </a:moveTo>
                                <a:lnTo>
                                  <a:pt x="0" y="4622"/>
                                </a:lnTo>
                                <a:lnTo>
                                  <a:pt x="0" y="0"/>
                                </a:lnTo>
                                <a:lnTo>
                                  <a:pt x="1771675" y="0"/>
                                </a:lnTo>
                                <a:lnTo>
                                  <a:pt x="1771675" y="4622"/>
                                </a:lnTo>
                                <a:close/>
                              </a:path>
                            </a:pathLst>
                          </a:custGeom>
                          <a:solidFill>
                            <a:srgbClr val="D3D0C7"/>
                          </a:solidFill>
                        </wps:spPr>
                        <wps:bodyPr wrap="square" lIns="0" tIns="0" rIns="0" bIns="0" rtlCol="0">
                          <a:noAutofit/>
                        </wps:bodyPr>
                      </wps:wsp>
                      <wps:wsp>
                        <wps:cNvPr id="407" name="Graphic 407"/>
                        <wps:cNvSpPr/>
                        <wps:spPr>
                          <a:xfrm>
                            <a:off x="2372995" y="293147"/>
                            <a:ext cx="1776095" cy="5080"/>
                          </a:xfrm>
                          <a:custGeom>
                            <a:avLst/>
                            <a:gdLst/>
                            <a:ahLst/>
                            <a:cxnLst/>
                            <a:rect l="l" t="t" r="r" b="b"/>
                            <a:pathLst>
                              <a:path w="1776095" h="5080">
                                <a:moveTo>
                                  <a:pt x="1775714" y="4622"/>
                                </a:moveTo>
                                <a:lnTo>
                                  <a:pt x="0" y="4622"/>
                                </a:lnTo>
                                <a:lnTo>
                                  <a:pt x="0" y="0"/>
                                </a:lnTo>
                                <a:lnTo>
                                  <a:pt x="1775714" y="0"/>
                                </a:lnTo>
                                <a:lnTo>
                                  <a:pt x="1775714" y="4622"/>
                                </a:lnTo>
                                <a:close/>
                              </a:path>
                            </a:pathLst>
                          </a:custGeom>
                          <a:solidFill>
                            <a:srgbClr val="808080"/>
                          </a:solidFill>
                        </wps:spPr>
                        <wps:bodyPr wrap="square" lIns="0" tIns="0" rIns="0" bIns="0" rtlCol="0">
                          <a:noAutofit/>
                        </wps:bodyPr>
                      </wps:wsp>
                      <wps:wsp>
                        <wps:cNvPr id="408" name="Graphic 408"/>
                        <wps:cNvSpPr/>
                        <wps:spPr>
                          <a:xfrm>
                            <a:off x="2368969" y="297770"/>
                            <a:ext cx="1779905" cy="5080"/>
                          </a:xfrm>
                          <a:custGeom>
                            <a:avLst/>
                            <a:gdLst/>
                            <a:ahLst/>
                            <a:cxnLst/>
                            <a:rect l="l" t="t" r="r" b="b"/>
                            <a:pathLst>
                              <a:path w="1779905" h="5080">
                                <a:moveTo>
                                  <a:pt x="1779752" y="4622"/>
                                </a:moveTo>
                                <a:lnTo>
                                  <a:pt x="0" y="4622"/>
                                </a:lnTo>
                                <a:lnTo>
                                  <a:pt x="0" y="0"/>
                                </a:lnTo>
                                <a:lnTo>
                                  <a:pt x="1779752" y="0"/>
                                </a:lnTo>
                                <a:lnTo>
                                  <a:pt x="1779752" y="4622"/>
                                </a:lnTo>
                                <a:close/>
                              </a:path>
                            </a:pathLst>
                          </a:custGeom>
                          <a:solidFill>
                            <a:srgbClr val="000000"/>
                          </a:solidFill>
                        </wps:spPr>
                        <wps:bodyPr wrap="square" lIns="0" tIns="0" rIns="0" bIns="0" rtlCol="0">
                          <a:noAutofit/>
                        </wps:bodyPr>
                      </wps:wsp>
                      <wps:wsp>
                        <wps:cNvPr id="409" name="Graphic 409"/>
                        <wps:cNvSpPr/>
                        <wps:spPr>
                          <a:xfrm>
                            <a:off x="4132567" y="297770"/>
                            <a:ext cx="4445" cy="4267835"/>
                          </a:xfrm>
                          <a:custGeom>
                            <a:avLst/>
                            <a:gdLst/>
                            <a:ahLst/>
                            <a:cxnLst/>
                            <a:rect l="l" t="t" r="r" b="b"/>
                            <a:pathLst>
                              <a:path w="4445" h="4267835">
                                <a:moveTo>
                                  <a:pt x="4038" y="4267669"/>
                                </a:moveTo>
                                <a:lnTo>
                                  <a:pt x="0" y="4267669"/>
                                </a:lnTo>
                                <a:lnTo>
                                  <a:pt x="0" y="0"/>
                                </a:lnTo>
                                <a:lnTo>
                                  <a:pt x="4038" y="0"/>
                                </a:lnTo>
                                <a:lnTo>
                                  <a:pt x="4038" y="4267669"/>
                                </a:lnTo>
                                <a:close/>
                              </a:path>
                            </a:pathLst>
                          </a:custGeom>
                          <a:solidFill>
                            <a:srgbClr val="808080"/>
                          </a:solidFill>
                        </wps:spPr>
                        <wps:bodyPr wrap="square" lIns="0" tIns="0" rIns="0" bIns="0" rtlCol="0">
                          <a:noAutofit/>
                        </wps:bodyPr>
                      </wps:wsp>
                      <wps:wsp>
                        <wps:cNvPr id="410" name="Graphic 410"/>
                        <wps:cNvSpPr/>
                        <wps:spPr>
                          <a:xfrm>
                            <a:off x="4136606" y="293147"/>
                            <a:ext cx="4445" cy="4272915"/>
                          </a:xfrm>
                          <a:custGeom>
                            <a:avLst/>
                            <a:gdLst/>
                            <a:ahLst/>
                            <a:cxnLst/>
                            <a:rect l="l" t="t" r="r" b="b"/>
                            <a:pathLst>
                              <a:path w="4445" h="4272915">
                                <a:moveTo>
                                  <a:pt x="4038" y="4272292"/>
                                </a:moveTo>
                                <a:lnTo>
                                  <a:pt x="0" y="4272292"/>
                                </a:lnTo>
                                <a:lnTo>
                                  <a:pt x="0" y="0"/>
                                </a:lnTo>
                                <a:lnTo>
                                  <a:pt x="4038" y="0"/>
                                </a:lnTo>
                                <a:lnTo>
                                  <a:pt x="4038" y="4272292"/>
                                </a:lnTo>
                                <a:close/>
                              </a:path>
                            </a:pathLst>
                          </a:custGeom>
                          <a:solidFill>
                            <a:srgbClr val="FFFFFF"/>
                          </a:solidFill>
                        </wps:spPr>
                        <wps:bodyPr wrap="square" lIns="0" tIns="0" rIns="0" bIns="0" rtlCol="0">
                          <a:noAutofit/>
                        </wps:bodyPr>
                      </wps:wsp>
                      <wps:wsp>
                        <wps:cNvPr id="411" name="Graphic 411"/>
                        <wps:cNvSpPr/>
                        <wps:spPr>
                          <a:xfrm>
                            <a:off x="4140644" y="288524"/>
                            <a:ext cx="4445" cy="4277360"/>
                          </a:xfrm>
                          <a:custGeom>
                            <a:avLst/>
                            <a:gdLst/>
                            <a:ahLst/>
                            <a:cxnLst/>
                            <a:rect l="l" t="t" r="r" b="b"/>
                            <a:pathLst>
                              <a:path w="4445" h="4277360">
                                <a:moveTo>
                                  <a:pt x="4038" y="4276902"/>
                                </a:moveTo>
                                <a:lnTo>
                                  <a:pt x="0" y="4276902"/>
                                </a:lnTo>
                                <a:lnTo>
                                  <a:pt x="0" y="0"/>
                                </a:lnTo>
                                <a:lnTo>
                                  <a:pt x="4038" y="0"/>
                                </a:lnTo>
                                <a:lnTo>
                                  <a:pt x="4038" y="4276902"/>
                                </a:lnTo>
                                <a:close/>
                              </a:path>
                            </a:pathLst>
                          </a:custGeom>
                          <a:solidFill>
                            <a:srgbClr val="D3D0C7"/>
                          </a:solidFill>
                        </wps:spPr>
                        <wps:bodyPr wrap="square" lIns="0" tIns="0" rIns="0" bIns="0" rtlCol="0">
                          <a:noAutofit/>
                        </wps:bodyPr>
                      </wps:wsp>
                      <wps:wsp>
                        <wps:cNvPr id="412" name="Graphic 412"/>
                        <wps:cNvSpPr/>
                        <wps:spPr>
                          <a:xfrm>
                            <a:off x="4144683" y="283914"/>
                            <a:ext cx="4445" cy="4281805"/>
                          </a:xfrm>
                          <a:custGeom>
                            <a:avLst/>
                            <a:gdLst/>
                            <a:ahLst/>
                            <a:cxnLst/>
                            <a:rect l="l" t="t" r="r" b="b"/>
                            <a:pathLst>
                              <a:path w="4445" h="4281805">
                                <a:moveTo>
                                  <a:pt x="4038" y="4281525"/>
                                </a:moveTo>
                                <a:lnTo>
                                  <a:pt x="0" y="4281525"/>
                                </a:lnTo>
                                <a:lnTo>
                                  <a:pt x="0" y="0"/>
                                </a:lnTo>
                                <a:lnTo>
                                  <a:pt x="4038" y="0"/>
                                </a:lnTo>
                                <a:lnTo>
                                  <a:pt x="4038" y="4281525"/>
                                </a:lnTo>
                                <a:close/>
                              </a:path>
                            </a:pathLst>
                          </a:custGeom>
                          <a:solidFill>
                            <a:srgbClr val="808080"/>
                          </a:solidFill>
                        </wps:spPr>
                        <wps:bodyPr wrap="square" lIns="0" tIns="0" rIns="0" bIns="0" rtlCol="0">
                          <a:noAutofit/>
                        </wps:bodyPr>
                      </wps:wsp>
                      <wps:wsp>
                        <wps:cNvPr id="413" name="Graphic 413"/>
                        <wps:cNvSpPr/>
                        <wps:spPr>
                          <a:xfrm>
                            <a:off x="4148721" y="279292"/>
                            <a:ext cx="4445" cy="4286250"/>
                          </a:xfrm>
                          <a:custGeom>
                            <a:avLst/>
                            <a:gdLst/>
                            <a:ahLst/>
                            <a:cxnLst/>
                            <a:rect l="l" t="t" r="r" b="b"/>
                            <a:pathLst>
                              <a:path w="4445" h="4286250">
                                <a:moveTo>
                                  <a:pt x="4038" y="4286148"/>
                                </a:moveTo>
                                <a:lnTo>
                                  <a:pt x="0" y="4286148"/>
                                </a:lnTo>
                                <a:lnTo>
                                  <a:pt x="0" y="0"/>
                                </a:lnTo>
                                <a:lnTo>
                                  <a:pt x="4038" y="0"/>
                                </a:lnTo>
                                <a:lnTo>
                                  <a:pt x="4038" y="4286148"/>
                                </a:lnTo>
                                <a:close/>
                              </a:path>
                            </a:pathLst>
                          </a:custGeom>
                          <a:solidFill>
                            <a:srgbClr val="000000"/>
                          </a:solidFill>
                        </wps:spPr>
                        <wps:bodyPr wrap="square" lIns="0" tIns="0" rIns="0" bIns="0" rtlCol="0">
                          <a:noAutofit/>
                        </wps:bodyPr>
                      </wps:wsp>
                      <wps:wsp>
                        <wps:cNvPr id="414" name="Graphic 414"/>
                        <wps:cNvSpPr/>
                        <wps:spPr>
                          <a:xfrm>
                            <a:off x="2372995"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15" name="Graphic 415"/>
                        <wps:cNvSpPr/>
                        <wps:spPr>
                          <a:xfrm>
                            <a:off x="2372995"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16" name="Graphic 416"/>
                        <wps:cNvSpPr/>
                        <wps:spPr>
                          <a:xfrm>
                            <a:off x="4136606" y="456081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17" name="Graphic 417"/>
                        <wps:cNvSpPr/>
                        <wps:spPr>
                          <a:xfrm>
                            <a:off x="4136606" y="456544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18" name="Graphic 418"/>
                        <wps:cNvSpPr/>
                        <wps:spPr>
                          <a:xfrm>
                            <a:off x="4128541" y="4602384"/>
                            <a:ext cx="24765" cy="37465"/>
                          </a:xfrm>
                          <a:custGeom>
                            <a:avLst/>
                            <a:gdLst/>
                            <a:ahLst/>
                            <a:cxnLst/>
                            <a:rect l="l" t="t" r="r" b="b"/>
                            <a:pathLst>
                              <a:path w="24765" h="37465">
                                <a:moveTo>
                                  <a:pt x="24206" y="18478"/>
                                </a:moveTo>
                                <a:lnTo>
                                  <a:pt x="24206" y="28676"/>
                                </a:lnTo>
                                <a:lnTo>
                                  <a:pt x="18796" y="36956"/>
                                </a:lnTo>
                                <a:lnTo>
                                  <a:pt x="12103" y="36956"/>
                                </a:lnTo>
                                <a:lnTo>
                                  <a:pt x="5422" y="36956"/>
                                </a:lnTo>
                                <a:lnTo>
                                  <a:pt x="0" y="28676"/>
                                </a:lnTo>
                                <a:lnTo>
                                  <a:pt x="0" y="18478"/>
                                </a:lnTo>
                                <a:lnTo>
                                  <a:pt x="0" y="8267"/>
                                </a:lnTo>
                                <a:lnTo>
                                  <a:pt x="5422" y="0"/>
                                </a:lnTo>
                                <a:lnTo>
                                  <a:pt x="12103" y="0"/>
                                </a:lnTo>
                                <a:lnTo>
                                  <a:pt x="18796" y="0"/>
                                </a:lnTo>
                                <a:lnTo>
                                  <a:pt x="24206" y="8267"/>
                                </a:lnTo>
                                <a:lnTo>
                                  <a:pt x="24206" y="18478"/>
                                </a:lnTo>
                              </a:path>
                            </a:pathLst>
                          </a:custGeom>
                          <a:ln w="4330">
                            <a:solidFill>
                              <a:srgbClr val="000000"/>
                            </a:solidFill>
                            <a:prstDash val="solid"/>
                          </a:ln>
                        </wps:spPr>
                        <wps:bodyPr wrap="square" lIns="0" tIns="0" rIns="0" bIns="0" rtlCol="0">
                          <a:noAutofit/>
                        </wps:bodyPr>
                      </wps:wsp>
                      <wps:wsp>
                        <wps:cNvPr id="419" name="Graphic 419"/>
                        <wps:cNvSpPr/>
                        <wps:spPr>
                          <a:xfrm>
                            <a:off x="4132567" y="4570050"/>
                            <a:ext cx="16510" cy="32384"/>
                          </a:xfrm>
                          <a:custGeom>
                            <a:avLst/>
                            <a:gdLst/>
                            <a:ahLst/>
                            <a:cxnLst/>
                            <a:rect l="l" t="t" r="r" b="b"/>
                            <a:pathLst>
                              <a:path w="16510" h="32384">
                                <a:moveTo>
                                  <a:pt x="16154" y="16167"/>
                                </a:moveTo>
                                <a:lnTo>
                                  <a:pt x="16154" y="25095"/>
                                </a:lnTo>
                                <a:lnTo>
                                  <a:pt x="12534" y="32334"/>
                                </a:lnTo>
                                <a:lnTo>
                                  <a:pt x="8077" y="32334"/>
                                </a:lnTo>
                                <a:lnTo>
                                  <a:pt x="3619" y="32334"/>
                                </a:lnTo>
                                <a:lnTo>
                                  <a:pt x="0" y="25095"/>
                                </a:lnTo>
                                <a:lnTo>
                                  <a:pt x="0" y="16167"/>
                                </a:lnTo>
                                <a:lnTo>
                                  <a:pt x="0" y="7238"/>
                                </a:lnTo>
                                <a:lnTo>
                                  <a:pt x="3619" y="0"/>
                                </a:lnTo>
                                <a:lnTo>
                                  <a:pt x="8077" y="0"/>
                                </a:lnTo>
                                <a:lnTo>
                                  <a:pt x="12534" y="0"/>
                                </a:lnTo>
                                <a:lnTo>
                                  <a:pt x="16154" y="7238"/>
                                </a:lnTo>
                                <a:lnTo>
                                  <a:pt x="16154" y="16167"/>
                                </a:lnTo>
                              </a:path>
                            </a:pathLst>
                          </a:custGeom>
                          <a:ln w="4330">
                            <a:solidFill>
                              <a:srgbClr val="FFFFFF"/>
                            </a:solidFill>
                            <a:prstDash val="solid"/>
                          </a:ln>
                        </wps:spPr>
                        <wps:bodyPr wrap="square" lIns="0" tIns="0" rIns="0" bIns="0" rtlCol="0">
                          <a:noAutofit/>
                        </wps:bodyPr>
                      </wps:wsp>
                      <wps:wsp>
                        <wps:cNvPr id="420" name="Graphic 420"/>
                        <wps:cNvSpPr/>
                        <wps:spPr>
                          <a:xfrm>
                            <a:off x="4128541" y="4570050"/>
                            <a:ext cx="24765" cy="32384"/>
                          </a:xfrm>
                          <a:custGeom>
                            <a:avLst/>
                            <a:gdLst/>
                            <a:ahLst/>
                            <a:cxnLst/>
                            <a:rect l="l" t="t" r="r" b="b"/>
                            <a:pathLst>
                              <a:path w="24765" h="32384">
                                <a:moveTo>
                                  <a:pt x="24206" y="16167"/>
                                </a:moveTo>
                                <a:lnTo>
                                  <a:pt x="24206" y="25095"/>
                                </a:lnTo>
                                <a:lnTo>
                                  <a:pt x="18796" y="32334"/>
                                </a:lnTo>
                                <a:lnTo>
                                  <a:pt x="12103" y="32334"/>
                                </a:lnTo>
                                <a:lnTo>
                                  <a:pt x="5422" y="32334"/>
                                </a:lnTo>
                                <a:lnTo>
                                  <a:pt x="0" y="25095"/>
                                </a:lnTo>
                                <a:lnTo>
                                  <a:pt x="0" y="16167"/>
                                </a:lnTo>
                                <a:lnTo>
                                  <a:pt x="0" y="7238"/>
                                </a:lnTo>
                                <a:lnTo>
                                  <a:pt x="5422" y="0"/>
                                </a:lnTo>
                                <a:lnTo>
                                  <a:pt x="12103" y="0"/>
                                </a:lnTo>
                                <a:lnTo>
                                  <a:pt x="18796" y="0"/>
                                </a:lnTo>
                                <a:lnTo>
                                  <a:pt x="24206" y="7238"/>
                                </a:lnTo>
                                <a:lnTo>
                                  <a:pt x="24206" y="16167"/>
                                </a:lnTo>
                              </a:path>
                            </a:pathLst>
                          </a:custGeom>
                          <a:ln w="4330">
                            <a:solidFill>
                              <a:srgbClr val="000000"/>
                            </a:solidFill>
                            <a:prstDash val="solid"/>
                          </a:ln>
                        </wps:spPr>
                        <wps:bodyPr wrap="square" lIns="0" tIns="0" rIns="0" bIns="0" rtlCol="0">
                          <a:noAutofit/>
                        </wps:bodyPr>
                      </wps:wsp>
                      <wps:wsp>
                        <wps:cNvPr id="421" name="Graphic 421"/>
                        <wps:cNvSpPr/>
                        <wps:spPr>
                          <a:xfrm>
                            <a:off x="2360891" y="2165"/>
                            <a:ext cx="32384" cy="69850"/>
                          </a:xfrm>
                          <a:custGeom>
                            <a:avLst/>
                            <a:gdLst/>
                            <a:ahLst/>
                            <a:cxnLst/>
                            <a:rect l="l" t="t" r="r" b="b"/>
                            <a:pathLst>
                              <a:path w="32384" h="69850">
                                <a:moveTo>
                                  <a:pt x="24218" y="69291"/>
                                </a:moveTo>
                                <a:lnTo>
                                  <a:pt x="8077" y="69291"/>
                                </a:lnTo>
                                <a:lnTo>
                                  <a:pt x="0" y="60045"/>
                                </a:lnTo>
                                <a:lnTo>
                                  <a:pt x="0" y="46189"/>
                                </a:lnTo>
                                <a:lnTo>
                                  <a:pt x="12103" y="32334"/>
                                </a:lnTo>
                                <a:lnTo>
                                  <a:pt x="12103" y="4622"/>
                                </a:lnTo>
                                <a:lnTo>
                                  <a:pt x="16141" y="0"/>
                                </a:lnTo>
                                <a:lnTo>
                                  <a:pt x="28257" y="13855"/>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22" name="Graphic 422"/>
                        <wps:cNvSpPr/>
                        <wps:spPr>
                          <a:xfrm>
                            <a:off x="2360891" y="2165"/>
                            <a:ext cx="32384" cy="69850"/>
                          </a:xfrm>
                          <a:custGeom>
                            <a:avLst/>
                            <a:gdLst/>
                            <a:ahLst/>
                            <a:cxnLst/>
                            <a:rect l="l" t="t" r="r" b="b"/>
                            <a:pathLst>
                              <a:path w="32384" h="69850">
                                <a:moveTo>
                                  <a:pt x="16141" y="0"/>
                                </a:moveTo>
                                <a:lnTo>
                                  <a:pt x="12103" y="4622"/>
                                </a:lnTo>
                                <a:lnTo>
                                  <a:pt x="12103"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55"/>
                                </a:lnTo>
                                <a:lnTo>
                                  <a:pt x="16141" y="0"/>
                                </a:lnTo>
                              </a:path>
                            </a:pathLst>
                          </a:custGeom>
                          <a:ln w="4330">
                            <a:solidFill>
                              <a:srgbClr val="000000"/>
                            </a:solidFill>
                            <a:prstDash val="solid"/>
                          </a:ln>
                        </wps:spPr>
                        <wps:bodyPr wrap="square" lIns="0" tIns="0" rIns="0" bIns="0" rtlCol="0">
                          <a:noAutofit/>
                        </wps:bodyPr>
                      </wps:wsp>
                      <wps:wsp>
                        <wps:cNvPr id="423" name="Graphic 423"/>
                        <wps:cNvSpPr/>
                        <wps:spPr>
                          <a:xfrm>
                            <a:off x="2372995" y="48355"/>
                            <a:ext cx="8255" cy="13970"/>
                          </a:xfrm>
                          <a:custGeom>
                            <a:avLst/>
                            <a:gdLst/>
                            <a:ahLst/>
                            <a:cxnLst/>
                            <a:rect l="l" t="t" r="r" b="b"/>
                            <a:pathLst>
                              <a:path w="8255" h="13970">
                                <a:moveTo>
                                  <a:pt x="6273" y="13855"/>
                                </a:moveTo>
                                <a:lnTo>
                                  <a:pt x="1816" y="13855"/>
                                </a:lnTo>
                                <a:lnTo>
                                  <a:pt x="0" y="10756"/>
                                </a:lnTo>
                                <a:lnTo>
                                  <a:pt x="0" y="6934"/>
                                </a:lnTo>
                                <a:lnTo>
                                  <a:pt x="0" y="3098"/>
                                </a:lnTo>
                                <a:lnTo>
                                  <a:pt x="1816" y="0"/>
                                </a:lnTo>
                                <a:lnTo>
                                  <a:pt x="6273" y="0"/>
                                </a:lnTo>
                                <a:lnTo>
                                  <a:pt x="8077" y="3098"/>
                                </a:lnTo>
                                <a:lnTo>
                                  <a:pt x="8077" y="10756"/>
                                </a:lnTo>
                                <a:lnTo>
                                  <a:pt x="6273" y="13855"/>
                                </a:lnTo>
                                <a:close/>
                              </a:path>
                            </a:pathLst>
                          </a:custGeom>
                          <a:solidFill>
                            <a:srgbClr val="000000"/>
                          </a:solidFill>
                        </wps:spPr>
                        <wps:bodyPr wrap="square" lIns="0" tIns="0" rIns="0" bIns="0" rtlCol="0">
                          <a:noAutofit/>
                        </wps:bodyPr>
                      </wps:wsp>
                      <wps:wsp>
                        <wps:cNvPr id="424" name="Graphic 424"/>
                        <wps:cNvSpPr/>
                        <wps:spPr>
                          <a:xfrm>
                            <a:off x="2437574"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808080"/>
                          </a:solidFill>
                        </wps:spPr>
                        <wps:bodyPr wrap="square" lIns="0" tIns="0" rIns="0" bIns="0" rtlCol="0">
                          <a:noAutofit/>
                        </wps:bodyPr>
                      </wps:wsp>
                      <wps:wsp>
                        <wps:cNvPr id="425" name="Graphic 425"/>
                        <wps:cNvSpPr/>
                        <wps:spPr>
                          <a:xfrm>
                            <a:off x="2445639"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D3D0C7"/>
                          </a:solidFill>
                        </wps:spPr>
                        <wps:bodyPr wrap="square" lIns="0" tIns="0" rIns="0" bIns="0" rtlCol="0">
                          <a:noAutofit/>
                        </wps:bodyPr>
                      </wps:wsp>
                      <wps:wsp>
                        <wps:cNvPr id="426" name="Graphic 426"/>
                        <wps:cNvSpPr/>
                        <wps:spPr>
                          <a:xfrm>
                            <a:off x="2449677"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808080"/>
                          </a:solidFill>
                        </wps:spPr>
                        <wps:bodyPr wrap="square" lIns="0" tIns="0" rIns="0" bIns="0" rtlCol="0">
                          <a:noAutofit/>
                        </wps:bodyPr>
                      </wps:wsp>
                      <wps:wsp>
                        <wps:cNvPr id="427" name="Graphic 427"/>
                        <wps:cNvSpPr/>
                        <wps:spPr>
                          <a:xfrm>
                            <a:off x="2453716"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000000"/>
                          </a:solidFill>
                        </wps:spPr>
                        <wps:bodyPr wrap="square" lIns="0" tIns="0" rIns="0" bIns="0" rtlCol="0">
                          <a:noAutofit/>
                        </wps:bodyPr>
                      </wps:wsp>
                      <wps:wsp>
                        <wps:cNvPr id="428" name="Graphic 428"/>
                        <wps:cNvSpPr/>
                        <wps:spPr>
                          <a:xfrm>
                            <a:off x="2453716" y="246957"/>
                            <a:ext cx="1739900" cy="5080"/>
                          </a:xfrm>
                          <a:custGeom>
                            <a:avLst/>
                            <a:gdLst/>
                            <a:ahLst/>
                            <a:cxnLst/>
                            <a:rect l="l" t="t" r="r" b="b"/>
                            <a:pathLst>
                              <a:path w="1739900" h="5080">
                                <a:moveTo>
                                  <a:pt x="1739391" y="4622"/>
                                </a:moveTo>
                                <a:lnTo>
                                  <a:pt x="0" y="4622"/>
                                </a:lnTo>
                                <a:lnTo>
                                  <a:pt x="0" y="0"/>
                                </a:lnTo>
                                <a:lnTo>
                                  <a:pt x="1739391" y="0"/>
                                </a:lnTo>
                                <a:lnTo>
                                  <a:pt x="1739391" y="4622"/>
                                </a:lnTo>
                                <a:close/>
                              </a:path>
                            </a:pathLst>
                          </a:custGeom>
                          <a:solidFill>
                            <a:srgbClr val="808080"/>
                          </a:solidFill>
                        </wps:spPr>
                        <wps:bodyPr wrap="square" lIns="0" tIns="0" rIns="0" bIns="0" rtlCol="0">
                          <a:noAutofit/>
                        </wps:bodyPr>
                      </wps:wsp>
                      <wps:wsp>
                        <wps:cNvPr id="429" name="Graphic 429"/>
                        <wps:cNvSpPr/>
                        <wps:spPr>
                          <a:xfrm>
                            <a:off x="2449677" y="251580"/>
                            <a:ext cx="1743710" cy="5080"/>
                          </a:xfrm>
                          <a:custGeom>
                            <a:avLst/>
                            <a:gdLst/>
                            <a:ahLst/>
                            <a:cxnLst/>
                            <a:rect l="l" t="t" r="r" b="b"/>
                            <a:pathLst>
                              <a:path w="1743710" h="5080">
                                <a:moveTo>
                                  <a:pt x="1743430" y="4622"/>
                                </a:moveTo>
                                <a:lnTo>
                                  <a:pt x="0" y="4622"/>
                                </a:lnTo>
                                <a:lnTo>
                                  <a:pt x="0" y="0"/>
                                </a:lnTo>
                                <a:lnTo>
                                  <a:pt x="1743430" y="0"/>
                                </a:lnTo>
                                <a:lnTo>
                                  <a:pt x="1743430" y="4622"/>
                                </a:lnTo>
                                <a:close/>
                              </a:path>
                            </a:pathLst>
                          </a:custGeom>
                          <a:solidFill>
                            <a:srgbClr val="FFFFFF"/>
                          </a:solidFill>
                        </wps:spPr>
                        <wps:bodyPr wrap="square" lIns="0" tIns="0" rIns="0" bIns="0" rtlCol="0">
                          <a:noAutofit/>
                        </wps:bodyPr>
                      </wps:wsp>
                      <wps:wsp>
                        <wps:cNvPr id="430" name="Graphic 430"/>
                        <wps:cNvSpPr/>
                        <wps:spPr>
                          <a:xfrm>
                            <a:off x="2445639" y="256203"/>
                            <a:ext cx="1747520" cy="5080"/>
                          </a:xfrm>
                          <a:custGeom>
                            <a:avLst/>
                            <a:gdLst/>
                            <a:ahLst/>
                            <a:cxnLst/>
                            <a:rect l="l" t="t" r="r" b="b"/>
                            <a:pathLst>
                              <a:path w="1747520" h="5080">
                                <a:moveTo>
                                  <a:pt x="1747469" y="4622"/>
                                </a:moveTo>
                                <a:lnTo>
                                  <a:pt x="0" y="4622"/>
                                </a:lnTo>
                                <a:lnTo>
                                  <a:pt x="0" y="0"/>
                                </a:lnTo>
                                <a:lnTo>
                                  <a:pt x="1747469" y="0"/>
                                </a:lnTo>
                                <a:lnTo>
                                  <a:pt x="1747469" y="4622"/>
                                </a:lnTo>
                                <a:close/>
                              </a:path>
                            </a:pathLst>
                          </a:custGeom>
                          <a:solidFill>
                            <a:srgbClr val="D3D0C7"/>
                          </a:solidFill>
                        </wps:spPr>
                        <wps:bodyPr wrap="square" lIns="0" tIns="0" rIns="0" bIns="0" rtlCol="0">
                          <a:noAutofit/>
                        </wps:bodyPr>
                      </wps:wsp>
                      <wps:wsp>
                        <wps:cNvPr id="431" name="Graphic 431"/>
                        <wps:cNvSpPr/>
                        <wps:spPr>
                          <a:xfrm>
                            <a:off x="2441613" y="260813"/>
                            <a:ext cx="1751964" cy="5080"/>
                          </a:xfrm>
                          <a:custGeom>
                            <a:avLst/>
                            <a:gdLst/>
                            <a:ahLst/>
                            <a:cxnLst/>
                            <a:rect l="l" t="t" r="r" b="b"/>
                            <a:pathLst>
                              <a:path w="1751964" h="5080">
                                <a:moveTo>
                                  <a:pt x="1751495" y="4622"/>
                                </a:moveTo>
                                <a:lnTo>
                                  <a:pt x="0" y="4622"/>
                                </a:lnTo>
                                <a:lnTo>
                                  <a:pt x="0" y="0"/>
                                </a:lnTo>
                                <a:lnTo>
                                  <a:pt x="1751495" y="0"/>
                                </a:lnTo>
                                <a:lnTo>
                                  <a:pt x="1751495" y="4622"/>
                                </a:lnTo>
                                <a:close/>
                              </a:path>
                            </a:pathLst>
                          </a:custGeom>
                          <a:solidFill>
                            <a:srgbClr val="808080"/>
                          </a:solidFill>
                        </wps:spPr>
                        <wps:bodyPr wrap="square" lIns="0" tIns="0" rIns="0" bIns="0" rtlCol="0">
                          <a:noAutofit/>
                        </wps:bodyPr>
                      </wps:wsp>
                      <wps:wsp>
                        <wps:cNvPr id="432" name="Graphic 432"/>
                        <wps:cNvSpPr/>
                        <wps:spPr>
                          <a:xfrm>
                            <a:off x="2437574" y="265436"/>
                            <a:ext cx="1755775" cy="5080"/>
                          </a:xfrm>
                          <a:custGeom>
                            <a:avLst/>
                            <a:gdLst/>
                            <a:ahLst/>
                            <a:cxnLst/>
                            <a:rect l="l" t="t" r="r" b="b"/>
                            <a:pathLst>
                              <a:path w="1755775" h="5080">
                                <a:moveTo>
                                  <a:pt x="1755533" y="4622"/>
                                </a:moveTo>
                                <a:lnTo>
                                  <a:pt x="0" y="4622"/>
                                </a:lnTo>
                                <a:lnTo>
                                  <a:pt x="0" y="0"/>
                                </a:lnTo>
                                <a:lnTo>
                                  <a:pt x="1755533" y="0"/>
                                </a:lnTo>
                                <a:lnTo>
                                  <a:pt x="1755533" y="4622"/>
                                </a:lnTo>
                                <a:close/>
                              </a:path>
                            </a:pathLst>
                          </a:custGeom>
                          <a:solidFill>
                            <a:srgbClr val="000000"/>
                          </a:solidFill>
                        </wps:spPr>
                        <wps:bodyPr wrap="square" lIns="0" tIns="0" rIns="0" bIns="0" rtlCol="0">
                          <a:noAutofit/>
                        </wps:bodyPr>
                      </wps:wsp>
                      <wps:wsp>
                        <wps:cNvPr id="433" name="Graphic 433"/>
                        <wps:cNvSpPr/>
                        <wps:spPr>
                          <a:xfrm>
                            <a:off x="4176966" y="265436"/>
                            <a:ext cx="4445" cy="2623820"/>
                          </a:xfrm>
                          <a:custGeom>
                            <a:avLst/>
                            <a:gdLst/>
                            <a:ahLst/>
                            <a:cxnLst/>
                            <a:rect l="l" t="t" r="r" b="b"/>
                            <a:pathLst>
                              <a:path w="4445" h="2623820">
                                <a:moveTo>
                                  <a:pt x="4038" y="2623413"/>
                                </a:moveTo>
                                <a:lnTo>
                                  <a:pt x="0" y="2623413"/>
                                </a:lnTo>
                                <a:lnTo>
                                  <a:pt x="0" y="0"/>
                                </a:lnTo>
                                <a:lnTo>
                                  <a:pt x="4038" y="0"/>
                                </a:lnTo>
                                <a:lnTo>
                                  <a:pt x="4038" y="2623413"/>
                                </a:lnTo>
                                <a:close/>
                              </a:path>
                            </a:pathLst>
                          </a:custGeom>
                          <a:solidFill>
                            <a:srgbClr val="808080"/>
                          </a:solidFill>
                        </wps:spPr>
                        <wps:bodyPr wrap="square" lIns="0" tIns="0" rIns="0" bIns="0" rtlCol="0">
                          <a:noAutofit/>
                        </wps:bodyPr>
                      </wps:wsp>
                      <wps:wsp>
                        <wps:cNvPr id="434" name="Graphic 434"/>
                        <wps:cNvSpPr/>
                        <wps:spPr>
                          <a:xfrm>
                            <a:off x="4181005" y="260813"/>
                            <a:ext cx="4445" cy="2628265"/>
                          </a:xfrm>
                          <a:custGeom>
                            <a:avLst/>
                            <a:gdLst/>
                            <a:ahLst/>
                            <a:cxnLst/>
                            <a:rect l="l" t="t" r="r" b="b"/>
                            <a:pathLst>
                              <a:path w="4445" h="2628265">
                                <a:moveTo>
                                  <a:pt x="4038" y="2628036"/>
                                </a:moveTo>
                                <a:lnTo>
                                  <a:pt x="0" y="2628036"/>
                                </a:lnTo>
                                <a:lnTo>
                                  <a:pt x="0" y="0"/>
                                </a:lnTo>
                                <a:lnTo>
                                  <a:pt x="4038" y="0"/>
                                </a:lnTo>
                                <a:lnTo>
                                  <a:pt x="4038" y="2628036"/>
                                </a:lnTo>
                                <a:close/>
                              </a:path>
                            </a:pathLst>
                          </a:custGeom>
                          <a:solidFill>
                            <a:srgbClr val="FFFFFF"/>
                          </a:solidFill>
                        </wps:spPr>
                        <wps:bodyPr wrap="square" lIns="0" tIns="0" rIns="0" bIns="0" rtlCol="0">
                          <a:noAutofit/>
                        </wps:bodyPr>
                      </wps:wsp>
                      <wps:wsp>
                        <wps:cNvPr id="435" name="Graphic 435"/>
                        <wps:cNvSpPr/>
                        <wps:spPr>
                          <a:xfrm>
                            <a:off x="4185043" y="256203"/>
                            <a:ext cx="4445" cy="2632710"/>
                          </a:xfrm>
                          <a:custGeom>
                            <a:avLst/>
                            <a:gdLst/>
                            <a:ahLst/>
                            <a:cxnLst/>
                            <a:rect l="l" t="t" r="r" b="b"/>
                            <a:pathLst>
                              <a:path w="4445" h="2632710">
                                <a:moveTo>
                                  <a:pt x="4038" y="2632659"/>
                                </a:moveTo>
                                <a:lnTo>
                                  <a:pt x="0" y="2632659"/>
                                </a:lnTo>
                                <a:lnTo>
                                  <a:pt x="0" y="0"/>
                                </a:lnTo>
                                <a:lnTo>
                                  <a:pt x="4038" y="0"/>
                                </a:lnTo>
                                <a:lnTo>
                                  <a:pt x="4038" y="2632659"/>
                                </a:lnTo>
                                <a:close/>
                              </a:path>
                            </a:pathLst>
                          </a:custGeom>
                          <a:solidFill>
                            <a:srgbClr val="D3D0C7"/>
                          </a:solidFill>
                        </wps:spPr>
                        <wps:bodyPr wrap="square" lIns="0" tIns="0" rIns="0" bIns="0" rtlCol="0">
                          <a:noAutofit/>
                        </wps:bodyPr>
                      </wps:wsp>
                      <wps:wsp>
                        <wps:cNvPr id="436" name="Graphic 436"/>
                        <wps:cNvSpPr/>
                        <wps:spPr>
                          <a:xfrm>
                            <a:off x="4189069" y="251580"/>
                            <a:ext cx="4445" cy="2637790"/>
                          </a:xfrm>
                          <a:custGeom>
                            <a:avLst/>
                            <a:gdLst/>
                            <a:ahLst/>
                            <a:cxnLst/>
                            <a:rect l="l" t="t" r="r" b="b"/>
                            <a:pathLst>
                              <a:path w="4445" h="2637790">
                                <a:moveTo>
                                  <a:pt x="4038" y="2637269"/>
                                </a:moveTo>
                                <a:lnTo>
                                  <a:pt x="0" y="2637269"/>
                                </a:lnTo>
                                <a:lnTo>
                                  <a:pt x="0" y="0"/>
                                </a:lnTo>
                                <a:lnTo>
                                  <a:pt x="4038" y="0"/>
                                </a:lnTo>
                                <a:lnTo>
                                  <a:pt x="4038" y="2637269"/>
                                </a:lnTo>
                                <a:close/>
                              </a:path>
                            </a:pathLst>
                          </a:custGeom>
                          <a:solidFill>
                            <a:srgbClr val="808080"/>
                          </a:solidFill>
                        </wps:spPr>
                        <wps:bodyPr wrap="square" lIns="0" tIns="0" rIns="0" bIns="0" rtlCol="0">
                          <a:noAutofit/>
                        </wps:bodyPr>
                      </wps:wsp>
                      <wps:wsp>
                        <wps:cNvPr id="437" name="Graphic 437"/>
                        <wps:cNvSpPr/>
                        <wps:spPr>
                          <a:xfrm>
                            <a:off x="4193108" y="246957"/>
                            <a:ext cx="4445" cy="2642235"/>
                          </a:xfrm>
                          <a:custGeom>
                            <a:avLst/>
                            <a:gdLst/>
                            <a:ahLst/>
                            <a:cxnLst/>
                            <a:rect l="l" t="t" r="r" b="b"/>
                            <a:pathLst>
                              <a:path w="4445" h="2642235">
                                <a:moveTo>
                                  <a:pt x="4038" y="2641892"/>
                                </a:moveTo>
                                <a:lnTo>
                                  <a:pt x="0" y="2641892"/>
                                </a:lnTo>
                                <a:lnTo>
                                  <a:pt x="0" y="0"/>
                                </a:lnTo>
                                <a:lnTo>
                                  <a:pt x="4038" y="0"/>
                                </a:lnTo>
                                <a:lnTo>
                                  <a:pt x="4038" y="2641892"/>
                                </a:lnTo>
                                <a:close/>
                              </a:path>
                            </a:pathLst>
                          </a:custGeom>
                          <a:solidFill>
                            <a:srgbClr val="000000"/>
                          </a:solidFill>
                        </wps:spPr>
                        <wps:bodyPr wrap="square" lIns="0" tIns="0" rIns="0" bIns="0" rtlCol="0">
                          <a:noAutofit/>
                        </wps:bodyPr>
                      </wps:wsp>
                      <wps:wsp>
                        <wps:cNvPr id="438" name="Graphic 438"/>
                        <wps:cNvSpPr/>
                        <wps:spPr>
                          <a:xfrm>
                            <a:off x="2441613"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39" name="Graphic 439"/>
                        <wps:cNvSpPr/>
                        <wps:spPr>
                          <a:xfrm>
                            <a:off x="2441613"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40" name="Graphic 440"/>
                        <wps:cNvSpPr/>
                        <wps:spPr>
                          <a:xfrm>
                            <a:off x="4181005" y="288423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41" name="Graphic 441"/>
                        <wps:cNvSpPr/>
                        <wps:spPr>
                          <a:xfrm>
                            <a:off x="4181005" y="288885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42" name="Graphic 442"/>
                        <wps:cNvSpPr/>
                        <wps:spPr>
                          <a:xfrm>
                            <a:off x="4172927" y="2925806"/>
                            <a:ext cx="24765" cy="37465"/>
                          </a:xfrm>
                          <a:custGeom>
                            <a:avLst/>
                            <a:gdLst/>
                            <a:ahLst/>
                            <a:cxnLst/>
                            <a:rect l="l" t="t" r="r" b="b"/>
                            <a:pathLst>
                              <a:path w="24765" h="37465">
                                <a:moveTo>
                                  <a:pt x="24218" y="18465"/>
                                </a:moveTo>
                                <a:lnTo>
                                  <a:pt x="24218" y="28676"/>
                                </a:lnTo>
                                <a:lnTo>
                                  <a:pt x="18796" y="36944"/>
                                </a:lnTo>
                                <a:lnTo>
                                  <a:pt x="12115" y="36944"/>
                                </a:lnTo>
                                <a:lnTo>
                                  <a:pt x="5422" y="36944"/>
                                </a:lnTo>
                                <a:lnTo>
                                  <a:pt x="0" y="28676"/>
                                </a:lnTo>
                                <a:lnTo>
                                  <a:pt x="0" y="18465"/>
                                </a:lnTo>
                                <a:lnTo>
                                  <a:pt x="0" y="8267"/>
                                </a:lnTo>
                                <a:lnTo>
                                  <a:pt x="5422" y="0"/>
                                </a:lnTo>
                                <a:lnTo>
                                  <a:pt x="12115"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443" name="Graphic 443"/>
                        <wps:cNvSpPr/>
                        <wps:spPr>
                          <a:xfrm>
                            <a:off x="4176966" y="2893472"/>
                            <a:ext cx="16510" cy="32384"/>
                          </a:xfrm>
                          <a:custGeom>
                            <a:avLst/>
                            <a:gdLst/>
                            <a:ahLst/>
                            <a:cxnLst/>
                            <a:rect l="l" t="t" r="r" b="b"/>
                            <a:pathLst>
                              <a:path w="16510" h="32384">
                                <a:moveTo>
                                  <a:pt x="16141" y="16167"/>
                                </a:moveTo>
                                <a:lnTo>
                                  <a:pt x="16141" y="25095"/>
                                </a:lnTo>
                                <a:lnTo>
                                  <a:pt x="12534" y="32334"/>
                                </a:lnTo>
                                <a:lnTo>
                                  <a:pt x="8077" y="32334"/>
                                </a:lnTo>
                                <a:lnTo>
                                  <a:pt x="3619" y="32334"/>
                                </a:lnTo>
                                <a:lnTo>
                                  <a:pt x="0" y="25095"/>
                                </a:lnTo>
                                <a:lnTo>
                                  <a:pt x="0" y="16167"/>
                                </a:lnTo>
                                <a:lnTo>
                                  <a:pt x="0" y="7238"/>
                                </a:lnTo>
                                <a:lnTo>
                                  <a:pt x="3619" y="0"/>
                                </a:lnTo>
                                <a:lnTo>
                                  <a:pt x="8077" y="0"/>
                                </a:lnTo>
                                <a:lnTo>
                                  <a:pt x="12534" y="0"/>
                                </a:lnTo>
                                <a:lnTo>
                                  <a:pt x="16141" y="7238"/>
                                </a:lnTo>
                                <a:lnTo>
                                  <a:pt x="16141" y="16167"/>
                                </a:lnTo>
                              </a:path>
                            </a:pathLst>
                          </a:custGeom>
                          <a:ln w="4330">
                            <a:solidFill>
                              <a:srgbClr val="FFFFFF"/>
                            </a:solidFill>
                            <a:prstDash val="solid"/>
                          </a:ln>
                        </wps:spPr>
                        <wps:bodyPr wrap="square" lIns="0" tIns="0" rIns="0" bIns="0" rtlCol="0">
                          <a:noAutofit/>
                        </wps:bodyPr>
                      </wps:wsp>
                      <wps:wsp>
                        <wps:cNvPr id="444" name="Graphic 444"/>
                        <wps:cNvSpPr/>
                        <wps:spPr>
                          <a:xfrm>
                            <a:off x="4172927" y="2893472"/>
                            <a:ext cx="24765" cy="32384"/>
                          </a:xfrm>
                          <a:custGeom>
                            <a:avLst/>
                            <a:gdLst/>
                            <a:ahLst/>
                            <a:cxnLst/>
                            <a:rect l="l" t="t" r="r" b="b"/>
                            <a:pathLst>
                              <a:path w="24765" h="32384">
                                <a:moveTo>
                                  <a:pt x="24218" y="16167"/>
                                </a:moveTo>
                                <a:lnTo>
                                  <a:pt x="24218" y="25095"/>
                                </a:lnTo>
                                <a:lnTo>
                                  <a:pt x="18796" y="32334"/>
                                </a:lnTo>
                                <a:lnTo>
                                  <a:pt x="12115" y="32334"/>
                                </a:lnTo>
                                <a:lnTo>
                                  <a:pt x="5422" y="32334"/>
                                </a:lnTo>
                                <a:lnTo>
                                  <a:pt x="0" y="25095"/>
                                </a:lnTo>
                                <a:lnTo>
                                  <a:pt x="0" y="16167"/>
                                </a:lnTo>
                                <a:lnTo>
                                  <a:pt x="0" y="7238"/>
                                </a:lnTo>
                                <a:lnTo>
                                  <a:pt x="5422" y="0"/>
                                </a:lnTo>
                                <a:lnTo>
                                  <a:pt x="12115"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445" name="Graphic 445"/>
                        <wps:cNvSpPr/>
                        <wps:spPr>
                          <a:xfrm>
                            <a:off x="2429497" y="2165"/>
                            <a:ext cx="32384" cy="69850"/>
                          </a:xfrm>
                          <a:custGeom>
                            <a:avLst/>
                            <a:gdLst/>
                            <a:ahLst/>
                            <a:cxnLst/>
                            <a:rect l="l" t="t" r="r" b="b"/>
                            <a:pathLst>
                              <a:path w="32384" h="69850">
                                <a:moveTo>
                                  <a:pt x="24218" y="69291"/>
                                </a:moveTo>
                                <a:lnTo>
                                  <a:pt x="8077" y="69291"/>
                                </a:lnTo>
                                <a:lnTo>
                                  <a:pt x="0" y="60045"/>
                                </a:lnTo>
                                <a:lnTo>
                                  <a:pt x="0" y="46189"/>
                                </a:lnTo>
                                <a:lnTo>
                                  <a:pt x="12115" y="32334"/>
                                </a:lnTo>
                                <a:lnTo>
                                  <a:pt x="12115" y="4622"/>
                                </a:lnTo>
                                <a:lnTo>
                                  <a:pt x="16141" y="0"/>
                                </a:lnTo>
                                <a:lnTo>
                                  <a:pt x="28257" y="13855"/>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46" name="Graphic 446"/>
                        <wps:cNvSpPr/>
                        <wps:spPr>
                          <a:xfrm>
                            <a:off x="2429497" y="2165"/>
                            <a:ext cx="32384" cy="69850"/>
                          </a:xfrm>
                          <a:custGeom>
                            <a:avLst/>
                            <a:gdLst/>
                            <a:ahLst/>
                            <a:cxnLst/>
                            <a:rect l="l" t="t" r="r" b="b"/>
                            <a:pathLst>
                              <a:path w="32384" h="69850">
                                <a:moveTo>
                                  <a:pt x="16141" y="0"/>
                                </a:moveTo>
                                <a:lnTo>
                                  <a:pt x="12115" y="4622"/>
                                </a:lnTo>
                                <a:lnTo>
                                  <a:pt x="12115"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55"/>
                                </a:lnTo>
                                <a:lnTo>
                                  <a:pt x="16141" y="0"/>
                                </a:lnTo>
                              </a:path>
                            </a:pathLst>
                          </a:custGeom>
                          <a:ln w="4330">
                            <a:solidFill>
                              <a:srgbClr val="000000"/>
                            </a:solidFill>
                            <a:prstDash val="solid"/>
                          </a:ln>
                        </wps:spPr>
                        <wps:bodyPr wrap="square" lIns="0" tIns="0" rIns="0" bIns="0" rtlCol="0">
                          <a:noAutofit/>
                        </wps:bodyPr>
                      </wps:wsp>
                      <wps:wsp>
                        <wps:cNvPr id="447" name="Graphic 447"/>
                        <wps:cNvSpPr/>
                        <wps:spPr>
                          <a:xfrm>
                            <a:off x="2441613"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64" y="3098"/>
                                </a:lnTo>
                                <a:lnTo>
                                  <a:pt x="8064" y="10756"/>
                                </a:lnTo>
                                <a:lnTo>
                                  <a:pt x="6261" y="13855"/>
                                </a:lnTo>
                                <a:close/>
                              </a:path>
                            </a:pathLst>
                          </a:custGeom>
                          <a:solidFill>
                            <a:srgbClr val="000000"/>
                          </a:solidFill>
                        </wps:spPr>
                        <wps:bodyPr wrap="square" lIns="0" tIns="0" rIns="0" bIns="0" rtlCol="0">
                          <a:noAutofit/>
                        </wps:bodyPr>
                      </wps:wsp>
                      <wps:wsp>
                        <wps:cNvPr id="448" name="Graphic 448"/>
                        <wps:cNvSpPr/>
                        <wps:spPr>
                          <a:xfrm>
                            <a:off x="2231745"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449" name="Graphic 449"/>
                        <wps:cNvSpPr/>
                        <wps:spPr>
                          <a:xfrm>
                            <a:off x="2239822"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D3D0C7"/>
                          </a:solidFill>
                        </wps:spPr>
                        <wps:bodyPr wrap="square" lIns="0" tIns="0" rIns="0" bIns="0" rtlCol="0">
                          <a:noAutofit/>
                        </wps:bodyPr>
                      </wps:wsp>
                      <wps:wsp>
                        <wps:cNvPr id="450" name="Graphic 450"/>
                        <wps:cNvSpPr/>
                        <wps:spPr>
                          <a:xfrm>
                            <a:off x="2243861"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451" name="Graphic 451"/>
                        <wps:cNvSpPr/>
                        <wps:spPr>
                          <a:xfrm>
                            <a:off x="2247900"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000000"/>
                          </a:solidFill>
                        </wps:spPr>
                        <wps:bodyPr wrap="square" lIns="0" tIns="0" rIns="0" bIns="0" rtlCol="0">
                          <a:noAutofit/>
                        </wps:bodyPr>
                      </wps:wsp>
                      <wps:wsp>
                        <wps:cNvPr id="452" name="Graphic 452"/>
                        <wps:cNvSpPr/>
                        <wps:spPr>
                          <a:xfrm>
                            <a:off x="1662709" y="311626"/>
                            <a:ext cx="573405" cy="5080"/>
                          </a:xfrm>
                          <a:custGeom>
                            <a:avLst/>
                            <a:gdLst/>
                            <a:ahLst/>
                            <a:cxnLst/>
                            <a:rect l="l" t="t" r="r" b="b"/>
                            <a:pathLst>
                              <a:path w="573405" h="5080">
                                <a:moveTo>
                                  <a:pt x="573074" y="4622"/>
                                </a:moveTo>
                                <a:lnTo>
                                  <a:pt x="0" y="4622"/>
                                </a:lnTo>
                                <a:lnTo>
                                  <a:pt x="0" y="0"/>
                                </a:lnTo>
                                <a:lnTo>
                                  <a:pt x="573074" y="0"/>
                                </a:lnTo>
                                <a:lnTo>
                                  <a:pt x="573074" y="4622"/>
                                </a:lnTo>
                                <a:close/>
                              </a:path>
                            </a:pathLst>
                          </a:custGeom>
                          <a:solidFill>
                            <a:srgbClr val="808080"/>
                          </a:solidFill>
                        </wps:spPr>
                        <wps:bodyPr wrap="square" lIns="0" tIns="0" rIns="0" bIns="0" rtlCol="0">
                          <a:noAutofit/>
                        </wps:bodyPr>
                      </wps:wsp>
                      <wps:wsp>
                        <wps:cNvPr id="453" name="Graphic 453"/>
                        <wps:cNvSpPr/>
                        <wps:spPr>
                          <a:xfrm>
                            <a:off x="1662709" y="320859"/>
                            <a:ext cx="581660" cy="5080"/>
                          </a:xfrm>
                          <a:custGeom>
                            <a:avLst/>
                            <a:gdLst/>
                            <a:ahLst/>
                            <a:cxnLst/>
                            <a:rect l="l" t="t" r="r" b="b"/>
                            <a:pathLst>
                              <a:path w="581660" h="5080">
                                <a:moveTo>
                                  <a:pt x="581139" y="4622"/>
                                </a:moveTo>
                                <a:lnTo>
                                  <a:pt x="0" y="4622"/>
                                </a:lnTo>
                                <a:lnTo>
                                  <a:pt x="0" y="0"/>
                                </a:lnTo>
                                <a:lnTo>
                                  <a:pt x="581139" y="0"/>
                                </a:lnTo>
                                <a:lnTo>
                                  <a:pt x="581139" y="4622"/>
                                </a:lnTo>
                                <a:close/>
                              </a:path>
                            </a:pathLst>
                          </a:custGeom>
                          <a:solidFill>
                            <a:srgbClr val="D3D0C7"/>
                          </a:solidFill>
                        </wps:spPr>
                        <wps:bodyPr wrap="square" lIns="0" tIns="0" rIns="0" bIns="0" rtlCol="0">
                          <a:noAutofit/>
                        </wps:bodyPr>
                      </wps:wsp>
                      <wps:wsp>
                        <wps:cNvPr id="454" name="Graphic 454"/>
                        <wps:cNvSpPr/>
                        <wps:spPr>
                          <a:xfrm>
                            <a:off x="1662709" y="325481"/>
                            <a:ext cx="585470" cy="5080"/>
                          </a:xfrm>
                          <a:custGeom>
                            <a:avLst/>
                            <a:gdLst/>
                            <a:ahLst/>
                            <a:cxnLst/>
                            <a:rect l="l" t="t" r="r" b="b"/>
                            <a:pathLst>
                              <a:path w="585470" h="5080">
                                <a:moveTo>
                                  <a:pt x="585177" y="4622"/>
                                </a:moveTo>
                                <a:lnTo>
                                  <a:pt x="0" y="4622"/>
                                </a:lnTo>
                                <a:lnTo>
                                  <a:pt x="0" y="0"/>
                                </a:lnTo>
                                <a:lnTo>
                                  <a:pt x="585177" y="0"/>
                                </a:lnTo>
                                <a:lnTo>
                                  <a:pt x="585177" y="4622"/>
                                </a:lnTo>
                                <a:close/>
                              </a:path>
                            </a:pathLst>
                          </a:custGeom>
                          <a:solidFill>
                            <a:srgbClr val="808080"/>
                          </a:solidFill>
                        </wps:spPr>
                        <wps:bodyPr wrap="square" lIns="0" tIns="0" rIns="0" bIns="0" rtlCol="0">
                          <a:noAutofit/>
                        </wps:bodyPr>
                      </wps:wsp>
                      <wps:wsp>
                        <wps:cNvPr id="455" name="Graphic 455"/>
                        <wps:cNvSpPr/>
                        <wps:spPr>
                          <a:xfrm>
                            <a:off x="1662709" y="330092"/>
                            <a:ext cx="589280" cy="5080"/>
                          </a:xfrm>
                          <a:custGeom>
                            <a:avLst/>
                            <a:gdLst/>
                            <a:ahLst/>
                            <a:cxnLst/>
                            <a:rect l="l" t="t" r="r" b="b"/>
                            <a:pathLst>
                              <a:path w="589280" h="5080">
                                <a:moveTo>
                                  <a:pt x="589216" y="4622"/>
                                </a:moveTo>
                                <a:lnTo>
                                  <a:pt x="0" y="4622"/>
                                </a:lnTo>
                                <a:lnTo>
                                  <a:pt x="0" y="0"/>
                                </a:lnTo>
                                <a:lnTo>
                                  <a:pt x="589216" y="0"/>
                                </a:lnTo>
                                <a:lnTo>
                                  <a:pt x="589216" y="4622"/>
                                </a:lnTo>
                                <a:close/>
                              </a:path>
                            </a:pathLst>
                          </a:custGeom>
                          <a:solidFill>
                            <a:srgbClr val="000000"/>
                          </a:solidFill>
                        </wps:spPr>
                        <wps:bodyPr wrap="square" lIns="0" tIns="0" rIns="0" bIns="0" rtlCol="0">
                          <a:noAutofit/>
                        </wps:bodyPr>
                      </wps:wsp>
                      <wps:wsp>
                        <wps:cNvPr id="456" name="Graphic 456"/>
                        <wps:cNvSpPr/>
                        <wps:spPr>
                          <a:xfrm>
                            <a:off x="1658683" y="311626"/>
                            <a:ext cx="4445" cy="2369820"/>
                          </a:xfrm>
                          <a:custGeom>
                            <a:avLst/>
                            <a:gdLst/>
                            <a:ahLst/>
                            <a:cxnLst/>
                            <a:rect l="l" t="t" r="r" b="b"/>
                            <a:pathLst>
                              <a:path w="4445" h="2369820">
                                <a:moveTo>
                                  <a:pt x="4038" y="2369388"/>
                                </a:moveTo>
                                <a:lnTo>
                                  <a:pt x="0" y="2369388"/>
                                </a:lnTo>
                                <a:lnTo>
                                  <a:pt x="0" y="0"/>
                                </a:lnTo>
                                <a:lnTo>
                                  <a:pt x="4038" y="0"/>
                                </a:lnTo>
                                <a:lnTo>
                                  <a:pt x="4038" y="2369388"/>
                                </a:lnTo>
                                <a:close/>
                              </a:path>
                            </a:pathLst>
                          </a:custGeom>
                          <a:solidFill>
                            <a:srgbClr val="808080"/>
                          </a:solidFill>
                        </wps:spPr>
                        <wps:bodyPr wrap="square" lIns="0" tIns="0" rIns="0" bIns="0" rtlCol="0">
                          <a:noAutofit/>
                        </wps:bodyPr>
                      </wps:wsp>
                      <wps:wsp>
                        <wps:cNvPr id="457" name="Graphic 457"/>
                        <wps:cNvSpPr/>
                        <wps:spPr>
                          <a:xfrm>
                            <a:off x="1662709" y="316236"/>
                            <a:ext cx="4445" cy="2365375"/>
                          </a:xfrm>
                          <a:custGeom>
                            <a:avLst/>
                            <a:gdLst/>
                            <a:ahLst/>
                            <a:cxnLst/>
                            <a:rect l="l" t="t" r="r" b="b"/>
                            <a:pathLst>
                              <a:path w="4445" h="2365375">
                                <a:moveTo>
                                  <a:pt x="4038" y="2364765"/>
                                </a:moveTo>
                                <a:lnTo>
                                  <a:pt x="0" y="2364765"/>
                                </a:lnTo>
                                <a:lnTo>
                                  <a:pt x="0" y="0"/>
                                </a:lnTo>
                                <a:lnTo>
                                  <a:pt x="4038" y="0"/>
                                </a:lnTo>
                                <a:lnTo>
                                  <a:pt x="4038" y="2364765"/>
                                </a:lnTo>
                                <a:close/>
                              </a:path>
                            </a:pathLst>
                          </a:custGeom>
                          <a:solidFill>
                            <a:srgbClr val="FFFFFF"/>
                          </a:solidFill>
                        </wps:spPr>
                        <wps:bodyPr wrap="square" lIns="0" tIns="0" rIns="0" bIns="0" rtlCol="0">
                          <a:noAutofit/>
                        </wps:bodyPr>
                      </wps:wsp>
                      <wps:wsp>
                        <wps:cNvPr id="458" name="Graphic 458"/>
                        <wps:cNvSpPr/>
                        <wps:spPr>
                          <a:xfrm>
                            <a:off x="1666748" y="320859"/>
                            <a:ext cx="4445" cy="2360295"/>
                          </a:xfrm>
                          <a:custGeom>
                            <a:avLst/>
                            <a:gdLst/>
                            <a:ahLst/>
                            <a:cxnLst/>
                            <a:rect l="l" t="t" r="r" b="b"/>
                            <a:pathLst>
                              <a:path w="4445" h="2360295">
                                <a:moveTo>
                                  <a:pt x="4038" y="2360155"/>
                                </a:moveTo>
                                <a:lnTo>
                                  <a:pt x="0" y="2360155"/>
                                </a:lnTo>
                                <a:lnTo>
                                  <a:pt x="0" y="0"/>
                                </a:lnTo>
                                <a:lnTo>
                                  <a:pt x="4038" y="0"/>
                                </a:lnTo>
                                <a:lnTo>
                                  <a:pt x="4038" y="2360155"/>
                                </a:lnTo>
                                <a:close/>
                              </a:path>
                            </a:pathLst>
                          </a:custGeom>
                          <a:solidFill>
                            <a:srgbClr val="D3D0C7"/>
                          </a:solidFill>
                        </wps:spPr>
                        <wps:bodyPr wrap="square" lIns="0" tIns="0" rIns="0" bIns="0" rtlCol="0">
                          <a:noAutofit/>
                        </wps:bodyPr>
                      </wps:wsp>
                      <wps:wsp>
                        <wps:cNvPr id="459" name="Graphic 459"/>
                        <wps:cNvSpPr/>
                        <wps:spPr>
                          <a:xfrm>
                            <a:off x="1670786" y="325481"/>
                            <a:ext cx="4445" cy="2355850"/>
                          </a:xfrm>
                          <a:custGeom>
                            <a:avLst/>
                            <a:gdLst/>
                            <a:ahLst/>
                            <a:cxnLst/>
                            <a:rect l="l" t="t" r="r" b="b"/>
                            <a:pathLst>
                              <a:path w="4445" h="2355850">
                                <a:moveTo>
                                  <a:pt x="4038" y="2355532"/>
                                </a:moveTo>
                                <a:lnTo>
                                  <a:pt x="0" y="2355532"/>
                                </a:lnTo>
                                <a:lnTo>
                                  <a:pt x="0" y="0"/>
                                </a:lnTo>
                                <a:lnTo>
                                  <a:pt x="4038" y="0"/>
                                </a:lnTo>
                                <a:lnTo>
                                  <a:pt x="4038" y="2355532"/>
                                </a:lnTo>
                                <a:close/>
                              </a:path>
                            </a:pathLst>
                          </a:custGeom>
                          <a:solidFill>
                            <a:srgbClr val="808080"/>
                          </a:solidFill>
                        </wps:spPr>
                        <wps:bodyPr wrap="square" lIns="0" tIns="0" rIns="0" bIns="0" rtlCol="0">
                          <a:noAutofit/>
                        </wps:bodyPr>
                      </wps:wsp>
                      <wps:wsp>
                        <wps:cNvPr id="460" name="Graphic 460"/>
                        <wps:cNvSpPr/>
                        <wps:spPr>
                          <a:xfrm>
                            <a:off x="1674825" y="330092"/>
                            <a:ext cx="4445" cy="2351405"/>
                          </a:xfrm>
                          <a:custGeom>
                            <a:avLst/>
                            <a:gdLst/>
                            <a:ahLst/>
                            <a:cxnLst/>
                            <a:rect l="l" t="t" r="r" b="b"/>
                            <a:pathLst>
                              <a:path w="4445" h="2351405">
                                <a:moveTo>
                                  <a:pt x="4038" y="2350909"/>
                                </a:moveTo>
                                <a:lnTo>
                                  <a:pt x="0" y="2350909"/>
                                </a:lnTo>
                                <a:lnTo>
                                  <a:pt x="0" y="0"/>
                                </a:lnTo>
                                <a:lnTo>
                                  <a:pt x="4038" y="0"/>
                                </a:lnTo>
                                <a:lnTo>
                                  <a:pt x="4038" y="2350909"/>
                                </a:lnTo>
                                <a:close/>
                              </a:path>
                            </a:pathLst>
                          </a:custGeom>
                          <a:solidFill>
                            <a:srgbClr val="000000"/>
                          </a:solidFill>
                        </wps:spPr>
                        <wps:bodyPr wrap="square" lIns="0" tIns="0" rIns="0" bIns="0" rtlCol="0">
                          <a:noAutofit/>
                        </wps:bodyPr>
                      </wps:wsp>
                      <wps:wsp>
                        <wps:cNvPr id="461" name="Graphic 461"/>
                        <wps:cNvSpPr/>
                        <wps:spPr>
                          <a:xfrm>
                            <a:off x="2235784"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62" name="Graphic 462"/>
                        <wps:cNvSpPr/>
                        <wps:spPr>
                          <a:xfrm>
                            <a:off x="2235784"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63" name="Graphic 463"/>
                        <wps:cNvSpPr/>
                        <wps:spPr>
                          <a:xfrm>
                            <a:off x="1662709" y="2676391"/>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64" name="Graphic 464"/>
                        <wps:cNvSpPr/>
                        <wps:spPr>
                          <a:xfrm>
                            <a:off x="1662709" y="268101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65" name="Graphic 465"/>
                        <wps:cNvSpPr/>
                        <wps:spPr>
                          <a:xfrm>
                            <a:off x="1654644" y="2717958"/>
                            <a:ext cx="24765" cy="37465"/>
                          </a:xfrm>
                          <a:custGeom>
                            <a:avLst/>
                            <a:gdLst/>
                            <a:ahLst/>
                            <a:cxnLst/>
                            <a:rect l="l" t="t" r="r" b="b"/>
                            <a:pathLst>
                              <a:path w="24765" h="37465">
                                <a:moveTo>
                                  <a:pt x="24218" y="18478"/>
                                </a:moveTo>
                                <a:lnTo>
                                  <a:pt x="24218" y="28676"/>
                                </a:lnTo>
                                <a:lnTo>
                                  <a:pt x="18796" y="36956"/>
                                </a:lnTo>
                                <a:lnTo>
                                  <a:pt x="12103" y="36956"/>
                                </a:lnTo>
                                <a:lnTo>
                                  <a:pt x="5422" y="36956"/>
                                </a:lnTo>
                                <a:lnTo>
                                  <a:pt x="0" y="28676"/>
                                </a:lnTo>
                                <a:lnTo>
                                  <a:pt x="0" y="18478"/>
                                </a:lnTo>
                                <a:lnTo>
                                  <a:pt x="0" y="8267"/>
                                </a:lnTo>
                                <a:lnTo>
                                  <a:pt x="5422" y="0"/>
                                </a:lnTo>
                                <a:lnTo>
                                  <a:pt x="12103" y="0"/>
                                </a:lnTo>
                                <a:lnTo>
                                  <a:pt x="18796" y="0"/>
                                </a:lnTo>
                                <a:lnTo>
                                  <a:pt x="24218" y="8267"/>
                                </a:lnTo>
                                <a:lnTo>
                                  <a:pt x="24218" y="18478"/>
                                </a:lnTo>
                              </a:path>
                            </a:pathLst>
                          </a:custGeom>
                          <a:ln w="4330">
                            <a:solidFill>
                              <a:srgbClr val="000000"/>
                            </a:solidFill>
                            <a:prstDash val="solid"/>
                          </a:ln>
                        </wps:spPr>
                        <wps:bodyPr wrap="square" lIns="0" tIns="0" rIns="0" bIns="0" rtlCol="0">
                          <a:noAutofit/>
                        </wps:bodyPr>
                      </wps:wsp>
                      <wps:wsp>
                        <wps:cNvPr id="466" name="Graphic 466"/>
                        <wps:cNvSpPr/>
                        <wps:spPr>
                          <a:xfrm>
                            <a:off x="1658683" y="2685624"/>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9"/>
                                </a:lnTo>
                                <a:lnTo>
                                  <a:pt x="3606" y="0"/>
                                </a:lnTo>
                                <a:lnTo>
                                  <a:pt x="8064" y="0"/>
                                </a:lnTo>
                                <a:lnTo>
                                  <a:pt x="12522" y="0"/>
                                </a:lnTo>
                                <a:lnTo>
                                  <a:pt x="16141" y="7239"/>
                                </a:lnTo>
                                <a:lnTo>
                                  <a:pt x="16141" y="16167"/>
                                </a:lnTo>
                              </a:path>
                            </a:pathLst>
                          </a:custGeom>
                          <a:ln w="4330">
                            <a:solidFill>
                              <a:srgbClr val="FFFFFF"/>
                            </a:solidFill>
                            <a:prstDash val="solid"/>
                          </a:ln>
                        </wps:spPr>
                        <wps:bodyPr wrap="square" lIns="0" tIns="0" rIns="0" bIns="0" rtlCol="0">
                          <a:noAutofit/>
                        </wps:bodyPr>
                      </wps:wsp>
                      <wps:wsp>
                        <wps:cNvPr id="467" name="Graphic 467"/>
                        <wps:cNvSpPr/>
                        <wps:spPr>
                          <a:xfrm>
                            <a:off x="1654644" y="2685624"/>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9"/>
                                </a:lnTo>
                                <a:lnTo>
                                  <a:pt x="5422" y="0"/>
                                </a:lnTo>
                                <a:lnTo>
                                  <a:pt x="12103" y="0"/>
                                </a:lnTo>
                                <a:lnTo>
                                  <a:pt x="18796" y="0"/>
                                </a:lnTo>
                                <a:lnTo>
                                  <a:pt x="24218" y="7239"/>
                                </a:lnTo>
                                <a:lnTo>
                                  <a:pt x="24218" y="16167"/>
                                </a:lnTo>
                              </a:path>
                            </a:pathLst>
                          </a:custGeom>
                          <a:ln w="4330">
                            <a:solidFill>
                              <a:srgbClr val="000000"/>
                            </a:solidFill>
                            <a:prstDash val="solid"/>
                          </a:ln>
                        </wps:spPr>
                        <wps:bodyPr wrap="square" lIns="0" tIns="0" rIns="0" bIns="0" rtlCol="0">
                          <a:noAutofit/>
                        </wps:bodyPr>
                      </wps:wsp>
                      <wps:wsp>
                        <wps:cNvPr id="468" name="Graphic 468"/>
                        <wps:cNvSpPr/>
                        <wps:spPr>
                          <a:xfrm>
                            <a:off x="2223681" y="2165"/>
                            <a:ext cx="32384" cy="69850"/>
                          </a:xfrm>
                          <a:custGeom>
                            <a:avLst/>
                            <a:gdLst/>
                            <a:ahLst/>
                            <a:cxnLst/>
                            <a:rect l="l" t="t" r="r" b="b"/>
                            <a:pathLst>
                              <a:path w="32384" h="69850">
                                <a:moveTo>
                                  <a:pt x="24218" y="69291"/>
                                </a:moveTo>
                                <a:lnTo>
                                  <a:pt x="8064"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69" name="Graphic 469"/>
                        <wps:cNvSpPr/>
                        <wps:spPr>
                          <a:xfrm>
                            <a:off x="2223681" y="2165"/>
                            <a:ext cx="32384" cy="69850"/>
                          </a:xfrm>
                          <a:custGeom>
                            <a:avLst/>
                            <a:gdLst/>
                            <a:ahLst/>
                            <a:cxnLst/>
                            <a:rect l="l" t="t" r="r" b="b"/>
                            <a:pathLst>
                              <a:path w="32384" h="69850">
                                <a:moveTo>
                                  <a:pt x="16141" y="0"/>
                                </a:moveTo>
                                <a:lnTo>
                                  <a:pt x="12103" y="4622"/>
                                </a:lnTo>
                                <a:lnTo>
                                  <a:pt x="12103" y="32334"/>
                                </a:lnTo>
                                <a:lnTo>
                                  <a:pt x="0" y="46189"/>
                                </a:lnTo>
                                <a:lnTo>
                                  <a:pt x="0" y="60045"/>
                                </a:lnTo>
                                <a:lnTo>
                                  <a:pt x="8064" y="69291"/>
                                </a:lnTo>
                                <a:lnTo>
                                  <a:pt x="24218"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470" name="Graphic 470"/>
                        <wps:cNvSpPr/>
                        <wps:spPr>
                          <a:xfrm>
                            <a:off x="2235784"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77" y="3098"/>
                                </a:lnTo>
                                <a:lnTo>
                                  <a:pt x="8077" y="10756"/>
                                </a:lnTo>
                                <a:lnTo>
                                  <a:pt x="6261" y="13855"/>
                                </a:lnTo>
                                <a:close/>
                              </a:path>
                            </a:pathLst>
                          </a:custGeom>
                          <a:solidFill>
                            <a:srgbClr val="000000"/>
                          </a:solidFill>
                        </wps:spPr>
                        <wps:bodyPr wrap="square" lIns="0" tIns="0" rIns="0" bIns="0" rtlCol="0">
                          <a:noAutofit/>
                        </wps:bodyPr>
                      </wps:wsp>
                      <wps:wsp>
                        <wps:cNvPr id="471" name="Textbox 471"/>
                        <wps:cNvSpPr txBox="1"/>
                        <wps:spPr>
                          <a:xfrm>
                            <a:off x="2494076" y="441480"/>
                            <a:ext cx="138430" cy="92075"/>
                          </a:xfrm>
                          <a:prstGeom prst="rect">
                            <a:avLst/>
                          </a:prstGeom>
                        </wps:spPr>
                        <wps:txbx>
                          <w:txbxContent>
                            <w:p w14:paraId="6985FE28">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班</w:t>
                              </w:r>
                              <w:r>
                                <w:rPr>
                                  <w:rFonts w:hint="eastAsia" w:ascii="Noto Sans CJK HK" w:eastAsia="Noto Sans CJK HK"/>
                                  <w:b/>
                                  <w:spacing w:val="-10"/>
                                  <w:w w:val="95"/>
                                  <w:sz w:val="11"/>
                                </w:rPr>
                                <w:t>级</w:t>
                              </w:r>
                            </w:p>
                          </w:txbxContent>
                        </wps:txbx>
                        <wps:bodyPr wrap="square" lIns="0" tIns="0" rIns="0" bIns="0" rtlCol="0">
                          <a:noAutofit/>
                        </wps:bodyPr>
                      </wps:wsp>
                      <wps:wsp>
                        <wps:cNvPr id="472" name="Textbox 472"/>
                        <wps:cNvSpPr txBox="1"/>
                        <wps:spPr>
                          <a:xfrm>
                            <a:off x="2643390" y="544316"/>
                            <a:ext cx="642620" cy="67945"/>
                          </a:xfrm>
                          <a:prstGeom prst="rect">
                            <a:avLst/>
                          </a:prstGeom>
                        </wps:spPr>
                        <wps:txbx>
                          <w:txbxContent>
                            <w:p w14:paraId="321F80C8">
                              <w:pPr>
                                <w:tabs>
                                  <w:tab w:val="left" w:pos="349"/>
                                </w:tabs>
                                <w:spacing w:before="0" w:line="106"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wps:txbx>
                        <wps:bodyPr wrap="square" lIns="0" tIns="0" rIns="0" bIns="0" rtlCol="0">
                          <a:noAutofit/>
                        </wps:bodyPr>
                      </wps:wsp>
                      <wps:wsp>
                        <wps:cNvPr id="473" name="Textbox 473"/>
                        <wps:cNvSpPr txBox="1"/>
                        <wps:spPr>
                          <a:xfrm>
                            <a:off x="2643390" y="1828316"/>
                            <a:ext cx="642620" cy="67945"/>
                          </a:xfrm>
                          <a:prstGeom prst="rect">
                            <a:avLst/>
                          </a:prstGeom>
                        </wps:spPr>
                        <wps:txbx>
                          <w:txbxContent>
                            <w:p w14:paraId="163E3EE9">
                              <w:pPr>
                                <w:tabs>
                                  <w:tab w:val="left" w:pos="349"/>
                                </w:tabs>
                                <w:spacing w:before="0" w:line="107"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wps:txbx>
                        <wps:bodyPr wrap="square" lIns="0" tIns="0" rIns="0" bIns="0" rtlCol="0">
                          <a:noAutofit/>
                        </wps:bodyPr>
                      </wps:wsp>
                      <wps:wsp>
                        <wps:cNvPr id="474" name="Textbox 474"/>
                        <wps:cNvSpPr txBox="1"/>
                        <wps:spPr>
                          <a:xfrm>
                            <a:off x="24218" y="2459840"/>
                            <a:ext cx="138430" cy="92075"/>
                          </a:xfrm>
                          <a:prstGeom prst="rect">
                            <a:avLst/>
                          </a:prstGeom>
                        </wps:spPr>
                        <wps:txbx>
                          <w:txbxContent>
                            <w:p w14:paraId="745C20E0">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学</w:t>
                              </w:r>
                              <w:r>
                                <w:rPr>
                                  <w:rFonts w:hint="eastAsia" w:ascii="Noto Sans CJK HK" w:eastAsia="Noto Sans CJK HK"/>
                                  <w:b/>
                                  <w:spacing w:val="-10"/>
                                  <w:w w:val="95"/>
                                  <w:sz w:val="11"/>
                                </w:rPr>
                                <w:t>生</w:t>
                              </w:r>
                            </w:p>
                          </w:txbxContent>
                        </wps:txbx>
                        <wps:bodyPr wrap="square" lIns="0" tIns="0" rIns="0" bIns="0" rtlCol="0">
                          <a:noAutofit/>
                        </wps:bodyPr>
                      </wps:wsp>
                      <wps:wsp>
                        <wps:cNvPr id="475" name="Textbox 475"/>
                        <wps:cNvSpPr txBox="1"/>
                        <wps:spPr>
                          <a:xfrm>
                            <a:off x="173532" y="2562710"/>
                            <a:ext cx="602615" cy="67310"/>
                          </a:xfrm>
                          <a:prstGeom prst="rect">
                            <a:avLst/>
                          </a:prstGeom>
                        </wps:spPr>
                        <wps:txbx>
                          <w:txbxContent>
                            <w:p w14:paraId="5EF5E0CC">
                              <w:pPr>
                                <w:spacing w:before="0" w:line="106"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76" name="Textbox 476"/>
                        <wps:cNvSpPr txBox="1"/>
                        <wps:spPr>
                          <a:xfrm>
                            <a:off x="1259141" y="2773911"/>
                            <a:ext cx="751840" cy="170180"/>
                          </a:xfrm>
                          <a:prstGeom prst="rect">
                            <a:avLst/>
                          </a:prstGeom>
                        </wps:spPr>
                        <wps:txbx>
                          <w:txbxContent>
                            <w:p w14:paraId="416EDE86">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课程注册</w:t>
                              </w:r>
                            </w:p>
                            <w:p w14:paraId="364C702D">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77" name="Textbox 477"/>
                        <wps:cNvSpPr txBox="1"/>
                        <wps:spPr>
                          <a:xfrm>
                            <a:off x="2494076" y="2824724"/>
                            <a:ext cx="791845" cy="536575"/>
                          </a:xfrm>
                          <a:prstGeom prst="rect">
                            <a:avLst/>
                          </a:prstGeom>
                        </wps:spPr>
                        <wps:txbx>
                          <w:txbxContent>
                            <w:p w14:paraId="18AFD44E">
                              <w:pPr>
                                <w:spacing w:before="0" w:line="166" w:lineRule="exact"/>
                                <w:ind w:left="0" w:right="0" w:firstLine="0"/>
                                <w:jc w:val="left"/>
                                <w:rPr>
                                  <w:rFonts w:hint="eastAsia" w:ascii="Noto Sans CJK HK" w:eastAsia="Noto Sans CJK HK"/>
                                  <w:b/>
                                  <w:sz w:val="11"/>
                                </w:rPr>
                              </w:pPr>
                              <w:r>
                                <w:rPr>
                                  <w:rFonts w:hint="eastAsia" w:ascii="Noto Sans CJK HK" w:eastAsia="Noto Sans CJK HK"/>
                                  <w:b/>
                                  <w:w w:val="85"/>
                                  <w:sz w:val="11"/>
                                </w:rPr>
                                <w:t>教</w:t>
                              </w:r>
                              <w:r>
                                <w:rPr>
                                  <w:rFonts w:hint="eastAsia" w:ascii="Noto Sans CJK HK" w:eastAsia="Noto Sans CJK HK"/>
                                  <w:b/>
                                  <w:spacing w:val="-10"/>
                                  <w:w w:val="95"/>
                                  <w:sz w:val="11"/>
                                </w:rPr>
                                <w:t>师</w:t>
                              </w:r>
                            </w:p>
                            <w:p w14:paraId="6569A340">
                              <w:pPr>
                                <w:tabs>
                                  <w:tab w:val="left" w:pos="584"/>
                                </w:tabs>
                                <w:spacing w:before="0" w:line="123" w:lineRule="exact"/>
                                <w:ind w:left="235"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p w14:paraId="62CD67BB">
                              <w:pPr>
                                <w:spacing w:before="2"/>
                                <w:ind w:left="158" w:right="0" w:firstLine="0"/>
                                <w:jc w:val="left"/>
                                <w:rPr>
                                  <w:rFonts w:ascii="Tahoma" w:eastAsia="Tahoma"/>
                                  <w:sz w:val="8"/>
                                </w:rPr>
                              </w:pPr>
                              <w:r>
                                <w:rPr>
                                  <w:rFonts w:hint="eastAsia" w:ascii="UKIJ CJK" w:eastAsia="UKIJ CJK"/>
                                  <w:w w:val="95"/>
                                  <w:sz w:val="8"/>
                                </w:rPr>
                                <w:t>教师编号</w:t>
                              </w:r>
                              <w:r>
                                <w:rPr>
                                  <w:rFonts w:hint="eastAsia" w:ascii="UKIJ CJK" w:eastAsia="UKIJ CJK"/>
                                  <w:spacing w:val="65"/>
                                  <w:sz w:val="8"/>
                                </w:rPr>
                                <w:t xml:space="preserve"> </w:t>
                              </w:r>
                              <w:r>
                                <w:rPr>
                                  <w:rFonts w:ascii="Tahoma" w:eastAsia="Tahoma"/>
                                  <w:spacing w:val="-2"/>
                                  <w:w w:val="95"/>
                                  <w:sz w:val="8"/>
                                </w:rPr>
                                <w:t>char(12)</w:t>
                              </w:r>
                            </w:p>
                            <w:p w14:paraId="16B09B3A">
                              <w:pPr>
                                <w:tabs>
                                  <w:tab w:val="left" w:pos="552"/>
                                </w:tabs>
                                <w:spacing w:before="10"/>
                                <w:ind w:left="158" w:right="0" w:firstLine="0"/>
                                <w:jc w:val="left"/>
                                <w:rPr>
                                  <w:rFonts w:ascii="Tahoma" w:eastAsia="Tahoma"/>
                                  <w:sz w:val="8"/>
                                </w:rPr>
                              </w:pPr>
                              <w:r>
                                <w:rPr>
                                  <w:rFonts w:hint="eastAsia" w:ascii="UKIJ CJK" w:eastAsia="UKIJ CJK"/>
                                  <w:w w:val="85"/>
                                  <w:sz w:val="8"/>
                                </w:rPr>
                                <w:t>姓</w:t>
                              </w:r>
                              <w:r>
                                <w:rPr>
                                  <w:rFonts w:hint="eastAsia" w:ascii="UKIJ CJK" w:eastAsia="UKIJ CJK"/>
                                  <w:spacing w:val="-10"/>
                                  <w:w w:val="95"/>
                                  <w:sz w:val="8"/>
                                </w:rPr>
                                <w:t>名</w:t>
                              </w:r>
                              <w:r>
                                <w:rPr>
                                  <w:rFonts w:hint="eastAsia" w:ascii="UKIJ CJK" w:eastAsia="UKIJ CJK"/>
                                  <w:sz w:val="8"/>
                                </w:rPr>
                                <w:tab/>
                              </w:r>
                              <w:r>
                                <w:rPr>
                                  <w:rFonts w:ascii="Tahoma" w:eastAsia="Tahoma"/>
                                  <w:spacing w:val="-2"/>
                                  <w:w w:val="90"/>
                                  <w:sz w:val="8"/>
                                </w:rPr>
                                <w:t>char(8)</w:t>
                              </w:r>
                            </w:p>
                            <w:p w14:paraId="06A13697">
                              <w:pPr>
                                <w:tabs>
                                  <w:tab w:val="left" w:pos="552"/>
                                </w:tabs>
                                <w:spacing w:before="10"/>
                                <w:ind w:left="158" w:right="0" w:firstLine="0"/>
                                <w:jc w:val="left"/>
                                <w:rPr>
                                  <w:rFonts w:ascii="Tahoma" w:eastAsia="Tahoma"/>
                                  <w:sz w:val="8"/>
                                </w:rPr>
                              </w:pPr>
                              <w:r>
                                <w:rPr>
                                  <w:rFonts w:hint="eastAsia" w:ascii="UKIJ CJK" w:eastAsia="UKIJ CJK"/>
                                  <w:w w:val="85"/>
                                  <w:sz w:val="8"/>
                                </w:rPr>
                                <w:t>性</w:t>
                              </w:r>
                              <w:r>
                                <w:rPr>
                                  <w:rFonts w:hint="eastAsia" w:ascii="UKIJ CJK" w:eastAsia="UKIJ CJK"/>
                                  <w:spacing w:val="-10"/>
                                  <w:w w:val="95"/>
                                  <w:sz w:val="8"/>
                                </w:rPr>
                                <w:t>别</w:t>
                              </w:r>
                              <w:r>
                                <w:rPr>
                                  <w:rFonts w:hint="eastAsia" w:ascii="UKIJ CJK" w:eastAsia="UKIJ CJK"/>
                                  <w:sz w:val="8"/>
                                </w:rPr>
                                <w:tab/>
                              </w:r>
                              <w:r>
                                <w:rPr>
                                  <w:rFonts w:ascii="Tahoma" w:eastAsia="Tahoma"/>
                                  <w:spacing w:val="-2"/>
                                  <w:w w:val="90"/>
                                  <w:sz w:val="8"/>
                                </w:rPr>
                                <w:t>char(2)</w:t>
                              </w:r>
                            </w:p>
                            <w:p w14:paraId="44EDA239">
                              <w:pPr>
                                <w:spacing w:before="10" w:line="115" w:lineRule="exact"/>
                                <w:ind w:left="158" w:right="0" w:firstLine="0"/>
                                <w:jc w:val="left"/>
                                <w:rPr>
                                  <w:rFonts w:ascii="Tahoma" w:eastAsia="Tahoma"/>
                                  <w:sz w:val="8"/>
                                </w:rPr>
                              </w:pPr>
                              <w:r>
                                <w:rPr>
                                  <w:rFonts w:hint="eastAsia" w:ascii="UKIJ CJK" w:eastAsia="UKIJ CJK"/>
                                  <w:w w:val="95"/>
                                  <w:sz w:val="8"/>
                                </w:rPr>
                                <w:t>出生日期</w:t>
                              </w:r>
                              <w:r>
                                <w:rPr>
                                  <w:rFonts w:hint="eastAsia" w:ascii="UKIJ CJK" w:eastAsia="UKIJ CJK"/>
                                  <w:spacing w:val="65"/>
                                  <w:sz w:val="8"/>
                                </w:rPr>
                                <w:t xml:space="preserve"> </w:t>
                              </w:r>
                              <w:r>
                                <w:rPr>
                                  <w:rFonts w:ascii="Tahoma" w:eastAsia="Tahoma"/>
                                  <w:spacing w:val="-2"/>
                                  <w:w w:val="95"/>
                                  <w:sz w:val="8"/>
                                </w:rPr>
                                <w:t>datetime</w:t>
                              </w:r>
                            </w:p>
                          </w:txbxContent>
                        </wps:txbx>
                        <wps:bodyPr wrap="square" lIns="0" tIns="0" rIns="0" bIns="0" rtlCol="0">
                          <a:noAutofit/>
                        </wps:bodyPr>
                      </wps:wsp>
                      <wps:wsp>
                        <wps:cNvPr id="478" name="Textbox 478"/>
                        <wps:cNvSpPr txBox="1"/>
                        <wps:spPr>
                          <a:xfrm>
                            <a:off x="2594965" y="3386508"/>
                            <a:ext cx="106045" cy="252729"/>
                          </a:xfrm>
                          <a:prstGeom prst="rect">
                            <a:avLst/>
                          </a:prstGeom>
                        </wps:spPr>
                        <wps:txbx>
                          <w:txbxContent>
                            <w:p w14:paraId="5BFD1B75">
                              <w:pPr>
                                <w:spacing w:before="0" w:line="127" w:lineRule="exact"/>
                                <w:ind w:left="0"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历</w:t>
                              </w:r>
                            </w:p>
                            <w:p w14:paraId="5CE7B258">
                              <w:pPr>
                                <w:spacing w:before="0" w:line="140" w:lineRule="atLeast"/>
                                <w:ind w:left="0" w:right="18" w:firstLine="0"/>
                                <w:jc w:val="left"/>
                                <w:rPr>
                                  <w:rFonts w:hint="eastAsia" w:ascii="UKIJ CJK" w:eastAsia="UKIJ CJK"/>
                                  <w:sz w:val="8"/>
                                </w:rPr>
                              </w:pPr>
                              <w:r>
                                <w:rPr>
                                  <w:rFonts w:hint="eastAsia" w:ascii="UKIJ CJK" w:eastAsia="UKIJ CJK"/>
                                  <w:spacing w:val="-8"/>
                                  <w:w w:val="95"/>
                                  <w:sz w:val="8"/>
                                </w:rPr>
                                <w:t>职务</w:t>
                              </w:r>
                              <w:r>
                                <w:rPr>
                                  <w:rFonts w:hint="eastAsia" w:ascii="UKIJ CJK" w:eastAsia="UKIJ CJK"/>
                                  <w:w w:val="85"/>
                                  <w:sz w:val="8"/>
                                </w:rPr>
                                <w:t>职</w:t>
                              </w:r>
                              <w:r>
                                <w:rPr>
                                  <w:rFonts w:hint="eastAsia" w:ascii="UKIJ CJK" w:eastAsia="UKIJ CJK"/>
                                  <w:spacing w:val="-14"/>
                                  <w:w w:val="95"/>
                                  <w:sz w:val="8"/>
                                </w:rPr>
                                <w:t>称</w:t>
                              </w:r>
                            </w:p>
                          </w:txbxContent>
                        </wps:txbx>
                        <wps:bodyPr wrap="square" lIns="0" tIns="0" rIns="0" bIns="0" rtlCol="0">
                          <a:noAutofit/>
                        </wps:bodyPr>
                      </wps:wsp>
                      <wps:wsp>
                        <wps:cNvPr id="479" name="Textbox 479"/>
                        <wps:cNvSpPr txBox="1"/>
                        <wps:spPr>
                          <a:xfrm>
                            <a:off x="2845180" y="3389446"/>
                            <a:ext cx="179070" cy="247015"/>
                          </a:xfrm>
                          <a:prstGeom prst="rect">
                            <a:avLst/>
                          </a:prstGeom>
                        </wps:spPr>
                        <wps:txbx>
                          <w:txbxContent>
                            <w:p w14:paraId="5796B8F5">
                              <w:pPr>
                                <w:spacing w:before="0" w:line="362" w:lineRule="auto"/>
                                <w:ind w:left="0" w:right="0" w:firstLine="0"/>
                                <w:jc w:val="left"/>
                                <w:rPr>
                                  <w:rFonts w:ascii="Tahoma"/>
                                  <w:sz w:val="8"/>
                                </w:rPr>
                              </w:pPr>
                              <w:r>
                                <w:rPr>
                                  <w:rFonts w:ascii="Tahoma"/>
                                  <w:spacing w:val="-2"/>
                                  <w:w w:val="85"/>
                                  <w:sz w:val="8"/>
                                </w:rPr>
                                <w:t>char(10)</w:t>
                              </w:r>
                              <w:r>
                                <w:rPr>
                                  <w:rFonts w:ascii="Tahoma"/>
                                  <w:spacing w:val="40"/>
                                  <w:sz w:val="8"/>
                                </w:rPr>
                                <w:t xml:space="preserve"> </w:t>
                              </w:r>
                              <w:r>
                                <w:rPr>
                                  <w:rFonts w:ascii="Tahoma"/>
                                  <w:spacing w:val="-2"/>
                                  <w:w w:val="85"/>
                                  <w:sz w:val="8"/>
                                </w:rPr>
                                <w:t>char(10)</w:t>
                              </w:r>
                            </w:p>
                            <w:p w14:paraId="597E88AC">
                              <w:pPr>
                                <w:spacing w:before="0"/>
                                <w:ind w:left="0" w:right="0" w:firstLine="0"/>
                                <w:jc w:val="left"/>
                                <w:rPr>
                                  <w:rFonts w:ascii="Tahoma"/>
                                  <w:sz w:val="8"/>
                                </w:rPr>
                              </w:pPr>
                              <w:r>
                                <w:rPr>
                                  <w:rFonts w:ascii="Tahoma"/>
                                  <w:spacing w:val="-2"/>
                                  <w:w w:val="95"/>
                                  <w:sz w:val="8"/>
                                </w:rPr>
                                <w:t>char(10)</w:t>
                              </w:r>
                            </w:p>
                          </w:txbxContent>
                        </wps:txbx>
                        <wps:bodyPr wrap="square" lIns="0" tIns="0" rIns="0" bIns="0" rtlCol="0">
                          <a:noAutofit/>
                        </wps:bodyPr>
                      </wps:wsp>
                      <wps:wsp>
                        <wps:cNvPr id="480" name="Textbox 480"/>
                        <wps:cNvSpPr txBox="1"/>
                        <wps:spPr>
                          <a:xfrm>
                            <a:off x="3773398" y="2981759"/>
                            <a:ext cx="751840" cy="537210"/>
                          </a:xfrm>
                          <a:prstGeom prst="rect">
                            <a:avLst/>
                          </a:prstGeom>
                        </wps:spPr>
                        <wps:txbx>
                          <w:txbxContent>
                            <w:p w14:paraId="163E70F2">
                              <w:pPr>
                                <w:spacing w:before="0" w:line="166" w:lineRule="exact"/>
                                <w:ind w:left="0" w:right="0" w:firstLine="0"/>
                                <w:jc w:val="left"/>
                                <w:rPr>
                                  <w:rFonts w:ascii="Tahoma" w:eastAsia="Tahoma"/>
                                  <w:b/>
                                  <w:sz w:val="11"/>
                                </w:rPr>
                              </w:pPr>
                              <w:r>
                                <w:rPr>
                                  <w:rFonts w:hint="eastAsia" w:ascii="Noto Sans CJK HK" w:eastAsia="Noto Sans CJK HK"/>
                                  <w:b/>
                                  <w:w w:val="85"/>
                                  <w:sz w:val="11"/>
                                </w:rPr>
                                <w:t>教师任课</w:t>
                              </w:r>
                              <w:r>
                                <w:rPr>
                                  <w:rFonts w:hint="eastAsia" w:ascii="Noto Sans CJK HK" w:eastAsia="Noto Sans CJK HK"/>
                                  <w:b/>
                                  <w:spacing w:val="28"/>
                                  <w:sz w:val="11"/>
                                </w:rPr>
                                <w:t xml:space="preserve"> </w:t>
                              </w:r>
                              <w:r>
                                <w:rPr>
                                  <w:rFonts w:ascii="Tahoma" w:eastAsia="Tahoma"/>
                                  <w:b/>
                                  <w:spacing w:val="-10"/>
                                  <w:w w:val="85"/>
                                  <w:sz w:val="11"/>
                                </w:rPr>
                                <w:t>*</w:t>
                              </w:r>
                            </w:p>
                            <w:p w14:paraId="627A1074">
                              <w:pPr>
                                <w:spacing w:before="0" w:line="123"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p w14:paraId="5EC95152">
                              <w:pPr>
                                <w:spacing w:before="0" w:line="256" w:lineRule="auto"/>
                                <w:ind w:left="158" w:right="366" w:firstLine="0"/>
                                <w:jc w:val="left"/>
                                <w:rPr>
                                  <w:rFonts w:ascii="Tahoma" w:eastAsia="Tahoma"/>
                                  <w:sz w:val="8"/>
                                </w:rPr>
                              </w:pPr>
                              <w:r>
                                <w:rPr>
                                  <w:rFonts w:hint="eastAsia" w:ascii="UKIJ CJK" w:eastAsia="UKIJ CJK"/>
                                  <w:spacing w:val="-2"/>
                                  <w:w w:val="95"/>
                                  <w:sz w:val="8"/>
                                </w:rPr>
                                <w:t>教师编号</w:t>
                              </w:r>
                              <w:r>
                                <w:rPr>
                                  <w:rFonts w:hint="eastAsia" w:ascii="UKIJ CJK" w:eastAsia="UKIJ CJK"/>
                                  <w:spacing w:val="40"/>
                                  <w:sz w:val="8"/>
                                </w:rPr>
                                <w:t xml:space="preserve"> </w:t>
                              </w:r>
                              <w:r>
                                <w:rPr>
                                  <w:rFonts w:ascii="Tahoma" w:eastAsia="Tahoma"/>
                                  <w:spacing w:val="-2"/>
                                  <w:w w:val="95"/>
                                  <w:sz w:val="8"/>
                                </w:rPr>
                                <w:t>char(12)</w:t>
                              </w:r>
                              <w:r>
                                <w:rPr>
                                  <w:rFonts w:hint="eastAsia" w:ascii="UKIJ CJK" w:eastAsia="UKIJ CJK"/>
                                  <w:w w:val="95"/>
                                  <w:sz w:val="8"/>
                                </w:rPr>
                                <w:t>课程号</w:t>
                              </w:r>
                              <w:r>
                                <w:rPr>
                                  <w:rFonts w:hint="eastAsia" w:ascii="UKIJ CJK" w:eastAsia="UKIJ CJK"/>
                                  <w:spacing w:val="40"/>
                                  <w:sz w:val="8"/>
                                </w:rPr>
                                <w:t xml:space="preserve">  </w:t>
                              </w:r>
                              <w:r>
                                <w:rPr>
                                  <w:rFonts w:ascii="Tahoma" w:eastAsia="Tahoma"/>
                                  <w:w w:val="95"/>
                                  <w:sz w:val="8"/>
                                </w:rPr>
                                <w:t>char(4)</w:t>
                              </w:r>
                              <w:r>
                                <w:rPr>
                                  <w:rFonts w:hint="eastAsia" w:ascii="UKIJ CJK" w:eastAsia="UKIJ CJK"/>
                                  <w:w w:val="95"/>
                                  <w:sz w:val="8"/>
                                </w:rPr>
                                <w:t>专业学级</w:t>
                              </w:r>
                              <w:r>
                                <w:rPr>
                                  <w:rFonts w:hint="eastAsia" w:ascii="UKIJ CJK" w:eastAsia="UKIJ CJK"/>
                                  <w:spacing w:val="50"/>
                                  <w:sz w:val="8"/>
                                </w:rPr>
                                <w:t xml:space="preserve"> </w:t>
                              </w:r>
                              <w:r>
                                <w:rPr>
                                  <w:rFonts w:ascii="Tahoma" w:eastAsia="Tahoma"/>
                                  <w:w w:val="95"/>
                                  <w:sz w:val="8"/>
                                </w:rPr>
                                <w:t>char(4)</w:t>
                              </w:r>
                              <w:r>
                                <w:rPr>
                                  <w:rFonts w:hint="eastAsia" w:ascii="UKIJ CJK" w:eastAsia="UKIJ CJK"/>
                                  <w:w w:val="95"/>
                                  <w:sz w:val="8"/>
                                </w:rPr>
                                <w:t>专业代码</w:t>
                              </w:r>
                              <w:r>
                                <w:rPr>
                                  <w:rFonts w:hint="eastAsia" w:ascii="UKIJ CJK" w:eastAsia="UKIJ CJK"/>
                                  <w:spacing w:val="65"/>
                                  <w:sz w:val="8"/>
                                </w:rPr>
                                <w:t xml:space="preserve"> </w:t>
                              </w:r>
                              <w:r>
                                <w:rPr>
                                  <w:rFonts w:ascii="Tahoma" w:eastAsia="Tahoma"/>
                                  <w:spacing w:val="-2"/>
                                  <w:w w:val="95"/>
                                  <w:sz w:val="8"/>
                                </w:rPr>
                                <w:t>char(4)</w:t>
                              </w:r>
                            </w:p>
                          </w:txbxContent>
                        </wps:txbx>
                        <wps:bodyPr wrap="square" lIns="0" tIns="0" rIns="0" bIns="0" rtlCol="0">
                          <a:noAutofit/>
                        </wps:bodyPr>
                      </wps:wsp>
                      <wps:wsp>
                        <wps:cNvPr id="481" name="Textbox 481"/>
                        <wps:cNvSpPr txBox="1"/>
                        <wps:spPr>
                          <a:xfrm>
                            <a:off x="2594965" y="3664663"/>
                            <a:ext cx="405130" cy="67310"/>
                          </a:xfrm>
                          <a:prstGeom prst="rect">
                            <a:avLst/>
                          </a:prstGeom>
                        </wps:spPr>
                        <wps:txbx>
                          <w:txbxContent>
                            <w:p w14:paraId="529A67E8">
                              <w:pPr>
                                <w:spacing w:before="0" w:line="106" w:lineRule="exact"/>
                                <w:ind w:left="0" w:right="0" w:firstLine="0"/>
                                <w:jc w:val="left"/>
                                <w:rPr>
                                  <w:rFonts w:ascii="Tahoma" w:eastAsia="Tahoma"/>
                                  <w:sz w:val="8"/>
                                </w:rPr>
                              </w:pPr>
                              <w:r>
                                <w:rPr>
                                  <w:rFonts w:hint="eastAsia" w:ascii="UKIJ CJK" w:eastAsia="UKIJ CJK"/>
                                  <w:w w:val="95"/>
                                  <w:sz w:val="8"/>
                                </w:rPr>
                                <w:t>系部代码</w:t>
                              </w:r>
                              <w:r>
                                <w:rPr>
                                  <w:rFonts w:hint="eastAsia" w:ascii="UKIJ CJK" w:eastAsia="UKIJ CJK"/>
                                  <w:spacing w:val="65"/>
                                  <w:sz w:val="8"/>
                                </w:rPr>
                                <w:t xml:space="preserve"> </w:t>
                              </w:r>
                              <w:r>
                                <w:rPr>
                                  <w:rFonts w:ascii="Tahoma" w:eastAsia="Tahoma"/>
                                  <w:spacing w:val="-2"/>
                                  <w:w w:val="95"/>
                                  <w:sz w:val="8"/>
                                </w:rPr>
                                <w:t>char(2)</w:t>
                              </w:r>
                            </w:p>
                          </w:txbxContent>
                        </wps:txbx>
                        <wps:bodyPr wrap="square" lIns="0" tIns="0" rIns="0" bIns="0" rtlCol="0">
                          <a:noAutofit/>
                        </wps:bodyPr>
                      </wps:wsp>
                      <wps:wsp>
                        <wps:cNvPr id="482" name="Textbox 482"/>
                        <wps:cNvSpPr txBox="1"/>
                        <wps:spPr>
                          <a:xfrm>
                            <a:off x="2594965" y="3757386"/>
                            <a:ext cx="106045" cy="160020"/>
                          </a:xfrm>
                          <a:prstGeom prst="rect">
                            <a:avLst/>
                          </a:prstGeom>
                        </wps:spPr>
                        <wps:txbx>
                          <w:txbxContent>
                            <w:p w14:paraId="6EF5298C">
                              <w:pPr>
                                <w:spacing w:before="0" w:line="127" w:lineRule="exact"/>
                                <w:ind w:left="0" w:right="0" w:firstLine="0"/>
                                <w:jc w:val="left"/>
                                <w:rPr>
                                  <w:rFonts w:hint="eastAsia" w:ascii="UKIJ CJK" w:eastAsia="UKIJ CJK"/>
                                  <w:sz w:val="8"/>
                                </w:rPr>
                              </w:pPr>
                              <w:r>
                                <w:rPr>
                                  <w:rFonts w:hint="eastAsia" w:ascii="UKIJ CJK" w:eastAsia="UKIJ CJK"/>
                                  <w:w w:val="85"/>
                                  <w:sz w:val="8"/>
                                </w:rPr>
                                <w:t>专</w:t>
                              </w:r>
                              <w:r>
                                <w:rPr>
                                  <w:rFonts w:hint="eastAsia" w:ascii="UKIJ CJK" w:eastAsia="UKIJ CJK"/>
                                  <w:spacing w:val="-10"/>
                                  <w:w w:val="95"/>
                                  <w:sz w:val="8"/>
                                </w:rPr>
                                <w:t>业</w:t>
                              </w:r>
                            </w:p>
                            <w:p w14:paraId="3E4F04F5">
                              <w:pPr>
                                <w:spacing w:before="10" w:line="115" w:lineRule="exact"/>
                                <w:ind w:left="0"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wps:txbx>
                        <wps:bodyPr wrap="square" lIns="0" tIns="0" rIns="0" bIns="0" rtlCol="0">
                          <a:noAutofit/>
                        </wps:bodyPr>
                      </wps:wsp>
                      <wps:wsp>
                        <wps:cNvPr id="483" name="Textbox 483"/>
                        <wps:cNvSpPr txBox="1"/>
                        <wps:spPr>
                          <a:xfrm>
                            <a:off x="2845180" y="3760324"/>
                            <a:ext cx="243840" cy="154305"/>
                          </a:xfrm>
                          <a:prstGeom prst="rect">
                            <a:avLst/>
                          </a:prstGeom>
                        </wps:spPr>
                        <wps:txbx>
                          <w:txbxContent>
                            <w:p w14:paraId="2FC7F7E0">
                              <w:pPr>
                                <w:spacing w:before="0"/>
                                <w:ind w:left="0" w:right="0" w:firstLine="0"/>
                                <w:jc w:val="left"/>
                                <w:rPr>
                                  <w:rFonts w:ascii="Tahoma"/>
                                  <w:sz w:val="8"/>
                                </w:rPr>
                              </w:pPr>
                              <w:r>
                                <w:rPr>
                                  <w:rFonts w:ascii="Tahoma"/>
                                  <w:spacing w:val="-2"/>
                                  <w:w w:val="95"/>
                                  <w:sz w:val="8"/>
                                </w:rPr>
                                <w:t>char(20)</w:t>
                              </w:r>
                            </w:p>
                            <w:p w14:paraId="3D015AC0">
                              <w:pPr>
                                <w:spacing w:before="49"/>
                                <w:ind w:left="0" w:right="0" w:firstLine="0"/>
                                <w:jc w:val="left"/>
                                <w:rPr>
                                  <w:rFonts w:ascii="Tahoma"/>
                                  <w:sz w:val="8"/>
                                </w:rPr>
                              </w:pPr>
                              <w:r>
                                <w:rPr>
                                  <w:rFonts w:ascii="Tahoma"/>
                                  <w:spacing w:val="-2"/>
                                  <w:w w:val="90"/>
                                  <w:sz w:val="8"/>
                                </w:rPr>
                                <w:t>varchar(50)</w:t>
                              </w:r>
                            </w:p>
                          </w:txbxContent>
                        </wps:txbx>
                        <wps:bodyPr wrap="square" lIns="0" tIns="0" rIns="0" bIns="0" rtlCol="0">
                          <a:noAutofit/>
                        </wps:bodyPr>
                      </wps:wsp>
                      <wps:wsp>
                        <wps:cNvPr id="484" name="Textbox 484"/>
                        <wps:cNvSpPr txBox="1"/>
                        <wps:spPr>
                          <a:xfrm>
                            <a:off x="3874287" y="3544153"/>
                            <a:ext cx="405130" cy="253365"/>
                          </a:xfrm>
                          <a:prstGeom prst="rect">
                            <a:avLst/>
                          </a:prstGeom>
                        </wps:spPr>
                        <wps:txbx>
                          <w:txbxContent>
                            <w:p w14:paraId="4194634E">
                              <w:pPr>
                                <w:tabs>
                                  <w:tab w:val="left" w:pos="393"/>
                                </w:tabs>
                                <w:spacing w:before="0" w:line="127" w:lineRule="exact"/>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年</w:t>
                              </w:r>
                              <w:r>
                                <w:rPr>
                                  <w:rFonts w:hint="eastAsia" w:ascii="UKIJ CJK" w:eastAsia="UKIJ CJK"/>
                                  <w:sz w:val="8"/>
                                </w:rPr>
                                <w:tab/>
                              </w:r>
                              <w:r>
                                <w:rPr>
                                  <w:rFonts w:ascii="Tahoma" w:eastAsia="Tahoma"/>
                                  <w:spacing w:val="-2"/>
                                  <w:w w:val="90"/>
                                  <w:sz w:val="8"/>
                                </w:rPr>
                                <w:t>char(4)</w:t>
                              </w:r>
                            </w:p>
                            <w:p w14:paraId="221E8ACD">
                              <w:pPr>
                                <w:tabs>
                                  <w:tab w:val="left" w:pos="393"/>
                                </w:tabs>
                                <w:spacing w:before="10"/>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期</w:t>
                              </w:r>
                              <w:r>
                                <w:rPr>
                                  <w:rFonts w:hint="eastAsia" w:ascii="UKIJ CJK" w:eastAsia="UKIJ CJK"/>
                                  <w:sz w:val="8"/>
                                </w:rPr>
                                <w:tab/>
                              </w:r>
                              <w:r>
                                <w:rPr>
                                  <w:rFonts w:ascii="Tahoma" w:eastAsia="Tahoma"/>
                                  <w:spacing w:val="-2"/>
                                  <w:w w:val="95"/>
                                  <w:sz w:val="8"/>
                                </w:rPr>
                                <w:t>tinyint</w:t>
                              </w:r>
                            </w:p>
                            <w:p w14:paraId="0F6CFB5E">
                              <w:pPr>
                                <w:spacing w:before="10" w:line="115" w:lineRule="exact"/>
                                <w:ind w:left="0" w:right="0" w:firstLine="0"/>
                                <w:jc w:val="left"/>
                                <w:rPr>
                                  <w:rFonts w:ascii="Tahoma" w:eastAsia="Tahoma"/>
                                  <w:sz w:val="8"/>
                                </w:rPr>
                              </w:pPr>
                              <w:r>
                                <w:rPr>
                                  <w:rFonts w:hint="eastAsia" w:ascii="UKIJ CJK" w:eastAsia="UKIJ CJK"/>
                                  <w:w w:val="95"/>
                                  <w:sz w:val="8"/>
                                </w:rPr>
                                <w:t>学生数</w:t>
                              </w:r>
                              <w:r>
                                <w:rPr>
                                  <w:rFonts w:hint="eastAsia" w:ascii="UKIJ CJK" w:eastAsia="UKIJ CJK"/>
                                  <w:spacing w:val="60"/>
                                  <w:sz w:val="8"/>
                                </w:rPr>
                                <w:t xml:space="preserve">  </w:t>
                              </w:r>
                              <w:r>
                                <w:rPr>
                                  <w:rFonts w:ascii="Tahoma" w:eastAsia="Tahoma"/>
                                  <w:spacing w:val="-4"/>
                                  <w:w w:val="95"/>
                                  <w:sz w:val="8"/>
                                </w:rPr>
                                <w:t>smallint</w:t>
                              </w:r>
                            </w:p>
                          </w:txbxContent>
                        </wps:txbx>
                        <wps:bodyPr wrap="square" lIns="0" tIns="0" rIns="0" bIns="0" rtlCol="0">
                          <a:noAutofit/>
                        </wps:bodyPr>
                      </wps:wsp>
                      <wps:wsp>
                        <wps:cNvPr id="485" name="Textbox 485"/>
                        <wps:cNvSpPr txBox="1"/>
                        <wps:spPr>
                          <a:xfrm>
                            <a:off x="3728999" y="4658337"/>
                            <a:ext cx="751840" cy="170815"/>
                          </a:xfrm>
                          <a:prstGeom prst="rect">
                            <a:avLst/>
                          </a:prstGeom>
                        </wps:spPr>
                        <wps:txbx>
                          <w:txbxContent>
                            <w:p w14:paraId="313A2B13">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教学计划</w:t>
                              </w:r>
                            </w:p>
                            <w:p w14:paraId="42F44EC6">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86" name="Textbox 486"/>
                        <wps:cNvSpPr txBox="1"/>
                        <wps:spPr>
                          <a:xfrm>
                            <a:off x="2663570" y="4890502"/>
                            <a:ext cx="577850" cy="67945"/>
                          </a:xfrm>
                          <a:prstGeom prst="rect">
                            <a:avLst/>
                          </a:prstGeom>
                        </wps:spPr>
                        <wps:txbx>
                          <w:txbxContent>
                            <w:p w14:paraId="60FF5E93">
                              <w:pPr>
                                <w:spacing w:before="0" w:line="107"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40"/>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87" name="Textbox 487"/>
                        <wps:cNvSpPr txBox="1"/>
                        <wps:spPr>
                          <a:xfrm>
                            <a:off x="2812897" y="5149703"/>
                            <a:ext cx="246379" cy="93345"/>
                          </a:xfrm>
                          <a:prstGeom prst="rect">
                            <a:avLst/>
                          </a:prstGeom>
                          <a:ln w="4330">
                            <a:solidFill>
                              <a:srgbClr val="D3D0C7"/>
                            </a:solidFill>
                            <a:prstDash val="solid"/>
                          </a:ln>
                        </wps:spPr>
                        <wps:txbx>
                          <w:txbxContent>
                            <w:p w14:paraId="2CF6D0D2">
                              <w:pPr>
                                <w:spacing w:before="26"/>
                                <w:ind w:left="41" w:right="0" w:firstLine="0"/>
                                <w:jc w:val="left"/>
                                <w:rPr>
                                  <w:rFonts w:ascii="Tahoma"/>
                                  <w:sz w:val="8"/>
                                </w:rPr>
                              </w:pPr>
                              <w:r>
                                <w:rPr>
                                  <w:rFonts w:ascii="Tahoma"/>
                                  <w:spacing w:val="-2"/>
                                  <w:w w:val="95"/>
                                  <w:sz w:val="8"/>
                                </w:rPr>
                                <w:t>smallint</w:t>
                              </w:r>
                            </w:p>
                          </w:txbxContent>
                        </wps:txbx>
                        <wps:bodyPr wrap="square" lIns="0" tIns="0" rIns="0" bIns="0" rtlCol="0">
                          <a:noAutofit/>
                        </wps:bodyPr>
                      </wps:wsp>
                      <wps:wsp>
                        <wps:cNvPr id="488" name="Textbox 488"/>
                        <wps:cNvSpPr txBox="1"/>
                        <wps:spPr>
                          <a:xfrm>
                            <a:off x="2611107" y="5149703"/>
                            <a:ext cx="201930" cy="93345"/>
                          </a:xfrm>
                          <a:prstGeom prst="rect">
                            <a:avLst/>
                          </a:prstGeom>
                          <a:ln w="4330">
                            <a:solidFill>
                              <a:srgbClr val="D3D0C7"/>
                            </a:solidFill>
                            <a:prstDash val="solid"/>
                          </a:ln>
                        </wps:spPr>
                        <wps:txbx>
                          <w:txbxContent>
                            <w:p w14:paraId="239CFB7E">
                              <w:pPr>
                                <w:spacing w:before="13"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489" name="Textbox 489"/>
                        <wps:cNvSpPr txBox="1"/>
                        <wps:spPr>
                          <a:xfrm>
                            <a:off x="2812897" y="5056752"/>
                            <a:ext cx="246379" cy="93345"/>
                          </a:xfrm>
                          <a:prstGeom prst="rect">
                            <a:avLst/>
                          </a:prstGeom>
                          <a:ln w="4330">
                            <a:solidFill>
                              <a:srgbClr val="D3D0C7"/>
                            </a:solidFill>
                            <a:prstDash val="solid"/>
                          </a:ln>
                        </wps:spPr>
                        <wps:txbx>
                          <w:txbxContent>
                            <w:p w14:paraId="367C050E">
                              <w:pPr>
                                <w:spacing w:before="26"/>
                                <w:ind w:left="41" w:right="0" w:firstLine="0"/>
                                <w:jc w:val="left"/>
                                <w:rPr>
                                  <w:rFonts w:ascii="Tahoma"/>
                                  <w:sz w:val="8"/>
                                </w:rPr>
                              </w:pPr>
                              <w:r>
                                <w:rPr>
                                  <w:rFonts w:ascii="Tahoma"/>
                                  <w:spacing w:val="-2"/>
                                  <w:w w:val="95"/>
                                  <w:sz w:val="8"/>
                                </w:rPr>
                                <w:t>char(20)</w:t>
                              </w:r>
                            </w:p>
                          </w:txbxContent>
                        </wps:txbx>
                        <wps:bodyPr wrap="square" lIns="0" tIns="0" rIns="0" bIns="0" rtlCol="0">
                          <a:noAutofit/>
                        </wps:bodyPr>
                      </wps:wsp>
                      <wps:wsp>
                        <wps:cNvPr id="490" name="Textbox 490"/>
                        <wps:cNvSpPr txBox="1"/>
                        <wps:spPr>
                          <a:xfrm>
                            <a:off x="2611107" y="5056752"/>
                            <a:ext cx="201930" cy="93345"/>
                          </a:xfrm>
                          <a:prstGeom prst="rect">
                            <a:avLst/>
                          </a:prstGeom>
                          <a:ln w="4330">
                            <a:solidFill>
                              <a:srgbClr val="D3D0C7"/>
                            </a:solidFill>
                            <a:prstDash val="solid"/>
                          </a:ln>
                        </wps:spPr>
                        <wps:txbx>
                          <w:txbxContent>
                            <w:p w14:paraId="21C4AA07">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课程名</w:t>
                              </w:r>
                            </w:p>
                          </w:txbxContent>
                        </wps:txbx>
                        <wps:bodyPr wrap="square" lIns="0" tIns="0" rIns="0" bIns="0" rtlCol="0">
                          <a:noAutofit/>
                        </wps:bodyPr>
                      </wps:wsp>
                      <wps:wsp>
                        <wps:cNvPr id="491" name="Textbox 491"/>
                        <wps:cNvSpPr txBox="1"/>
                        <wps:spPr>
                          <a:xfrm>
                            <a:off x="2812897" y="4963509"/>
                            <a:ext cx="246379" cy="93345"/>
                          </a:xfrm>
                          <a:prstGeom prst="rect">
                            <a:avLst/>
                          </a:prstGeom>
                          <a:ln w="4330">
                            <a:solidFill>
                              <a:srgbClr val="D3D0C7"/>
                            </a:solidFill>
                            <a:prstDash val="solid"/>
                          </a:ln>
                        </wps:spPr>
                        <wps:txbx>
                          <w:txbxContent>
                            <w:p w14:paraId="386B53E1">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492" name="Textbox 492"/>
                        <wps:cNvSpPr txBox="1"/>
                        <wps:spPr>
                          <a:xfrm>
                            <a:off x="2611107" y="4963509"/>
                            <a:ext cx="201930" cy="93345"/>
                          </a:xfrm>
                          <a:prstGeom prst="rect">
                            <a:avLst/>
                          </a:prstGeom>
                          <a:ln w="4330">
                            <a:solidFill>
                              <a:srgbClr val="D3D0C7"/>
                            </a:solidFill>
                            <a:prstDash val="solid"/>
                          </a:ln>
                        </wps:spPr>
                        <wps:txbx>
                          <w:txbxContent>
                            <w:p w14:paraId="4FD9210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493" name="Textbox 493"/>
                        <wps:cNvSpPr txBox="1"/>
                        <wps:spPr>
                          <a:xfrm>
                            <a:off x="2524347" y="4773288"/>
                            <a:ext cx="797560" cy="101600"/>
                          </a:xfrm>
                          <a:prstGeom prst="rect">
                            <a:avLst/>
                          </a:prstGeom>
                          <a:solidFill>
                            <a:srgbClr val="D3D0C7"/>
                          </a:solidFill>
                        </wps:spPr>
                        <wps:txbx>
                          <w:txbxContent>
                            <w:p w14:paraId="583087CA">
                              <w:pPr>
                                <w:spacing w:before="0" w:line="160" w:lineRule="exact"/>
                                <w:ind w:left="2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课</w:t>
                              </w:r>
                              <w:r>
                                <w:rPr>
                                  <w:rFonts w:hint="eastAsia" w:ascii="Noto Sans CJK HK" w:eastAsia="Noto Sans CJK HK"/>
                                  <w:b/>
                                  <w:color w:val="000000"/>
                                  <w:spacing w:val="-10"/>
                                  <w:w w:val="95"/>
                                  <w:sz w:val="11"/>
                                </w:rPr>
                                <w:t>程</w:t>
                              </w:r>
                            </w:p>
                          </w:txbxContent>
                        </wps:txbx>
                        <wps:bodyPr wrap="square" lIns="0" tIns="0" rIns="0" bIns="0" rtlCol="0">
                          <a:noAutofit/>
                        </wps:bodyPr>
                      </wps:wsp>
                      <wps:wsp>
                        <wps:cNvPr id="494" name="Textbox 494"/>
                        <wps:cNvSpPr txBox="1"/>
                        <wps:spPr>
                          <a:xfrm>
                            <a:off x="4051858" y="5298370"/>
                            <a:ext cx="246379" cy="93345"/>
                          </a:xfrm>
                          <a:prstGeom prst="rect">
                            <a:avLst/>
                          </a:prstGeom>
                          <a:ln w="4330">
                            <a:solidFill>
                              <a:srgbClr val="D3D0C7"/>
                            </a:solidFill>
                            <a:prstDash val="solid"/>
                          </a:ln>
                        </wps:spPr>
                        <wps:txbx>
                          <w:txbxContent>
                            <w:p w14:paraId="5D32017C">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495" name="Textbox 495"/>
                        <wps:cNvSpPr txBox="1"/>
                        <wps:spPr>
                          <a:xfrm>
                            <a:off x="3801643" y="5298370"/>
                            <a:ext cx="250825" cy="93345"/>
                          </a:xfrm>
                          <a:prstGeom prst="rect">
                            <a:avLst/>
                          </a:prstGeom>
                          <a:ln w="4330">
                            <a:solidFill>
                              <a:srgbClr val="D3D0C7"/>
                            </a:solidFill>
                            <a:prstDash val="solid"/>
                          </a:ln>
                        </wps:spPr>
                        <wps:txbx>
                          <w:txbxContent>
                            <w:p w14:paraId="279AACE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496" name="Textbox 496"/>
                        <wps:cNvSpPr txBox="1"/>
                        <wps:spPr>
                          <a:xfrm>
                            <a:off x="4051858" y="5205418"/>
                            <a:ext cx="246379" cy="93345"/>
                          </a:xfrm>
                          <a:prstGeom prst="rect">
                            <a:avLst/>
                          </a:prstGeom>
                          <a:ln w="4330">
                            <a:solidFill>
                              <a:srgbClr val="D3D0C7"/>
                            </a:solidFill>
                            <a:prstDash val="solid"/>
                          </a:ln>
                        </wps:spPr>
                        <wps:txbx>
                          <w:txbxContent>
                            <w:p w14:paraId="30AD38DF">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497" name="Textbox 497"/>
                        <wps:cNvSpPr txBox="1"/>
                        <wps:spPr>
                          <a:xfrm>
                            <a:off x="3801643" y="5205418"/>
                            <a:ext cx="250825" cy="93345"/>
                          </a:xfrm>
                          <a:prstGeom prst="rect">
                            <a:avLst/>
                          </a:prstGeom>
                          <a:ln w="4330">
                            <a:solidFill>
                              <a:srgbClr val="D3D0C7"/>
                            </a:solidFill>
                            <a:prstDash val="solid"/>
                          </a:ln>
                        </wps:spPr>
                        <wps:txbx>
                          <w:txbxContent>
                            <w:p w14:paraId="341D84A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开课学期</w:t>
                              </w:r>
                            </w:p>
                          </w:txbxContent>
                        </wps:txbx>
                        <wps:bodyPr wrap="square" lIns="0" tIns="0" rIns="0" bIns="0" rtlCol="0">
                          <a:noAutofit/>
                        </wps:bodyPr>
                      </wps:wsp>
                      <wps:wsp>
                        <wps:cNvPr id="498" name="Textbox 498"/>
                        <wps:cNvSpPr txBox="1"/>
                        <wps:spPr>
                          <a:xfrm>
                            <a:off x="4051858" y="5112467"/>
                            <a:ext cx="246379" cy="93345"/>
                          </a:xfrm>
                          <a:prstGeom prst="rect">
                            <a:avLst/>
                          </a:prstGeom>
                          <a:ln w="4330">
                            <a:solidFill>
                              <a:srgbClr val="D3D0C7"/>
                            </a:solidFill>
                            <a:prstDash val="solid"/>
                          </a:ln>
                        </wps:spPr>
                        <wps:txbx>
                          <w:txbxContent>
                            <w:p w14:paraId="6E5F6964">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499" name="Textbox 499"/>
                        <wps:cNvSpPr txBox="1"/>
                        <wps:spPr>
                          <a:xfrm>
                            <a:off x="3801643" y="5112467"/>
                            <a:ext cx="250825" cy="93345"/>
                          </a:xfrm>
                          <a:prstGeom prst="rect">
                            <a:avLst/>
                          </a:prstGeom>
                          <a:ln w="4330">
                            <a:solidFill>
                              <a:srgbClr val="D3D0C7"/>
                            </a:solidFill>
                            <a:prstDash val="solid"/>
                          </a:ln>
                        </wps:spPr>
                        <wps:txbx>
                          <w:txbxContent>
                            <w:p w14:paraId="70A05F4E">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课程类型</w:t>
                              </w:r>
                            </w:p>
                          </w:txbxContent>
                        </wps:txbx>
                        <wps:bodyPr wrap="square" lIns="0" tIns="0" rIns="0" bIns="0" rtlCol="0">
                          <a:noAutofit/>
                        </wps:bodyPr>
                      </wps:wsp>
                      <wps:wsp>
                        <wps:cNvPr id="500" name="Textbox 500"/>
                        <wps:cNvSpPr txBox="1"/>
                        <wps:spPr>
                          <a:xfrm>
                            <a:off x="4051858" y="5019795"/>
                            <a:ext cx="246379" cy="92710"/>
                          </a:xfrm>
                          <a:prstGeom prst="rect">
                            <a:avLst/>
                          </a:prstGeom>
                          <a:ln w="4330">
                            <a:solidFill>
                              <a:srgbClr val="D3D0C7"/>
                            </a:solidFill>
                            <a:prstDash val="solid"/>
                          </a:ln>
                        </wps:spPr>
                        <wps:txbx>
                          <w:txbxContent>
                            <w:p w14:paraId="2A68B5B8">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1" name="Textbox 501"/>
                        <wps:cNvSpPr txBox="1"/>
                        <wps:spPr>
                          <a:xfrm>
                            <a:off x="3801643" y="5019795"/>
                            <a:ext cx="250825" cy="92710"/>
                          </a:xfrm>
                          <a:prstGeom prst="rect">
                            <a:avLst/>
                          </a:prstGeom>
                          <a:ln w="4330">
                            <a:solidFill>
                              <a:srgbClr val="D3D0C7"/>
                            </a:solidFill>
                            <a:prstDash val="solid"/>
                          </a:ln>
                        </wps:spPr>
                        <wps:txbx>
                          <w:txbxContent>
                            <w:p w14:paraId="1E4F307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wps:txbx>
                        <wps:bodyPr wrap="square" lIns="0" tIns="0" rIns="0" bIns="0" rtlCol="0">
                          <a:noAutofit/>
                        </wps:bodyPr>
                      </wps:wsp>
                      <wps:wsp>
                        <wps:cNvPr id="502" name="Textbox 502"/>
                        <wps:cNvSpPr txBox="1"/>
                        <wps:spPr>
                          <a:xfrm>
                            <a:off x="4051858" y="4926844"/>
                            <a:ext cx="246379" cy="93345"/>
                          </a:xfrm>
                          <a:prstGeom prst="rect">
                            <a:avLst/>
                          </a:prstGeom>
                          <a:ln w="4330">
                            <a:solidFill>
                              <a:srgbClr val="D3D0C7"/>
                            </a:solidFill>
                            <a:prstDash val="solid"/>
                          </a:ln>
                        </wps:spPr>
                        <wps:txbx>
                          <w:txbxContent>
                            <w:p w14:paraId="1CB07555">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3" name="Textbox 503"/>
                        <wps:cNvSpPr txBox="1"/>
                        <wps:spPr>
                          <a:xfrm>
                            <a:off x="3801643" y="4926844"/>
                            <a:ext cx="250825" cy="93345"/>
                          </a:xfrm>
                          <a:prstGeom prst="rect">
                            <a:avLst/>
                          </a:prstGeom>
                          <a:ln w="4330">
                            <a:solidFill>
                              <a:srgbClr val="D3D0C7"/>
                            </a:solidFill>
                            <a:prstDash val="solid"/>
                          </a:ln>
                        </wps:spPr>
                        <wps:txbx>
                          <w:txbxContent>
                            <w:p w14:paraId="2C8D19D4">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04" name="Textbox 504"/>
                        <wps:cNvSpPr txBox="1"/>
                        <wps:spPr>
                          <a:xfrm>
                            <a:off x="4051858" y="4833892"/>
                            <a:ext cx="246379" cy="93345"/>
                          </a:xfrm>
                          <a:prstGeom prst="rect">
                            <a:avLst/>
                          </a:prstGeom>
                          <a:ln w="4330">
                            <a:solidFill>
                              <a:srgbClr val="D3D0C7"/>
                            </a:solidFill>
                            <a:prstDash val="solid"/>
                          </a:ln>
                        </wps:spPr>
                        <wps:txbx>
                          <w:txbxContent>
                            <w:p w14:paraId="444E4BFE">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5" name="Textbox 505"/>
                        <wps:cNvSpPr txBox="1"/>
                        <wps:spPr>
                          <a:xfrm>
                            <a:off x="3801643" y="4833892"/>
                            <a:ext cx="250825" cy="93345"/>
                          </a:xfrm>
                          <a:prstGeom prst="rect">
                            <a:avLst/>
                          </a:prstGeom>
                          <a:ln w="4330">
                            <a:solidFill>
                              <a:srgbClr val="D3D0C7"/>
                            </a:solidFill>
                            <a:prstDash val="solid"/>
                          </a:ln>
                        </wps:spPr>
                        <wps:txbx>
                          <w:txbxContent>
                            <w:p w14:paraId="572C714B">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506" name="Textbox 506"/>
                        <wps:cNvSpPr txBox="1"/>
                        <wps:spPr>
                          <a:xfrm>
                            <a:off x="347065" y="3284899"/>
                            <a:ext cx="246379" cy="92710"/>
                          </a:xfrm>
                          <a:prstGeom prst="rect">
                            <a:avLst/>
                          </a:prstGeom>
                          <a:ln w="4330">
                            <a:solidFill>
                              <a:srgbClr val="D3D0C7"/>
                            </a:solidFill>
                            <a:prstDash val="solid"/>
                          </a:ln>
                        </wps:spPr>
                        <wps:txbx>
                          <w:txbxContent>
                            <w:p w14:paraId="44957B64">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7" name="Textbox 507"/>
                        <wps:cNvSpPr txBox="1"/>
                        <wps:spPr>
                          <a:xfrm>
                            <a:off x="96862" y="3284899"/>
                            <a:ext cx="250825" cy="92710"/>
                          </a:xfrm>
                          <a:prstGeom prst="rect">
                            <a:avLst/>
                          </a:prstGeom>
                          <a:ln w="4330">
                            <a:solidFill>
                              <a:srgbClr val="D3D0C7"/>
                            </a:solidFill>
                            <a:prstDash val="solid"/>
                          </a:ln>
                        </wps:spPr>
                        <wps:txbx>
                          <w:txbxContent>
                            <w:p w14:paraId="3BAAC3AB">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08" name="Textbox 508"/>
                        <wps:cNvSpPr txBox="1"/>
                        <wps:spPr>
                          <a:xfrm>
                            <a:off x="347065" y="3192240"/>
                            <a:ext cx="246379" cy="92710"/>
                          </a:xfrm>
                          <a:prstGeom prst="rect">
                            <a:avLst/>
                          </a:prstGeom>
                          <a:ln w="4330">
                            <a:solidFill>
                              <a:srgbClr val="D3D0C7"/>
                            </a:solidFill>
                            <a:prstDash val="solid"/>
                          </a:ln>
                        </wps:spPr>
                        <wps:txbx>
                          <w:txbxContent>
                            <w:p w14:paraId="44082790">
                              <w:pPr>
                                <w:spacing w:before="25"/>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09" name="Textbox 509"/>
                        <wps:cNvSpPr txBox="1"/>
                        <wps:spPr>
                          <a:xfrm>
                            <a:off x="96862" y="3192240"/>
                            <a:ext cx="250825" cy="92710"/>
                          </a:xfrm>
                          <a:prstGeom prst="rect">
                            <a:avLst/>
                          </a:prstGeom>
                          <a:ln w="4330">
                            <a:solidFill>
                              <a:srgbClr val="D3D0C7"/>
                            </a:solidFill>
                            <a:prstDash val="solid"/>
                          </a:ln>
                        </wps:spPr>
                        <wps:txbx>
                          <w:txbxContent>
                            <w:p w14:paraId="145D019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10" name="Textbox 510"/>
                        <wps:cNvSpPr txBox="1"/>
                        <wps:spPr>
                          <a:xfrm>
                            <a:off x="347065" y="3099288"/>
                            <a:ext cx="246379" cy="93345"/>
                          </a:xfrm>
                          <a:prstGeom prst="rect">
                            <a:avLst/>
                          </a:prstGeom>
                          <a:ln w="4330">
                            <a:solidFill>
                              <a:srgbClr val="D3D0C7"/>
                            </a:solidFill>
                            <a:prstDash val="solid"/>
                          </a:ln>
                        </wps:spPr>
                        <wps:txbx>
                          <w:txbxContent>
                            <w:p w14:paraId="59714166">
                              <w:pPr>
                                <w:spacing w:before="26"/>
                                <w:ind w:left="41" w:right="0" w:firstLine="0"/>
                                <w:jc w:val="left"/>
                                <w:rPr>
                                  <w:rFonts w:ascii="Tahoma"/>
                                  <w:sz w:val="8"/>
                                </w:rPr>
                              </w:pPr>
                              <w:r>
                                <w:rPr>
                                  <w:rFonts w:ascii="Tahoma"/>
                                  <w:spacing w:val="-2"/>
                                  <w:w w:val="95"/>
                                  <w:sz w:val="8"/>
                                </w:rPr>
                                <w:t>char(9)</w:t>
                              </w:r>
                            </w:p>
                          </w:txbxContent>
                        </wps:txbx>
                        <wps:bodyPr wrap="square" lIns="0" tIns="0" rIns="0" bIns="0" rtlCol="0">
                          <a:noAutofit/>
                        </wps:bodyPr>
                      </wps:wsp>
                      <wps:wsp>
                        <wps:cNvPr id="511" name="Textbox 511"/>
                        <wps:cNvSpPr txBox="1"/>
                        <wps:spPr>
                          <a:xfrm>
                            <a:off x="96862" y="3099288"/>
                            <a:ext cx="250825" cy="93345"/>
                          </a:xfrm>
                          <a:prstGeom prst="rect">
                            <a:avLst/>
                          </a:prstGeom>
                          <a:ln w="4330">
                            <a:solidFill>
                              <a:srgbClr val="D3D0C7"/>
                            </a:solidFill>
                            <a:prstDash val="solid"/>
                          </a:ln>
                        </wps:spPr>
                        <wps:txbx>
                          <w:txbxContent>
                            <w:p w14:paraId="1B07646A">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wps:txbx>
                        <wps:bodyPr wrap="square" lIns="0" tIns="0" rIns="0" bIns="0" rtlCol="0">
                          <a:noAutofit/>
                        </wps:bodyPr>
                      </wps:wsp>
                      <wps:wsp>
                        <wps:cNvPr id="512" name="Textbox 512"/>
                        <wps:cNvSpPr txBox="1"/>
                        <wps:spPr>
                          <a:xfrm>
                            <a:off x="347065" y="3006629"/>
                            <a:ext cx="246379" cy="92710"/>
                          </a:xfrm>
                          <a:prstGeom prst="rect">
                            <a:avLst/>
                          </a:prstGeom>
                          <a:ln w="4330">
                            <a:solidFill>
                              <a:srgbClr val="D3D0C7"/>
                            </a:solidFill>
                            <a:prstDash val="solid"/>
                          </a:ln>
                        </wps:spPr>
                        <wps:txbx>
                          <w:txbxContent>
                            <w:p w14:paraId="7907ED17">
                              <w:pPr>
                                <w:spacing w:before="25"/>
                                <w:ind w:left="41" w:right="0" w:firstLine="0"/>
                                <w:jc w:val="left"/>
                                <w:rPr>
                                  <w:rFonts w:ascii="Tahoma"/>
                                  <w:sz w:val="8"/>
                                </w:rPr>
                              </w:pPr>
                              <w:r>
                                <w:rPr>
                                  <w:rFonts w:ascii="Tahoma"/>
                                  <w:spacing w:val="-2"/>
                                  <w:w w:val="95"/>
                                  <w:sz w:val="8"/>
                                </w:rPr>
                                <w:t>datetime</w:t>
                              </w:r>
                            </w:p>
                          </w:txbxContent>
                        </wps:txbx>
                        <wps:bodyPr wrap="square" lIns="0" tIns="0" rIns="0" bIns="0" rtlCol="0">
                          <a:noAutofit/>
                        </wps:bodyPr>
                      </wps:wsp>
                      <wps:wsp>
                        <wps:cNvPr id="513" name="Textbox 513"/>
                        <wps:cNvSpPr txBox="1"/>
                        <wps:spPr>
                          <a:xfrm>
                            <a:off x="96862" y="3006629"/>
                            <a:ext cx="250825" cy="92710"/>
                          </a:xfrm>
                          <a:prstGeom prst="rect">
                            <a:avLst/>
                          </a:prstGeom>
                          <a:ln w="4330">
                            <a:solidFill>
                              <a:srgbClr val="D3D0C7"/>
                            </a:solidFill>
                            <a:prstDash val="solid"/>
                          </a:ln>
                        </wps:spPr>
                        <wps:txbx>
                          <w:txbxContent>
                            <w:p w14:paraId="61BE74E9">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入学时间</w:t>
                              </w:r>
                            </w:p>
                          </w:txbxContent>
                        </wps:txbx>
                        <wps:bodyPr wrap="square" lIns="0" tIns="0" rIns="0" bIns="0" rtlCol="0">
                          <a:noAutofit/>
                        </wps:bodyPr>
                      </wps:wsp>
                      <wps:wsp>
                        <wps:cNvPr id="514" name="Textbox 514"/>
                        <wps:cNvSpPr txBox="1"/>
                        <wps:spPr>
                          <a:xfrm>
                            <a:off x="347065" y="2913678"/>
                            <a:ext cx="246379" cy="93345"/>
                          </a:xfrm>
                          <a:prstGeom prst="rect">
                            <a:avLst/>
                          </a:prstGeom>
                          <a:ln w="4330">
                            <a:solidFill>
                              <a:srgbClr val="D3D0C7"/>
                            </a:solidFill>
                            <a:prstDash val="solid"/>
                          </a:ln>
                        </wps:spPr>
                        <wps:txbx>
                          <w:txbxContent>
                            <w:p w14:paraId="2EFB4FFC">
                              <w:pPr>
                                <w:spacing w:before="26"/>
                                <w:ind w:left="41" w:right="0" w:firstLine="0"/>
                                <w:jc w:val="left"/>
                                <w:rPr>
                                  <w:rFonts w:ascii="Tahoma"/>
                                  <w:sz w:val="8"/>
                                </w:rPr>
                              </w:pPr>
                              <w:r>
                                <w:rPr>
                                  <w:rFonts w:ascii="Tahoma"/>
                                  <w:spacing w:val="-2"/>
                                  <w:w w:val="95"/>
                                  <w:sz w:val="8"/>
                                </w:rPr>
                                <w:t>datetime</w:t>
                              </w:r>
                            </w:p>
                          </w:txbxContent>
                        </wps:txbx>
                        <wps:bodyPr wrap="square" lIns="0" tIns="0" rIns="0" bIns="0" rtlCol="0">
                          <a:noAutofit/>
                        </wps:bodyPr>
                      </wps:wsp>
                      <wps:wsp>
                        <wps:cNvPr id="515" name="Textbox 515"/>
                        <wps:cNvSpPr txBox="1"/>
                        <wps:spPr>
                          <a:xfrm>
                            <a:off x="96862" y="2913678"/>
                            <a:ext cx="250825" cy="93345"/>
                          </a:xfrm>
                          <a:prstGeom prst="rect">
                            <a:avLst/>
                          </a:prstGeom>
                          <a:ln w="4330">
                            <a:solidFill>
                              <a:srgbClr val="D3D0C7"/>
                            </a:solidFill>
                            <a:prstDash val="solid"/>
                          </a:ln>
                        </wps:spPr>
                        <wps:txbx>
                          <w:txbxContent>
                            <w:p w14:paraId="54E2106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出生日期</w:t>
                              </w:r>
                            </w:p>
                          </w:txbxContent>
                        </wps:txbx>
                        <wps:bodyPr wrap="square" lIns="0" tIns="0" rIns="0" bIns="0" rtlCol="0">
                          <a:noAutofit/>
                        </wps:bodyPr>
                      </wps:wsp>
                      <wps:wsp>
                        <wps:cNvPr id="516" name="Textbox 516"/>
                        <wps:cNvSpPr txBox="1"/>
                        <wps:spPr>
                          <a:xfrm>
                            <a:off x="347065" y="2821019"/>
                            <a:ext cx="246379" cy="92710"/>
                          </a:xfrm>
                          <a:prstGeom prst="rect">
                            <a:avLst/>
                          </a:prstGeom>
                          <a:ln w="4330">
                            <a:solidFill>
                              <a:srgbClr val="D3D0C7"/>
                            </a:solidFill>
                            <a:prstDash val="solid"/>
                          </a:ln>
                        </wps:spPr>
                        <wps:txbx>
                          <w:txbxContent>
                            <w:p w14:paraId="4783A9F5">
                              <w:pPr>
                                <w:spacing w:before="25"/>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17" name="Textbox 517"/>
                        <wps:cNvSpPr txBox="1"/>
                        <wps:spPr>
                          <a:xfrm>
                            <a:off x="96862" y="2821019"/>
                            <a:ext cx="250825" cy="92710"/>
                          </a:xfrm>
                          <a:prstGeom prst="rect">
                            <a:avLst/>
                          </a:prstGeom>
                          <a:ln w="4330">
                            <a:solidFill>
                              <a:srgbClr val="D3D0C7"/>
                            </a:solidFill>
                            <a:prstDash val="solid"/>
                          </a:ln>
                        </wps:spPr>
                        <wps:txbx>
                          <w:txbxContent>
                            <w:p w14:paraId="7B9AE7ED">
                              <w:pPr>
                                <w:spacing w:before="12" w:line="127" w:lineRule="exact"/>
                                <w:ind w:left="41" w:right="0" w:firstLine="0"/>
                                <w:jc w:val="left"/>
                                <w:rPr>
                                  <w:rFonts w:hint="eastAsia" w:ascii="UKIJ CJK" w:eastAsia="UKIJ CJK"/>
                                  <w:sz w:val="8"/>
                                </w:rPr>
                              </w:pPr>
                              <w:r>
                                <w:rPr>
                                  <w:rFonts w:hint="eastAsia" w:ascii="UKIJ CJK" w:eastAsia="UKIJ CJK"/>
                                  <w:w w:val="85"/>
                                  <w:sz w:val="8"/>
                                </w:rPr>
                                <w:t>性</w:t>
                              </w:r>
                              <w:r>
                                <w:rPr>
                                  <w:rFonts w:hint="eastAsia" w:ascii="UKIJ CJK" w:eastAsia="UKIJ CJK"/>
                                  <w:spacing w:val="-10"/>
                                  <w:w w:val="95"/>
                                  <w:sz w:val="8"/>
                                </w:rPr>
                                <w:t>别</w:t>
                              </w:r>
                            </w:p>
                          </w:txbxContent>
                        </wps:txbx>
                        <wps:bodyPr wrap="square" lIns="0" tIns="0" rIns="0" bIns="0" rtlCol="0">
                          <a:noAutofit/>
                        </wps:bodyPr>
                      </wps:wsp>
                      <wps:wsp>
                        <wps:cNvPr id="518" name="Textbox 518"/>
                        <wps:cNvSpPr txBox="1"/>
                        <wps:spPr>
                          <a:xfrm>
                            <a:off x="347065" y="2728067"/>
                            <a:ext cx="246379" cy="93345"/>
                          </a:xfrm>
                          <a:prstGeom prst="rect">
                            <a:avLst/>
                          </a:prstGeom>
                          <a:ln w="4330">
                            <a:solidFill>
                              <a:srgbClr val="D3D0C7"/>
                            </a:solidFill>
                            <a:prstDash val="solid"/>
                          </a:ln>
                        </wps:spPr>
                        <wps:txbx>
                          <w:txbxContent>
                            <w:p w14:paraId="4510D7C0">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19" name="Textbox 519"/>
                        <wps:cNvSpPr txBox="1"/>
                        <wps:spPr>
                          <a:xfrm>
                            <a:off x="96862" y="2728067"/>
                            <a:ext cx="250825" cy="93345"/>
                          </a:xfrm>
                          <a:prstGeom prst="rect">
                            <a:avLst/>
                          </a:prstGeom>
                          <a:ln w="4330">
                            <a:solidFill>
                              <a:srgbClr val="D3D0C7"/>
                            </a:solidFill>
                            <a:prstDash val="solid"/>
                          </a:ln>
                        </wps:spPr>
                        <wps:txbx>
                          <w:txbxContent>
                            <w:p w14:paraId="6AE32941">
                              <w:pPr>
                                <w:spacing w:before="12" w:line="127" w:lineRule="exact"/>
                                <w:ind w:left="41" w:right="0" w:firstLine="0"/>
                                <w:jc w:val="left"/>
                                <w:rPr>
                                  <w:rFonts w:hint="eastAsia" w:ascii="UKIJ CJK" w:eastAsia="UKIJ CJK"/>
                                  <w:sz w:val="8"/>
                                </w:rPr>
                              </w:pPr>
                              <w:r>
                                <w:rPr>
                                  <w:rFonts w:hint="eastAsia" w:ascii="UKIJ CJK" w:eastAsia="UKIJ CJK"/>
                                  <w:w w:val="85"/>
                                  <w:sz w:val="8"/>
                                </w:rPr>
                                <w:t>姓</w:t>
                              </w:r>
                              <w:r>
                                <w:rPr>
                                  <w:rFonts w:hint="eastAsia" w:ascii="UKIJ CJK" w:eastAsia="UKIJ CJK"/>
                                  <w:spacing w:val="-10"/>
                                  <w:w w:val="95"/>
                                  <w:sz w:val="8"/>
                                </w:rPr>
                                <w:t>名</w:t>
                              </w:r>
                            </w:p>
                          </w:txbxContent>
                        </wps:txbx>
                        <wps:bodyPr wrap="square" lIns="0" tIns="0" rIns="0" bIns="0" rtlCol="0">
                          <a:noAutofit/>
                        </wps:bodyPr>
                      </wps:wsp>
                      <wps:wsp>
                        <wps:cNvPr id="520" name="Textbox 520"/>
                        <wps:cNvSpPr txBox="1"/>
                        <wps:spPr>
                          <a:xfrm>
                            <a:off x="347065" y="2635396"/>
                            <a:ext cx="246379" cy="92710"/>
                          </a:xfrm>
                          <a:prstGeom prst="rect">
                            <a:avLst/>
                          </a:prstGeom>
                          <a:ln w="4330">
                            <a:solidFill>
                              <a:srgbClr val="D3D0C7"/>
                            </a:solidFill>
                            <a:prstDash val="solid"/>
                          </a:ln>
                        </wps:spPr>
                        <wps:txbx>
                          <w:txbxContent>
                            <w:p w14:paraId="286E8DE8">
                              <w:pPr>
                                <w:spacing w:before="26"/>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21" name="Textbox 521"/>
                        <wps:cNvSpPr txBox="1"/>
                        <wps:spPr>
                          <a:xfrm>
                            <a:off x="96862" y="2635396"/>
                            <a:ext cx="250825" cy="92710"/>
                          </a:xfrm>
                          <a:prstGeom prst="rect">
                            <a:avLst/>
                          </a:prstGeom>
                          <a:ln w="4330">
                            <a:solidFill>
                              <a:srgbClr val="D3D0C7"/>
                            </a:solidFill>
                            <a:prstDash val="solid"/>
                          </a:ln>
                        </wps:spPr>
                        <wps:txbx>
                          <w:txbxContent>
                            <w:p w14:paraId="0F0D051D">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wps:txbx>
                        <wps:bodyPr wrap="square" lIns="0" tIns="0" rIns="0" bIns="0" rtlCol="0">
                          <a:noAutofit/>
                        </wps:bodyPr>
                      </wps:wsp>
                      <wps:wsp>
                        <wps:cNvPr id="522" name="Textbox 522"/>
                        <wps:cNvSpPr txBox="1"/>
                        <wps:spPr>
                          <a:xfrm>
                            <a:off x="1582000" y="3876389"/>
                            <a:ext cx="246379" cy="92710"/>
                          </a:xfrm>
                          <a:prstGeom prst="rect">
                            <a:avLst/>
                          </a:prstGeom>
                          <a:ln w="4330">
                            <a:solidFill>
                              <a:srgbClr val="D3D0C7"/>
                            </a:solidFill>
                            <a:prstDash val="solid"/>
                          </a:ln>
                        </wps:spPr>
                        <wps:txbx>
                          <w:txbxContent>
                            <w:p w14:paraId="7DAA8F81">
                              <w:pPr>
                                <w:spacing w:before="25"/>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3" name="Textbox 523"/>
                        <wps:cNvSpPr txBox="1"/>
                        <wps:spPr>
                          <a:xfrm>
                            <a:off x="1331785" y="3876389"/>
                            <a:ext cx="250825" cy="92710"/>
                          </a:xfrm>
                          <a:prstGeom prst="rect">
                            <a:avLst/>
                          </a:prstGeom>
                          <a:ln w="4330">
                            <a:solidFill>
                              <a:srgbClr val="D3D0C7"/>
                            </a:solidFill>
                            <a:prstDash val="solid"/>
                          </a:ln>
                        </wps:spPr>
                        <wps:txbx>
                          <w:txbxContent>
                            <w:p w14:paraId="2CCB5CB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524" name="Textbox 524"/>
                        <wps:cNvSpPr txBox="1"/>
                        <wps:spPr>
                          <a:xfrm>
                            <a:off x="1582000" y="3783729"/>
                            <a:ext cx="246379" cy="92710"/>
                          </a:xfrm>
                          <a:prstGeom prst="rect">
                            <a:avLst/>
                          </a:prstGeom>
                          <a:ln w="4330">
                            <a:solidFill>
                              <a:srgbClr val="D3D0C7"/>
                            </a:solidFill>
                            <a:prstDash val="solid"/>
                          </a:ln>
                        </wps:spPr>
                        <wps:txbx>
                          <w:txbxContent>
                            <w:p w14:paraId="6EBE16C6">
                              <w:pPr>
                                <w:spacing w:before="25"/>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5" name="Textbox 525"/>
                        <wps:cNvSpPr txBox="1"/>
                        <wps:spPr>
                          <a:xfrm>
                            <a:off x="1331785" y="3783729"/>
                            <a:ext cx="250825" cy="92710"/>
                          </a:xfrm>
                          <a:prstGeom prst="rect">
                            <a:avLst/>
                          </a:prstGeom>
                          <a:ln w="4330">
                            <a:solidFill>
                              <a:srgbClr val="D3D0C7"/>
                            </a:solidFill>
                            <a:prstDash val="solid"/>
                          </a:ln>
                        </wps:spPr>
                        <wps:txbx>
                          <w:txbxContent>
                            <w:p w14:paraId="34528CC1">
                              <w:pPr>
                                <w:spacing w:before="12" w:line="127" w:lineRule="exact"/>
                                <w:ind w:left="41" w:right="0" w:firstLine="0"/>
                                <w:jc w:val="left"/>
                                <w:rPr>
                                  <w:rFonts w:hint="eastAsia" w:ascii="UKIJ CJK" w:eastAsia="UKIJ CJK"/>
                                  <w:sz w:val="8"/>
                                </w:rPr>
                              </w:pPr>
                              <w:r>
                                <w:rPr>
                                  <w:rFonts w:hint="eastAsia" w:ascii="UKIJ CJK" w:eastAsia="UKIJ CJK"/>
                                  <w:w w:val="85"/>
                                  <w:sz w:val="8"/>
                                </w:rPr>
                                <w:t>成</w:t>
                              </w:r>
                              <w:r>
                                <w:rPr>
                                  <w:rFonts w:hint="eastAsia" w:ascii="UKIJ CJK" w:eastAsia="UKIJ CJK"/>
                                  <w:spacing w:val="-10"/>
                                  <w:w w:val="95"/>
                                  <w:sz w:val="8"/>
                                </w:rPr>
                                <w:t>绩</w:t>
                              </w:r>
                            </w:p>
                          </w:txbxContent>
                        </wps:txbx>
                        <wps:bodyPr wrap="square" lIns="0" tIns="0" rIns="0" bIns="0" rtlCol="0">
                          <a:noAutofit/>
                        </wps:bodyPr>
                      </wps:wsp>
                      <wps:wsp>
                        <wps:cNvPr id="526" name="Textbox 526"/>
                        <wps:cNvSpPr txBox="1"/>
                        <wps:spPr>
                          <a:xfrm>
                            <a:off x="1582000" y="3691058"/>
                            <a:ext cx="246379" cy="92710"/>
                          </a:xfrm>
                          <a:prstGeom prst="rect">
                            <a:avLst/>
                          </a:prstGeom>
                          <a:ln w="4330">
                            <a:solidFill>
                              <a:srgbClr val="D3D0C7"/>
                            </a:solidFill>
                            <a:prstDash val="solid"/>
                          </a:ln>
                        </wps:spPr>
                        <wps:txbx>
                          <w:txbxContent>
                            <w:p w14:paraId="6A3A1368">
                              <w:pPr>
                                <w:spacing w:before="25"/>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27" name="Textbox 527"/>
                        <wps:cNvSpPr txBox="1"/>
                        <wps:spPr>
                          <a:xfrm>
                            <a:off x="1331785" y="3691058"/>
                            <a:ext cx="250825" cy="92710"/>
                          </a:xfrm>
                          <a:prstGeom prst="rect">
                            <a:avLst/>
                          </a:prstGeom>
                          <a:ln w="4330">
                            <a:solidFill>
                              <a:srgbClr val="D3D0C7"/>
                            </a:solidFill>
                            <a:prstDash val="solid"/>
                          </a:ln>
                        </wps:spPr>
                        <wps:txbx>
                          <w:txbxContent>
                            <w:p w14:paraId="447AB8A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年</w:t>
                              </w:r>
                            </w:p>
                          </w:txbxContent>
                        </wps:txbx>
                        <wps:bodyPr wrap="square" lIns="0" tIns="0" rIns="0" bIns="0" rtlCol="0">
                          <a:noAutofit/>
                        </wps:bodyPr>
                      </wps:wsp>
                      <wps:wsp>
                        <wps:cNvPr id="528" name="Textbox 528"/>
                        <wps:cNvSpPr txBox="1"/>
                        <wps:spPr>
                          <a:xfrm>
                            <a:off x="1582000" y="3598106"/>
                            <a:ext cx="246379" cy="93345"/>
                          </a:xfrm>
                          <a:prstGeom prst="rect">
                            <a:avLst/>
                          </a:prstGeom>
                          <a:ln w="4330">
                            <a:solidFill>
                              <a:srgbClr val="D3D0C7"/>
                            </a:solidFill>
                            <a:prstDash val="solid"/>
                          </a:ln>
                        </wps:spPr>
                        <wps:txbx>
                          <w:txbxContent>
                            <w:p w14:paraId="72B62890">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9" name="Textbox 529"/>
                        <wps:cNvSpPr txBox="1"/>
                        <wps:spPr>
                          <a:xfrm>
                            <a:off x="1331785" y="3598106"/>
                            <a:ext cx="250825" cy="93345"/>
                          </a:xfrm>
                          <a:prstGeom prst="rect">
                            <a:avLst/>
                          </a:prstGeom>
                          <a:ln w="4330">
                            <a:solidFill>
                              <a:srgbClr val="D3D0C7"/>
                            </a:solidFill>
                            <a:prstDash val="solid"/>
                          </a:ln>
                        </wps:spPr>
                        <wps:txbx>
                          <w:txbxContent>
                            <w:p w14:paraId="4D0AB0DB">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期</w:t>
                              </w:r>
                            </w:p>
                          </w:txbxContent>
                        </wps:txbx>
                        <wps:bodyPr wrap="square" lIns="0" tIns="0" rIns="0" bIns="0" rtlCol="0">
                          <a:noAutofit/>
                        </wps:bodyPr>
                      </wps:wsp>
                      <wps:wsp>
                        <wps:cNvPr id="530" name="Textbox 530"/>
                        <wps:cNvSpPr txBox="1"/>
                        <wps:spPr>
                          <a:xfrm>
                            <a:off x="1582000" y="3505447"/>
                            <a:ext cx="246379" cy="92710"/>
                          </a:xfrm>
                          <a:prstGeom prst="rect">
                            <a:avLst/>
                          </a:prstGeom>
                          <a:ln w="4330">
                            <a:solidFill>
                              <a:srgbClr val="D3D0C7"/>
                            </a:solidFill>
                            <a:prstDash val="solid"/>
                          </a:ln>
                        </wps:spPr>
                        <wps:txbx>
                          <w:txbxContent>
                            <w:p w14:paraId="24EEAF7D">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31" name="Textbox 531"/>
                        <wps:cNvSpPr txBox="1"/>
                        <wps:spPr>
                          <a:xfrm>
                            <a:off x="1331785" y="3505447"/>
                            <a:ext cx="250825" cy="92710"/>
                          </a:xfrm>
                          <a:prstGeom prst="rect">
                            <a:avLst/>
                          </a:prstGeom>
                          <a:ln w="4330">
                            <a:solidFill>
                              <a:srgbClr val="D3D0C7"/>
                            </a:solidFill>
                            <a:prstDash val="solid"/>
                          </a:ln>
                        </wps:spPr>
                        <wps:txbx>
                          <w:txbxContent>
                            <w:p w14:paraId="1D573C78">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选课类型</w:t>
                              </w:r>
                            </w:p>
                          </w:txbxContent>
                        </wps:txbx>
                        <wps:bodyPr wrap="square" lIns="0" tIns="0" rIns="0" bIns="0" rtlCol="0">
                          <a:noAutofit/>
                        </wps:bodyPr>
                      </wps:wsp>
                      <wps:wsp>
                        <wps:cNvPr id="532" name="Textbox 532"/>
                        <wps:cNvSpPr txBox="1"/>
                        <wps:spPr>
                          <a:xfrm>
                            <a:off x="1582000" y="3412788"/>
                            <a:ext cx="246379" cy="92710"/>
                          </a:xfrm>
                          <a:prstGeom prst="rect">
                            <a:avLst/>
                          </a:prstGeom>
                          <a:ln w="4330">
                            <a:solidFill>
                              <a:srgbClr val="D3D0C7"/>
                            </a:solidFill>
                            <a:prstDash val="solid"/>
                          </a:ln>
                        </wps:spPr>
                        <wps:txbx>
                          <w:txbxContent>
                            <w:p w14:paraId="7A14C945">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3" name="Textbox 533"/>
                        <wps:cNvSpPr txBox="1"/>
                        <wps:spPr>
                          <a:xfrm>
                            <a:off x="1331785" y="3412788"/>
                            <a:ext cx="250825" cy="92710"/>
                          </a:xfrm>
                          <a:prstGeom prst="rect">
                            <a:avLst/>
                          </a:prstGeom>
                          <a:ln w="4330">
                            <a:solidFill>
                              <a:srgbClr val="D3D0C7"/>
                            </a:solidFill>
                            <a:prstDash val="solid"/>
                          </a:ln>
                        </wps:spPr>
                        <wps:txbx>
                          <w:txbxContent>
                            <w:p w14:paraId="3E97AC91">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wps:txbx>
                        <wps:bodyPr wrap="square" lIns="0" tIns="0" rIns="0" bIns="0" rtlCol="0">
                          <a:noAutofit/>
                        </wps:bodyPr>
                      </wps:wsp>
                      <wps:wsp>
                        <wps:cNvPr id="534" name="Textbox 534"/>
                        <wps:cNvSpPr txBox="1"/>
                        <wps:spPr>
                          <a:xfrm>
                            <a:off x="1582000" y="3320129"/>
                            <a:ext cx="246379" cy="92710"/>
                          </a:xfrm>
                          <a:prstGeom prst="rect">
                            <a:avLst/>
                          </a:prstGeom>
                          <a:ln w="4330">
                            <a:solidFill>
                              <a:srgbClr val="D3D0C7"/>
                            </a:solidFill>
                            <a:prstDash val="solid"/>
                          </a:ln>
                        </wps:spPr>
                        <wps:txbx>
                          <w:txbxContent>
                            <w:p w14:paraId="5FD15F4C">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5" name="Textbox 535"/>
                        <wps:cNvSpPr txBox="1"/>
                        <wps:spPr>
                          <a:xfrm>
                            <a:off x="1331785" y="3320129"/>
                            <a:ext cx="250825" cy="92710"/>
                          </a:xfrm>
                          <a:prstGeom prst="rect">
                            <a:avLst/>
                          </a:prstGeom>
                          <a:ln w="4330">
                            <a:solidFill>
                              <a:srgbClr val="D3D0C7"/>
                            </a:solidFill>
                            <a:prstDash val="solid"/>
                          </a:ln>
                        </wps:spPr>
                        <wps:txbx>
                          <w:txbxContent>
                            <w:p w14:paraId="28570A8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36" name="Textbox 536"/>
                        <wps:cNvSpPr txBox="1"/>
                        <wps:spPr>
                          <a:xfrm>
                            <a:off x="1582000" y="3227457"/>
                            <a:ext cx="246379" cy="92710"/>
                          </a:xfrm>
                          <a:prstGeom prst="rect">
                            <a:avLst/>
                          </a:prstGeom>
                          <a:ln w="4330">
                            <a:solidFill>
                              <a:srgbClr val="D3D0C7"/>
                            </a:solidFill>
                            <a:prstDash val="solid"/>
                          </a:ln>
                        </wps:spPr>
                        <wps:txbx>
                          <w:txbxContent>
                            <w:p w14:paraId="0C87BD99">
                              <w:pPr>
                                <w:spacing w:before="25"/>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37" name="Textbox 537"/>
                        <wps:cNvSpPr txBox="1"/>
                        <wps:spPr>
                          <a:xfrm>
                            <a:off x="1331785" y="3227457"/>
                            <a:ext cx="250825" cy="92710"/>
                          </a:xfrm>
                          <a:prstGeom prst="rect">
                            <a:avLst/>
                          </a:prstGeom>
                          <a:ln w="4330">
                            <a:solidFill>
                              <a:srgbClr val="D3D0C7"/>
                            </a:solidFill>
                            <a:prstDash val="solid"/>
                          </a:ln>
                        </wps:spPr>
                        <wps:txbx>
                          <w:txbxContent>
                            <w:p w14:paraId="1B12807D">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教师编号</w:t>
                              </w:r>
                            </w:p>
                          </w:txbxContent>
                        </wps:txbx>
                        <wps:bodyPr wrap="square" lIns="0" tIns="0" rIns="0" bIns="0" rtlCol="0">
                          <a:noAutofit/>
                        </wps:bodyPr>
                      </wps:wsp>
                      <wps:wsp>
                        <wps:cNvPr id="538" name="Textbox 538"/>
                        <wps:cNvSpPr txBox="1"/>
                        <wps:spPr>
                          <a:xfrm>
                            <a:off x="1582000" y="3134798"/>
                            <a:ext cx="246379" cy="92710"/>
                          </a:xfrm>
                          <a:prstGeom prst="rect">
                            <a:avLst/>
                          </a:prstGeom>
                          <a:ln w="4330">
                            <a:solidFill>
                              <a:srgbClr val="D3D0C7"/>
                            </a:solidFill>
                            <a:prstDash val="solid"/>
                          </a:ln>
                        </wps:spPr>
                        <wps:txbx>
                          <w:txbxContent>
                            <w:p w14:paraId="2E6C5552">
                              <w:pPr>
                                <w:spacing w:before="25"/>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9" name="Textbox 539"/>
                        <wps:cNvSpPr txBox="1"/>
                        <wps:spPr>
                          <a:xfrm>
                            <a:off x="1331785" y="3134798"/>
                            <a:ext cx="250825" cy="92710"/>
                          </a:xfrm>
                          <a:prstGeom prst="rect">
                            <a:avLst/>
                          </a:prstGeom>
                          <a:ln w="4330">
                            <a:solidFill>
                              <a:srgbClr val="D3D0C7"/>
                            </a:solidFill>
                            <a:prstDash val="solid"/>
                          </a:ln>
                        </wps:spPr>
                        <wps:txbx>
                          <w:txbxContent>
                            <w:p w14:paraId="24F9672E">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540" name="Textbox 540"/>
                        <wps:cNvSpPr txBox="1"/>
                        <wps:spPr>
                          <a:xfrm>
                            <a:off x="1582000" y="3042138"/>
                            <a:ext cx="246379" cy="92710"/>
                          </a:xfrm>
                          <a:prstGeom prst="rect">
                            <a:avLst/>
                          </a:prstGeom>
                          <a:ln w="4330">
                            <a:solidFill>
                              <a:srgbClr val="D3D0C7"/>
                            </a:solidFill>
                            <a:prstDash val="solid"/>
                          </a:ln>
                        </wps:spPr>
                        <wps:txbx>
                          <w:txbxContent>
                            <w:p w14:paraId="65835DF5">
                              <w:pPr>
                                <w:spacing w:before="25"/>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41" name="Textbox 541"/>
                        <wps:cNvSpPr txBox="1"/>
                        <wps:spPr>
                          <a:xfrm>
                            <a:off x="1331785" y="3042138"/>
                            <a:ext cx="250825" cy="92710"/>
                          </a:xfrm>
                          <a:prstGeom prst="rect">
                            <a:avLst/>
                          </a:prstGeom>
                          <a:ln w="4330">
                            <a:solidFill>
                              <a:srgbClr val="D3D0C7"/>
                            </a:solidFill>
                            <a:prstDash val="solid"/>
                          </a:ln>
                        </wps:spPr>
                        <wps:txbx>
                          <w:txbxContent>
                            <w:p w14:paraId="792D82AC">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wps:txbx>
                        <wps:bodyPr wrap="square" lIns="0" tIns="0" rIns="0" bIns="0" rtlCol="0">
                          <a:noAutofit/>
                        </wps:bodyPr>
                      </wps:wsp>
                      <wps:wsp>
                        <wps:cNvPr id="542" name="Textbox 542"/>
                        <wps:cNvSpPr txBox="1"/>
                        <wps:spPr>
                          <a:xfrm>
                            <a:off x="1582000" y="2949467"/>
                            <a:ext cx="246379" cy="92710"/>
                          </a:xfrm>
                          <a:prstGeom prst="rect">
                            <a:avLst/>
                          </a:prstGeom>
                          <a:ln w="4330">
                            <a:solidFill>
                              <a:srgbClr val="D3D0C7"/>
                            </a:solidFill>
                            <a:prstDash val="solid"/>
                          </a:ln>
                        </wps:spPr>
                        <wps:txbx>
                          <w:txbxContent>
                            <w:p w14:paraId="3E0187E4">
                              <w:pPr>
                                <w:spacing w:before="25"/>
                                <w:ind w:left="41" w:right="0" w:firstLine="0"/>
                                <w:jc w:val="left"/>
                                <w:rPr>
                                  <w:rFonts w:ascii="Tahoma"/>
                                  <w:sz w:val="8"/>
                                </w:rPr>
                              </w:pPr>
                              <w:r>
                                <w:rPr>
                                  <w:rFonts w:ascii="Tahoma"/>
                                  <w:spacing w:val="-2"/>
                                  <w:w w:val="95"/>
                                  <w:sz w:val="8"/>
                                </w:rPr>
                                <w:t>bigint</w:t>
                              </w:r>
                            </w:p>
                          </w:txbxContent>
                        </wps:txbx>
                        <wps:bodyPr wrap="square" lIns="0" tIns="0" rIns="0" bIns="0" rtlCol="0">
                          <a:noAutofit/>
                        </wps:bodyPr>
                      </wps:wsp>
                      <wps:wsp>
                        <wps:cNvPr id="543" name="Textbox 543"/>
                        <wps:cNvSpPr txBox="1"/>
                        <wps:spPr>
                          <a:xfrm>
                            <a:off x="1331785" y="2949467"/>
                            <a:ext cx="250825" cy="92710"/>
                          </a:xfrm>
                          <a:prstGeom prst="rect">
                            <a:avLst/>
                          </a:prstGeom>
                          <a:ln w="4330">
                            <a:solidFill>
                              <a:srgbClr val="D3D0C7"/>
                            </a:solidFill>
                            <a:prstDash val="solid"/>
                          </a:ln>
                        </wps:spPr>
                        <wps:txbx>
                          <w:txbxContent>
                            <w:p w14:paraId="7DA7840F">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注册号</w:t>
                              </w:r>
                            </w:p>
                          </w:txbxContent>
                        </wps:txbx>
                        <wps:bodyPr wrap="square" lIns="0" tIns="0" rIns="0" bIns="0" rtlCol="0">
                          <a:noAutofit/>
                        </wps:bodyPr>
                      </wps:wsp>
                      <wps:wsp>
                        <wps:cNvPr id="544" name="Textbox 544"/>
                        <wps:cNvSpPr txBox="1"/>
                        <wps:spPr>
                          <a:xfrm>
                            <a:off x="2816923" y="2087505"/>
                            <a:ext cx="287020" cy="93345"/>
                          </a:xfrm>
                          <a:prstGeom prst="rect">
                            <a:avLst/>
                          </a:prstGeom>
                          <a:ln w="4330">
                            <a:solidFill>
                              <a:srgbClr val="D3D0C7"/>
                            </a:solidFill>
                            <a:prstDash val="solid"/>
                          </a:ln>
                        </wps:spPr>
                        <wps:txbx>
                          <w:txbxContent>
                            <w:p w14:paraId="4AAC57B6">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45" name="Textbox 545"/>
                        <wps:cNvSpPr txBox="1"/>
                        <wps:spPr>
                          <a:xfrm>
                            <a:off x="2566720" y="2087505"/>
                            <a:ext cx="250825" cy="93345"/>
                          </a:xfrm>
                          <a:prstGeom prst="rect">
                            <a:avLst/>
                          </a:prstGeom>
                          <a:ln w="4330">
                            <a:solidFill>
                              <a:srgbClr val="D3D0C7"/>
                            </a:solidFill>
                            <a:prstDash val="solid"/>
                          </a:ln>
                        </wps:spPr>
                        <wps:txbx>
                          <w:txbxContent>
                            <w:p w14:paraId="401D13B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系主任</w:t>
                              </w:r>
                            </w:p>
                          </w:txbxContent>
                        </wps:txbx>
                        <wps:bodyPr wrap="square" lIns="0" tIns="0" rIns="0" bIns="0" rtlCol="0">
                          <a:noAutofit/>
                        </wps:bodyPr>
                      </wps:wsp>
                      <wps:wsp>
                        <wps:cNvPr id="546" name="Textbox 546"/>
                        <wps:cNvSpPr txBox="1"/>
                        <wps:spPr>
                          <a:xfrm>
                            <a:off x="2816923" y="1994554"/>
                            <a:ext cx="287020" cy="93345"/>
                          </a:xfrm>
                          <a:prstGeom prst="rect">
                            <a:avLst/>
                          </a:prstGeom>
                          <a:ln w="4330">
                            <a:solidFill>
                              <a:srgbClr val="D3D0C7"/>
                            </a:solidFill>
                            <a:prstDash val="solid"/>
                          </a:ln>
                        </wps:spPr>
                        <wps:txbx>
                          <w:txbxContent>
                            <w:p w14:paraId="74AA3BAF">
                              <w:pPr>
                                <w:spacing w:before="26"/>
                                <w:ind w:left="41" w:right="0" w:firstLine="0"/>
                                <w:jc w:val="left"/>
                                <w:rPr>
                                  <w:rFonts w:ascii="Tahoma"/>
                                  <w:sz w:val="8"/>
                                </w:rPr>
                              </w:pPr>
                              <w:r>
                                <w:rPr>
                                  <w:rFonts w:ascii="Tahoma"/>
                                  <w:spacing w:val="-2"/>
                                  <w:w w:val="95"/>
                                  <w:sz w:val="8"/>
                                </w:rPr>
                                <w:t>varchar(30)</w:t>
                              </w:r>
                            </w:p>
                          </w:txbxContent>
                        </wps:txbx>
                        <wps:bodyPr wrap="square" lIns="0" tIns="0" rIns="0" bIns="0" rtlCol="0">
                          <a:noAutofit/>
                        </wps:bodyPr>
                      </wps:wsp>
                      <wps:wsp>
                        <wps:cNvPr id="547" name="Textbox 547"/>
                        <wps:cNvSpPr txBox="1"/>
                        <wps:spPr>
                          <a:xfrm>
                            <a:off x="2566720" y="1994554"/>
                            <a:ext cx="250825" cy="93345"/>
                          </a:xfrm>
                          <a:prstGeom prst="rect">
                            <a:avLst/>
                          </a:prstGeom>
                          <a:ln w="4330">
                            <a:solidFill>
                              <a:srgbClr val="D3D0C7"/>
                            </a:solidFill>
                            <a:prstDash val="solid"/>
                          </a:ln>
                        </wps:spPr>
                        <wps:txbx>
                          <w:txbxContent>
                            <w:p w14:paraId="66E5EA3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系部名称</w:t>
                              </w:r>
                            </w:p>
                          </w:txbxContent>
                        </wps:txbx>
                        <wps:bodyPr wrap="square" lIns="0" tIns="0" rIns="0" bIns="0" rtlCol="0">
                          <a:noAutofit/>
                        </wps:bodyPr>
                      </wps:wsp>
                      <wps:wsp>
                        <wps:cNvPr id="548" name="Textbox 548"/>
                        <wps:cNvSpPr txBox="1"/>
                        <wps:spPr>
                          <a:xfrm>
                            <a:off x="2816923" y="1901323"/>
                            <a:ext cx="287020" cy="93345"/>
                          </a:xfrm>
                          <a:prstGeom prst="rect">
                            <a:avLst/>
                          </a:prstGeom>
                          <a:ln w="4330">
                            <a:solidFill>
                              <a:srgbClr val="D3D0C7"/>
                            </a:solidFill>
                            <a:prstDash val="solid"/>
                          </a:ln>
                        </wps:spPr>
                        <wps:txbx>
                          <w:txbxContent>
                            <w:p w14:paraId="3A4E6CF4">
                              <w:pPr>
                                <w:spacing w:before="26"/>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49" name="Textbox 549"/>
                        <wps:cNvSpPr txBox="1"/>
                        <wps:spPr>
                          <a:xfrm>
                            <a:off x="2566720" y="1901323"/>
                            <a:ext cx="250825" cy="93345"/>
                          </a:xfrm>
                          <a:prstGeom prst="rect">
                            <a:avLst/>
                          </a:prstGeom>
                          <a:ln w="4330">
                            <a:solidFill>
                              <a:srgbClr val="D3D0C7"/>
                            </a:solidFill>
                            <a:prstDash val="solid"/>
                          </a:ln>
                        </wps:spPr>
                        <wps:txbx>
                          <w:txbxContent>
                            <w:p w14:paraId="5C517888">
                              <w:pPr>
                                <w:spacing w:before="13"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50" name="Textbox 550"/>
                        <wps:cNvSpPr txBox="1"/>
                        <wps:spPr>
                          <a:xfrm>
                            <a:off x="2485999" y="1711090"/>
                            <a:ext cx="880110" cy="102235"/>
                          </a:xfrm>
                          <a:prstGeom prst="rect">
                            <a:avLst/>
                          </a:prstGeom>
                          <a:solidFill>
                            <a:srgbClr val="D3D0C7"/>
                          </a:solidFill>
                        </wps:spPr>
                        <wps:txbx>
                          <w:txbxContent>
                            <w:p w14:paraId="1E5C5E49">
                              <w:pPr>
                                <w:spacing w:before="0" w:line="160" w:lineRule="exact"/>
                                <w:ind w:left="1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系</w:t>
                              </w:r>
                              <w:r>
                                <w:rPr>
                                  <w:rFonts w:hint="eastAsia" w:ascii="Noto Sans CJK HK" w:eastAsia="Noto Sans CJK HK"/>
                                  <w:b/>
                                  <w:color w:val="000000"/>
                                  <w:spacing w:val="-10"/>
                                  <w:w w:val="95"/>
                                  <w:sz w:val="11"/>
                                </w:rPr>
                                <w:t>部</w:t>
                              </w:r>
                            </w:p>
                          </w:txbxContent>
                        </wps:txbx>
                        <wps:bodyPr wrap="square" lIns="0" tIns="0" rIns="0" bIns="0" rtlCol="0">
                          <a:noAutofit/>
                        </wps:bodyPr>
                      </wps:wsp>
                      <wps:wsp>
                        <wps:cNvPr id="551" name="Textbox 551"/>
                        <wps:cNvSpPr txBox="1"/>
                        <wps:spPr>
                          <a:xfrm>
                            <a:off x="2816923" y="988841"/>
                            <a:ext cx="287020" cy="93345"/>
                          </a:xfrm>
                          <a:prstGeom prst="rect">
                            <a:avLst/>
                          </a:prstGeom>
                          <a:ln w="4330">
                            <a:solidFill>
                              <a:srgbClr val="D3D0C7"/>
                            </a:solidFill>
                            <a:prstDash val="solid"/>
                          </a:ln>
                        </wps:spPr>
                        <wps:txbx>
                          <w:txbxContent>
                            <w:p w14:paraId="5C15D0AF">
                              <w:pPr>
                                <w:spacing w:before="26"/>
                                <w:ind w:left="41" w:right="0" w:firstLine="0"/>
                                <w:jc w:val="left"/>
                                <w:rPr>
                                  <w:rFonts w:ascii="Tahoma"/>
                                  <w:sz w:val="8"/>
                                </w:rPr>
                              </w:pPr>
                              <w:r>
                                <w:rPr>
                                  <w:rFonts w:ascii="Tahoma"/>
                                  <w:spacing w:val="-2"/>
                                  <w:w w:val="95"/>
                                  <w:sz w:val="8"/>
                                </w:rPr>
                                <w:t>varchar(50)</w:t>
                              </w:r>
                            </w:p>
                          </w:txbxContent>
                        </wps:txbx>
                        <wps:bodyPr wrap="square" lIns="0" tIns="0" rIns="0" bIns="0" rtlCol="0">
                          <a:noAutofit/>
                        </wps:bodyPr>
                      </wps:wsp>
                      <wps:wsp>
                        <wps:cNvPr id="552" name="Textbox 552"/>
                        <wps:cNvSpPr txBox="1"/>
                        <wps:spPr>
                          <a:xfrm>
                            <a:off x="2566720" y="988841"/>
                            <a:ext cx="250825" cy="93345"/>
                          </a:xfrm>
                          <a:prstGeom prst="rect">
                            <a:avLst/>
                          </a:prstGeom>
                          <a:ln w="4330">
                            <a:solidFill>
                              <a:srgbClr val="D3D0C7"/>
                            </a:solidFill>
                            <a:prstDash val="solid"/>
                          </a:ln>
                        </wps:spPr>
                        <wps:txbx>
                          <w:txbxContent>
                            <w:p w14:paraId="780807CA">
                              <w:pPr>
                                <w:spacing w:before="12" w:line="127" w:lineRule="exact"/>
                                <w:ind w:left="41"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wps:txbx>
                        <wps:bodyPr wrap="square" lIns="0" tIns="0" rIns="0" bIns="0" rtlCol="0">
                          <a:noAutofit/>
                        </wps:bodyPr>
                      </wps:wsp>
                      <wps:wsp>
                        <wps:cNvPr id="553" name="Textbox 553"/>
                        <wps:cNvSpPr txBox="1"/>
                        <wps:spPr>
                          <a:xfrm>
                            <a:off x="2816923" y="895889"/>
                            <a:ext cx="287020" cy="93345"/>
                          </a:xfrm>
                          <a:prstGeom prst="rect">
                            <a:avLst/>
                          </a:prstGeom>
                          <a:ln w="4330">
                            <a:solidFill>
                              <a:srgbClr val="D3D0C7"/>
                            </a:solidFill>
                            <a:prstDash val="solid"/>
                          </a:ln>
                        </wps:spPr>
                        <wps:txbx>
                          <w:txbxContent>
                            <w:p w14:paraId="6E9D3040">
                              <w:pPr>
                                <w:spacing w:before="26"/>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54" name="Textbox 554"/>
                        <wps:cNvSpPr txBox="1"/>
                        <wps:spPr>
                          <a:xfrm>
                            <a:off x="2566720" y="895889"/>
                            <a:ext cx="250825" cy="93345"/>
                          </a:xfrm>
                          <a:prstGeom prst="rect">
                            <a:avLst/>
                          </a:prstGeom>
                          <a:ln w="4330">
                            <a:solidFill>
                              <a:srgbClr val="D3D0C7"/>
                            </a:solidFill>
                            <a:prstDash val="solid"/>
                          </a:ln>
                        </wps:spPr>
                        <wps:txbx>
                          <w:txbxContent>
                            <w:p w14:paraId="50AF489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55" name="Textbox 555"/>
                        <wps:cNvSpPr txBox="1"/>
                        <wps:spPr>
                          <a:xfrm>
                            <a:off x="2816923" y="802938"/>
                            <a:ext cx="287020" cy="93345"/>
                          </a:xfrm>
                          <a:prstGeom prst="rect">
                            <a:avLst/>
                          </a:prstGeom>
                          <a:ln w="4330">
                            <a:solidFill>
                              <a:srgbClr val="D3D0C7"/>
                            </a:solidFill>
                            <a:prstDash val="solid"/>
                          </a:ln>
                        </wps:spPr>
                        <wps:txbx>
                          <w:txbxContent>
                            <w:p w14:paraId="170DE8D7">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56" name="Textbox 556"/>
                        <wps:cNvSpPr txBox="1"/>
                        <wps:spPr>
                          <a:xfrm>
                            <a:off x="2566720" y="802938"/>
                            <a:ext cx="250825" cy="93345"/>
                          </a:xfrm>
                          <a:prstGeom prst="rect">
                            <a:avLst/>
                          </a:prstGeom>
                          <a:ln w="4330">
                            <a:solidFill>
                              <a:srgbClr val="D3D0C7"/>
                            </a:solidFill>
                            <a:prstDash val="solid"/>
                          </a:ln>
                        </wps:spPr>
                        <wps:txbx>
                          <w:txbxContent>
                            <w:p w14:paraId="6890AD5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57" name="Textbox 557"/>
                        <wps:cNvSpPr txBox="1"/>
                        <wps:spPr>
                          <a:xfrm>
                            <a:off x="2816923" y="709987"/>
                            <a:ext cx="287020" cy="93345"/>
                          </a:xfrm>
                          <a:prstGeom prst="rect">
                            <a:avLst/>
                          </a:prstGeom>
                          <a:ln w="4330">
                            <a:solidFill>
                              <a:srgbClr val="D3D0C7"/>
                            </a:solidFill>
                            <a:prstDash val="solid"/>
                          </a:ln>
                        </wps:spPr>
                        <wps:txbx>
                          <w:txbxContent>
                            <w:p w14:paraId="6E124222">
                              <w:pPr>
                                <w:spacing w:before="26"/>
                                <w:ind w:left="41" w:right="0" w:firstLine="0"/>
                                <w:jc w:val="left"/>
                                <w:rPr>
                                  <w:rFonts w:ascii="Tahoma"/>
                                  <w:sz w:val="8"/>
                                </w:rPr>
                              </w:pPr>
                              <w:r>
                                <w:rPr>
                                  <w:rFonts w:ascii="Tahoma"/>
                                  <w:spacing w:val="-2"/>
                                  <w:w w:val="95"/>
                                  <w:sz w:val="8"/>
                                </w:rPr>
                                <w:t>varchar(20)</w:t>
                              </w:r>
                            </w:p>
                          </w:txbxContent>
                        </wps:txbx>
                        <wps:bodyPr wrap="square" lIns="0" tIns="0" rIns="0" bIns="0" rtlCol="0">
                          <a:noAutofit/>
                        </wps:bodyPr>
                      </wps:wsp>
                      <wps:wsp>
                        <wps:cNvPr id="558" name="Textbox 558"/>
                        <wps:cNvSpPr txBox="1"/>
                        <wps:spPr>
                          <a:xfrm>
                            <a:off x="2566720" y="709987"/>
                            <a:ext cx="250825" cy="93345"/>
                          </a:xfrm>
                          <a:prstGeom prst="rect">
                            <a:avLst/>
                          </a:prstGeom>
                          <a:ln w="4330">
                            <a:solidFill>
                              <a:srgbClr val="D3D0C7"/>
                            </a:solidFill>
                            <a:prstDash val="solid"/>
                          </a:ln>
                        </wps:spPr>
                        <wps:txbx>
                          <w:txbxContent>
                            <w:p w14:paraId="7E5D8AE2">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班级名称</w:t>
                              </w:r>
                            </w:p>
                          </w:txbxContent>
                        </wps:txbx>
                        <wps:bodyPr wrap="square" lIns="0" tIns="0" rIns="0" bIns="0" rtlCol="0">
                          <a:noAutofit/>
                        </wps:bodyPr>
                      </wps:wsp>
                      <wps:wsp>
                        <wps:cNvPr id="559" name="Textbox 559"/>
                        <wps:cNvSpPr txBox="1"/>
                        <wps:spPr>
                          <a:xfrm>
                            <a:off x="2816923" y="617035"/>
                            <a:ext cx="287020" cy="93345"/>
                          </a:xfrm>
                          <a:prstGeom prst="rect">
                            <a:avLst/>
                          </a:prstGeom>
                          <a:ln w="4330">
                            <a:solidFill>
                              <a:srgbClr val="D3D0C7"/>
                            </a:solidFill>
                            <a:prstDash val="solid"/>
                          </a:ln>
                        </wps:spPr>
                        <wps:txbx>
                          <w:txbxContent>
                            <w:p w14:paraId="2D12A403">
                              <w:pPr>
                                <w:spacing w:before="26"/>
                                <w:ind w:left="41" w:right="0" w:firstLine="0"/>
                                <w:jc w:val="left"/>
                                <w:rPr>
                                  <w:rFonts w:ascii="Tahoma"/>
                                  <w:sz w:val="8"/>
                                </w:rPr>
                              </w:pPr>
                              <w:r>
                                <w:rPr>
                                  <w:rFonts w:ascii="Tahoma"/>
                                  <w:spacing w:val="-2"/>
                                  <w:w w:val="95"/>
                                  <w:sz w:val="8"/>
                                </w:rPr>
                                <w:t>char(9)</w:t>
                              </w:r>
                            </w:p>
                          </w:txbxContent>
                        </wps:txbx>
                        <wps:bodyPr wrap="square" lIns="0" tIns="0" rIns="0" bIns="0" rtlCol="0">
                          <a:noAutofit/>
                        </wps:bodyPr>
                      </wps:wsp>
                      <wps:wsp>
                        <wps:cNvPr id="560" name="Textbox 560"/>
                        <wps:cNvSpPr txBox="1"/>
                        <wps:spPr>
                          <a:xfrm>
                            <a:off x="2566720" y="617035"/>
                            <a:ext cx="250825" cy="93345"/>
                          </a:xfrm>
                          <a:prstGeom prst="rect">
                            <a:avLst/>
                          </a:prstGeom>
                          <a:ln w="4330">
                            <a:solidFill>
                              <a:srgbClr val="D3D0C7"/>
                            </a:solidFill>
                            <a:prstDash val="solid"/>
                          </a:ln>
                        </wps:spPr>
                        <wps:txbx>
                          <w:txbxContent>
                            <w:p w14:paraId="05B3D0B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wps:txbx>
                        <wps:bodyPr wrap="square" lIns="0" tIns="0" rIns="0" bIns="0" rtlCol="0">
                          <a:noAutofit/>
                        </wps:bodyPr>
                      </wps:wsp>
                    </wpg:wgp>
                  </a:graphicData>
                </a:graphic>
              </wp:anchor>
            </w:drawing>
          </mc:Choice>
          <mc:Fallback>
            <w:pict>
              <v:group id="Group 12" o:spid="_x0000_s1026" o:spt="203" style="position:absolute;left:0pt;margin-left:115.15pt;margin-top:-450.45pt;height:441.7pt;width:364.2pt;mso-position-horizontal-relative:page;z-index:251660288;mso-width-relative:page;mso-height-relative:page;" coordsize="4625340,5609590" o:gfxdata="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">
                <o:lock v:ext="edit" aspectratio="f"/>
                <v:shape id="Graphic 13" o:spid="_x0000_s1026" o:spt="100" style="position:absolute;left:2469858;top:422471;height:873125;width:912494;" fillcolor="#000000" filled="t" stroked="f" coordsize="912494,873125" o:gfxdata="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VLr65AAAA2wAA&#10;AA8AAAAAAAAAAQAgAAAAIgAAAGRycy9kb3ducmV2LnhtbFBLAQIUABQAAAAIAIdO4kAzLwWeOwAA&#10;ADkAAAAQAAAAAAAAAAEAIAAAAAgBAABkcnMvc2hhcGV4bWwueG1sUEsFBgAAAAAGAAYAWwEAALID&#10;AAAAAA==&#10;" path="m912075,0l908037,0,908037,4622,908037,868311,4038,868311,4038,4622,908037,4622,908037,0,4038,0,0,0,0,868311,0,872934,908037,872934,912075,872934,912075,0xe">
                  <v:fill on="t" focussize="0,0"/>
                  <v:stroke on="f"/>
                  <v:imagedata o:title=""/>
                  <o:lock v:ext="edit" aspectratio="f"/>
                  <v:textbox inset="0mm,0mm,0mm,0mm"/>
                </v:shape>
                <v:shape id="Graphic 14" o:spid="_x0000_s1026" o:spt="100" style="position:absolute;left:2473896;top:427094;height:864235;width:904240;" fillcolor="#D3D0C7" filled="t" stroked="f" coordsize="904240,864235" o:gfxdata="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aWnovQAA&#10;ANsAAAAPAAAAAAAAAAEAIAAAACIAAABkcnMvZG93bnJldi54bWxQSwECFAAUAAAACACHTuJAMy8F&#10;njsAAAA5AAAAEAAAAAAAAAABACAAAAAMAQAAZHJzL3NoYXBleG1sLnhtbFBLBQYAAAAABgAGAFsB&#10;AAC2AwAAAAA=&#10;" path="m903998,0l891895,0,891895,849833,12103,849833,12103,101612,891882,101612,891882,13855,891882,0,12103,0,0,0,0,849833,0,863688,891895,863688,903998,863701,903998,0xe">
                  <v:fill on="t" focussize="0,0"/>
                  <v:stroke on="f"/>
                  <v:imagedata o:title=""/>
                  <o:lock v:ext="edit" aspectratio="f"/>
                  <v:textbox inset="0mm,0mm,0mm,0mm"/>
                </v:shape>
                <v:shape id="Graphic 15" o:spid="_x0000_s1026" o:spt="100" style="position:absolute;left:2481961;top:528706;height:753110;width:888365;" fillcolor="#808080" filled="t" stroked="f" coordsize="888365,753110" o:gfxdata="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oE5i7gAAADbAAAA&#10;DwAAAAAAAAABACAAAAAiAAAAZHJzL2Rvd25yZXYueG1sUEsBAhQAFAAAAAgAh07iQDMvBZ47AAAA&#10;OQAAABAAAAAAAAAAAQAgAAAABwEAAGRycy9zaGFwZXhtbC54bWxQSwUGAAAAAAYABgBbAQAAsQMA&#10;AAAA&#10;" path="m883818,0l4038,0,0,0,0,748220,0,752843,883818,752843,883818,748220,4038,748220,4038,4622,883818,4622,883818,0xem887869,0l883831,0,883831,752843,887869,752843,887869,0xe">
                  <v:fill on="t" focussize="0,0"/>
                  <v:stroke on="f"/>
                  <v:imagedata o:title=""/>
                  <o:lock v:ext="edit" aspectratio="f"/>
                  <v:textbox inset="0mm,0mm,0mm,0mm"/>
                </v:shape>
                <v:shape id="Image 16" o:spid="_x0000_s1026" o:spt="75" type="#_x0000_t75" style="position:absolute;left:2490038;top:625697;height:87756;width:76682;" filled="f" o:preferrelative="t" stroked="f" coordsize="21600,21600" o:gfxdata="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6UOOugAAANs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17" o:spid="_x0000_s1026" o:spt="75" type="#_x0000_t75" style="position:absolute;left:2490038;top:718064;height:87756;width:76682;" filled="f" o:preferrelative="t" stroked="f" coordsize="21600,21600" o:gfxdata="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CboF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Image 18" o:spid="_x0000_s1026" o:spt="75" type="#_x0000_t75" style="position:absolute;left:2490038;top:810444;height:87756;width:76682;" filled="f" o:preferrelative="t" stroked="f" coordsize="21600,21600" o:gfxdata="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Yud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19" o:spid="_x0000_s1026" o:spt="75" type="#_x0000_t75" style="position:absolute;left:2490038;top:902811;height:87756;width:76682;" filled="f" o:preferrelative="t" stroked="f" coordsize="21600,21600" o:gfxdata="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qL7LsAAADb&#10;AAAADwAAAAAAAAABACAAAAAiAAAAZHJzL2Rvd25yZXYueG1sUEsBAhQAFAAAAAgAh07iQDMvBZ47&#10;AAAAOQAAABAAAAAAAAAAAQAgAAAACgEAAGRycy9zaGFwZXhtbC54bWxQSwUGAAAAAAYABgBbAQAA&#10;tAMAAAAA&#10;">
                  <v:fill on="f" focussize="0,0"/>
                  <v:stroke on="f"/>
                  <v:imagedata r:id="rId7" o:title=""/>
                  <o:lock v:ext="edit" aspectratio="f"/>
                </v:shape>
                <v:shape id="Image 20" o:spid="_x0000_s1026" o:spt="75" type="#_x0000_t75" style="position:absolute;left:3180143;top:639552;height:521906;width:52463;" filled="f" o:preferrelative="t" stroked="f" coordsize="21600,21600" o:gfxdata="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hzc6ugAAANs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21" o:spid="_x0000_s1026" o:spt="75" type="#_x0000_t75" style="position:absolute;left:2490038;top:995191;height:87756;width:76682;" filled="f" o:preferrelative="t" stroked="f" coordsize="21600,21600" o:gfxdata="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ATVe/&#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2" o:spid="_x0000_s1026" o:spt="75" type="#_x0000_t75" style="position:absolute;left:2490038;top:1087558;height:87756;width:76682;" filled="f" o:preferrelative="t" stroked="f" coordsize="21600,21600" o:gfxdata="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S0yC/&#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3" o:spid="_x0000_s1026" o:spt="75" type="#_x0000_t75" style="position:absolute;left:2490038;top:528707;height:92367;width:76682;" filled="f" o:preferrelative="t" stroked="f" coordsize="21600,21600" o:gfxdata="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edru/&#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4" o:spid="_x0000_s1026" o:spt="75" type="#_x0000_t75" style="position:absolute;left:2570746;top:528707;height:92367;width:246176;" filled="f" o:preferrelative="t" stroked="f" coordsize="21600,21600" o:gfxdata="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36sv&#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25" o:spid="_x0000_s1026" o:spt="75" type="#_x0000_t75" style="position:absolute;left:2820962;top:528707;height:92367;width:282498;" filled="f" o:preferrelative="t" stroked="f" coordsize="21600,21600" o:gfxdata="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7Oyb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26" o:spid="_x0000_s1026" o:spt="75" type="#_x0000_t75" style="position:absolute;left:3107499;top:528707;height:92367;width:197751;" filled="f" o:preferrelative="t" stroked="f" coordsize="21600,21600" o:gfxdata="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i/Pb4A&#10;AADbAAAADwAAAAAAAAABACAAAAAiAAAAZHJzL2Rvd25yZXYueG1sUEsBAhQAFAAAAAgAh07iQDMv&#10;BZ47AAAAOQAAABAAAAAAAAAAAQAgAAAADQEAAGRycy9zaGFwZXhtbC54bWxQSwUGAAAAAAYABgBb&#10;AQAAtwMAAAAA&#10;">
                  <v:fill on="f" focussize="0,0"/>
                  <v:stroke on="f"/>
                  <v:imagedata r:id="rId10" o:title=""/>
                  <o:lock v:ext="edit" aspectratio="f"/>
                </v:shape>
                <v:shape id="Graphic 27" o:spid="_x0000_s1026" o:spt="100" style="position:absolute;left:2485999;top:617035;height:558165;width:811530;" filled="f" stroked="t" coordsize="811530,558165" o:gfxdata="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KrwovQAA&#10;ANsAAAAPAAAAAAAAAAEAIAAAACIAAABkcnMvZG93bnJldi54bWxQSwECFAAUAAAACACHTuJAMy8F&#10;njsAAAA5AAAAEAAAAAAAAAABACAAAAAMAQAAZHJzL3NoYXBleG1sLnhtbFBLBQYAAAAABgAGAFsB&#10;AAC2AwAAAAA=&#10;" path="m0,0l811174,0em0,92951l811174,92951em0,185902l811174,185902em0,278853l811174,278853em0,371805l811174,371805em0,464756l811174,464756em0,557707l811174,557707em0,0l0,553085e">
                  <v:fill on="f" focussize="0,0"/>
                  <v:stroke weight="0.340944881889764pt" color="#D3D0C7" joinstyle="round"/>
                  <v:imagedata o:title=""/>
                  <o:lock v:ext="edit" aspectratio="f"/>
                  <v:textbox inset="0mm,0mm,0mm,0mm"/>
                </v:shape>
                <v:shape id="Graphic 28" o:spid="_x0000_s1026" o:spt="100" style="position:absolute;left:2566720;top:617035;height:553085;width:734695;" filled="f" stroked="t" coordsize="734695,553085" o:gfxdata="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M3+LsAAADb&#10;AAAADwAAAAAAAAABACAAAAAiAAAAZHJzL2Rvd25yZXYueG1sUEsBAhQAFAAAAAgAh07iQDMvBZ47&#10;AAAAOQAAABAAAAAAAAAAAQAgAAAACgEAAGRycy9zaGFwZXhtbC54bWxQSwUGAAAAAAYABgBbAQAA&#10;tAMAAAAA&#10;" path="m0,0l0,553085em250202,0l250202,553085em536740,0l536740,553085em734491,0l734491,553085e">
                  <v:fill on="f" focussize="0,0"/>
                  <v:stroke weight="0.340944881889764pt" color="#D3D0C7" joinstyle="round"/>
                  <v:imagedata o:title=""/>
                  <o:lock v:ext="edit" aspectratio="f"/>
                  <v:textbox inset="0mm,0mm,0mm,0mm"/>
                </v:shape>
                <v:shape id="Graphic 29" o:spid="_x0000_s1026" o:spt="100" style="position:absolute;left:2469858;top:2805715;height:1358265;width:912494;" fillcolor="#000000" filled="t" stroked="f" coordsize="912494,1358265" o:gfxdata="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U/eGvQAA&#10;ANsAAAAPAAAAAAAAAAEAIAAAACIAAABkcnMvZG93bnJldi54bWxQSwECFAAUAAAACACHTuJAMy8F&#10;njsAAAA5AAAAEAAAAAAAAAABACAAAAAMAQAAZHJzL3NoYXBleG1sLnhtbFBLBQYAAAAABgAGAFsB&#10;AAC2AwAAAAA=&#10;" path="m912075,0l908037,0,908037,4622,908037,1353273,4038,1353273,4038,4622,908037,4622,908037,0,4038,0,0,0,0,1353273,0,1357896,908037,1357896,912075,1357896,912075,0xe">
                  <v:fill on="t" focussize="0,0"/>
                  <v:stroke on="f"/>
                  <v:imagedata o:title=""/>
                  <o:lock v:ext="edit" aspectratio="f"/>
                  <v:textbox inset="0mm,0mm,0mm,0mm"/>
                </v:shape>
                <v:shape id="Graphic 30" o:spid="_x0000_s1026" o:spt="100" style="position:absolute;left:2473896;top:2810338;height:1348740;width:904240;" fillcolor="#D3D0C7" filled="t" stroked="f" coordsize="904240,1348740" o:gfxdata="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zsCkStwAAANsAAAAP&#10;AAAAAAAAAAEAIAAAACIAAABkcnMvZG93bnJldi54bWxQSwECFAAUAAAACACHTuJAMy8FnjsAAAA5&#10;AAAAEAAAAAAAAAABACAAAAAGAQAAZHJzL3NoYXBleG1sLnhtbFBLBQYAAAAABgAGAFsBAACwAwAA&#10;AAA=&#10;" path="m903998,0l891895,0,891895,1334795,12103,1334795,12103,101612,891882,101612,891882,13868,891882,0,12103,0,0,0,0,1334795,0,1348651,891895,1348651,903998,1348676,903998,0xe">
                  <v:fill on="t" focussize="0,0"/>
                  <v:stroke on="f"/>
                  <v:imagedata o:title=""/>
                  <o:lock v:ext="edit" aspectratio="f"/>
                  <v:textbox inset="0mm,0mm,0mm,0mm"/>
                </v:shape>
                <v:shape id="Graphic 31" o:spid="_x0000_s1026" o:spt="100" style="position:absolute;left:2481961;top:2911950;height:1238250;width:888365;" fillcolor="#808080" filled="t" stroked="f" coordsize="888365,1238250" o:gfxdata="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pqp3LgAAADbAAAA&#10;DwAAAAAAAAABACAAAAAiAAAAZHJzL2Rvd25yZXYueG1sUEsBAhQAFAAAAAgAh07iQDMvBZ47AAAA&#10;OQAAABAAAAAAAAAAAQAgAAAABwEAAGRycy9zaGFwZXhtbC54bWxQSwUGAAAAAAYABgBbAQAAsQMA&#10;AAAA&#10;" path="m883818,0l4038,0,0,0,0,1233182,0,1237805,883818,1237805,883818,1233182,4038,1233182,4038,4622,883818,4622,883818,0xem887869,0l883831,0,883831,1237818,887869,1237818,887869,0xe">
                  <v:fill on="t" focussize="0,0"/>
                  <v:stroke on="f"/>
                  <v:imagedata o:title=""/>
                  <o:lock v:ext="edit" aspectratio="f"/>
                  <v:textbox inset="0mm,0mm,0mm,0mm"/>
                </v:shape>
                <v:shape id="Image 32" o:spid="_x0000_s1026" o:spt="75" type="#_x0000_t75" style="position:absolute;left:2490038;top:3008941;height:87757;width:76682;" filled="f" o:preferrelative="t" stroked="f" coordsize="21600,21600" o:gfxdata="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2cZ7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33" o:spid="_x0000_s1026" o:spt="100" style="position:absolute;left:2570746;top:3004318;height:88900;width:250825;" fillcolor="#D2D2D2" filled="t" stroked="f" coordsize="250825,88900" o:gfxdata="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UmfL4A&#10;AADbAAAADwAAAAAAAAABACAAAAAiAAAAZHJzL2Rvd25yZXYueG1sUEsBAhQAFAAAAAgAh07iQDMv&#10;BZ47AAAAOQAAABAAAAAAAAAAAQAgAAAADQEAAGRycy9zaGFwZXhtbC54bWxQSwUGAAAAAAYABgBb&#10;AQAAtwMAAAAA&#10;" path="m250215,88620l0,88620,0,0,250215,0,250215,88620xe">
                  <v:fill on="t" focussize="0,0"/>
                  <v:stroke on="f"/>
                  <v:imagedata o:title=""/>
                  <o:lock v:ext="edit" aspectratio="f"/>
                  <v:textbox inset="0mm,0mm,0mm,0mm"/>
                </v:shape>
                <v:shape id="Image 34" o:spid="_x0000_s1026" o:spt="75" type="#_x0000_t75" style="position:absolute;left:2490038;top:3101308;height:87757;width:76682;" filled="f" o:preferrelative="t" stroked="f" coordsize="21600,21600" o:gfxdata="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m54E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35" o:spid="_x0000_s1026" o:spt="75" type="#_x0000_t75" style="position:absolute;left:2490038;top:3193688;height:87757;width:76682;" filled="f" o:preferrelative="t" stroked="f" coordsize="21600,21600" o:gfxdata="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i3Ym/&#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36" o:spid="_x0000_s1026" o:spt="75" type="#_x0000_t75" style="position:absolute;left:2490038;top:3286055;height:87757;width:76682;" filled="f" o:preferrelative="t" stroked="f" coordsize="21600,21600" o:gfxdata="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BD/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37" o:spid="_x0000_s1026" o:spt="75" type="#_x0000_t75" style="position:absolute;left:2490038;top:3378434;height:87757;width:76682;" filled="f" o:preferrelative="t" stroked="f" coordsize="21600,21600" o:gfxdata="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85mW/&#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38" o:spid="_x0000_s1026" o:spt="75" type="#_x0000_t75" style="position:absolute;left:2490038;top:3470802;height:87757;width:76682;" filled="f" o:preferrelative="t" stroked="f" coordsize="21600,21600" o:gfxdata="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jche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39" o:spid="_x0000_s1026" o:spt="75" type="#_x0000_t75" style="position:absolute;left:3180143;top:3022796;height:983780;width:52463;" filled="f" o:preferrelative="t" stroked="f" coordsize="21600,21600" o:gfxdata="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hQEugAAANs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40" o:spid="_x0000_s1026" o:spt="75" type="#_x0000_t75" style="position:absolute;left:2490038;top:3563181;height:87757;width:76682;" filled="f" o:preferrelative="t" stroked="f" coordsize="21600,21600" o:gfxdata="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TDWy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41" o:spid="_x0000_s1026" o:spt="75" type="#_x0000_t75" style="position:absolute;left:2490038;top:3655548;height:87757;width:76682;" filled="f" o:preferrelative="t" stroked="f" coordsize="21600,21600" o:gfxdata="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fqPe/&#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2" o:spid="_x0000_s1026" o:spt="75" type="#_x0000_t75" style="position:absolute;left:2490038;top:3747928;height:87757;width:76682;" filled="f" o:preferrelative="t" stroked="f" coordsize="21600,21600" o:gfxdata="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NNoC/&#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3" o:spid="_x0000_s1026" o:spt="75" type="#_x0000_t75" style="position:absolute;left:2490038;top:3840295;height:87757;width:76682;" filled="f" o:preferrelative="t" stroked="f" coordsize="21600,21600" o:gfxdata="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GTG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44" o:spid="_x0000_s1026" o:spt="75" type="#_x0000_t75" style="position:absolute;left:2490038;top:3932675;height:87757;width:76682;" filled="f" o:preferrelative="t" stroked="f" coordsize="21600,21600" o:gfxdata="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aAtv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45" o:spid="_x0000_s1026" o:spt="75" type="#_x0000_t75" style="position:absolute;left:2490038;top:2911951;height:92367;width:76682;" filled="f" o:preferrelative="t" stroked="f" coordsize="21600,21600" o:gfxdata="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krvS/&#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6" o:spid="_x0000_s1026" o:spt="75" type="#_x0000_t75" style="position:absolute;left:2570746;top:2911951;height:92367;width:246176;" filled="f" o:preferrelative="t" stroked="f" coordsize="21600,21600" o:gfxdata="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nnVj&#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47" o:spid="_x0000_s1026" o:spt="75" type="#_x0000_t75" style="position:absolute;left:2820962;top:2911951;height:92367;width:282498;" filled="f" o:preferrelative="t" stroked="f" coordsize="21600,21600" o:gfxdata="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EIW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Image 48" o:spid="_x0000_s1026" o:spt="75" type="#_x0000_t75" style="position:absolute;left:3107499;top:2911951;height:92367;width:197751;" filled="f" o:preferrelative="t" stroked="f" coordsize="21600,21600" o:gfxdata="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RrdL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Graphic 49" o:spid="_x0000_s1026" o:spt="100" style="position:absolute;left:2485999;top:3000279;height:1020444;width:811530;" filled="f" stroked="t" coordsize="811530,1020444" o:gfxdata="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4W68AAAA&#10;2wAAAA8AAAAAAAAAAQAgAAAAIgAAAGRycy9kb3ducmV2LnhtbFBLAQIUABQAAAAIAIdO4kAzLwWe&#10;OwAAADkAAAAQAAAAAAAAAAEAIAAAAAsBAABkcnMvc2hhcGV4bWwueG1sUEsFBgAAAAAGAAYAWwEA&#10;ALUDAAAAAA==&#10;" path="m0,0l811174,0em0,92659l811174,92659em0,185318l811174,185318em0,277990l811174,277990em0,370649l811174,370649em0,463600l811174,463600em0,556260l811174,556260em0,648919l811174,648919em0,741591l811174,741591em0,834542l811174,834542em0,927201l811174,927201em0,1019860l811174,1019860em0,0l0,1015250e">
                  <v:fill on="f" focussize="0,0"/>
                  <v:stroke weight="0.340944881889764pt" color="#D3D0C7" joinstyle="round"/>
                  <v:imagedata o:title=""/>
                  <o:lock v:ext="edit" aspectratio="f"/>
                  <v:textbox inset="0mm,0mm,0mm,0mm"/>
                </v:shape>
                <v:shape id="Graphic 50" o:spid="_x0000_s1026" o:spt="100" style="position:absolute;left:2566720;top:3000279;height:1015365;width:734695;" filled="f" stroked="t" coordsize="734695,1015365" o:gfxdata="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8Fae8AAAA&#10;2wAAAA8AAAAAAAAAAQAgAAAAIgAAAGRycy9kb3ducmV2LnhtbFBLAQIUABQAAAAIAIdO4kAzLwWe&#10;OwAAADkAAAAQAAAAAAAAAAEAIAAAAAsBAABkcnMvc2hhcGV4bWwueG1sUEsFBgAAAAAGAAYAWwEA&#10;ALUDAAAAAA==&#10;" path="m0,0l0,1015250em250202,0l250202,1015250em536740,0l536740,1015250em734491,0l734491,1015250e">
                  <v:fill on="f" focussize="0,0"/>
                  <v:stroke weight="0.340944881889764pt" color="#D3D0C7" joinstyle="round"/>
                  <v:imagedata o:title=""/>
                  <o:lock v:ext="edit" aspectratio="f"/>
                  <v:textbox inset="0mm,0mm,0mm,0mm"/>
                </v:shape>
                <v:shape id="Image 51" o:spid="_x0000_s1026" o:spt="75" type="#_x0000_t75" style="position:absolute;left:2564701;top:2997968;height:97281;width:254241;" filled="f" o:preferrelative="t" stroked="f" coordsize="21600,21600" o:gfxdata="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Q7/2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52" o:spid="_x0000_s1026" o:spt="100" style="position:absolute;left:3749180;top:2962750;height:1067435;width:876300;" fillcolor="#000000" filled="t" stroked="f" coordsize="876300,1067435" o:gfxdata="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aDHvQAA&#10;ANsAAAAPAAAAAAAAAAEAIAAAACIAAABkcnMvZG93bnJldi54bWxQSwECFAAUAAAACACHTuJAMy8F&#10;njsAAAA5AAAAEAAAAAAAAAABACAAAAAMAQAAZHJzL3NoYXBleG1sLnhtbFBLBQYAAAAABgAGAFsB&#10;AAC2AwAAAAA=&#10;" path="m875753,0l871715,0,871715,1062304,4038,1062304,4038,4622,871702,4622,871702,0,4038,0,0,0,0,1062304,0,1066927,871715,1066927,875753,1066914,875753,0xe">
                  <v:fill on="t" focussize="0,0"/>
                  <v:stroke on="f"/>
                  <v:imagedata o:title=""/>
                  <o:lock v:ext="edit" aspectratio="f"/>
                  <v:textbox inset="0mm,0mm,0mm,0mm"/>
                </v:shape>
                <v:shape id="Graphic 53" o:spid="_x0000_s1026" o:spt="100" style="position:absolute;left:3753218;top:2967373;height:1057910;width:868044;" fillcolor="#D3D0C7" filled="t" stroked="f" coordsize="868044,1057910" o:gfxdata="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Fba7vQAA&#10;ANsAAAAPAAAAAAAAAAEAIAAAACIAAABkcnMvZG93bnJldi54bWxQSwECFAAUAAAACACHTuJAMy8F&#10;njsAAAA5AAAAEAAAAAAAAAABACAAAAAMAQAAZHJzL3NoYXBleG1sLnhtbFBLBQYAAAAABgAGAFsB&#10;AAC2AwAAAAA=&#10;" path="m867664,0l855573,0,12103,0,12103,13855,12103,101612,855573,101612,855573,1043825,12090,1043825,12090,0,0,0,0,1043825,0,1057681,855573,1057681,867664,1057681,867664,0xe">
                  <v:fill on="t" focussize="0,0"/>
                  <v:stroke on="f"/>
                  <v:imagedata o:title=""/>
                  <o:lock v:ext="edit" aspectratio="f"/>
                  <v:textbox inset="0mm,0mm,0mm,0mm"/>
                </v:shape>
                <v:shape id="Graphic 54" o:spid="_x0000_s1026" o:spt="100" style="position:absolute;left:3761283;top:3068986;height:947419;width:851535;" fillcolor="#808080" filled="t" stroked="f" coordsize="851535,947419" o:gfxdata="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hFuL4A&#10;AADbAAAADwAAAAAAAAABACAAAAAiAAAAZHJzL2Rvd25yZXYueG1sUEsBAhQAFAAAAAgAh07iQDMv&#10;BZ47AAAAOQAAABAAAAAAAAAAAQAgAAAADQEAAGRycy9zaGFwZXhtbC54bWxQSwUGAAAAAAYABgBb&#10;AQAAtwMAAAAA&#10;" path="m847496,942213l4025,942213,4025,0,0,0,0,942213,0,946835,847496,946835,847496,942213xem851535,0l847509,0,4038,0,4038,4622,847509,4622,847509,946835,851535,946835,851535,0xe">
                  <v:fill on="t" focussize="0,0"/>
                  <v:stroke on="f"/>
                  <v:imagedata o:title=""/>
                  <o:lock v:ext="edit" aspectratio="f"/>
                  <v:textbox inset="0mm,0mm,0mm,0mm"/>
                </v:shape>
                <v:shape id="Image 55" o:spid="_x0000_s1026" o:spt="75" type="#_x0000_t75" style="position:absolute;left:3769359;top:3165976;height:87757;width:76682;" filled="f" o:preferrelative="t" stroked="f" coordsize="21600,21600" o:gfxdata="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gp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56" o:spid="_x0000_s1026" o:spt="75" type="#_x0000_t75" style="position:absolute;left:3769359;top:3258343;height:87757;width:76682;" filled="f" o:preferrelative="t" stroked="f" coordsize="21600,21600" o:gfxdata="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vpl6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57" o:spid="_x0000_s1026" o:spt="75" type="#_x0000_t75" style="position:absolute;left:3769359;top:3350723;height:87757;width:76682;" filled="f" o:preferrelative="t" stroked="f" coordsize="21600,21600" o:gfxdata="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jA8W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58" o:spid="_x0000_s1026" o:spt="75" type="#_x0000_t75" style="position:absolute;left:3769359;top:3443090;height:87757;width:76682;" filled="f" o:preferrelative="t" stroked="f" coordsize="21600,21600" o:gfxdata="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e3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Image 59" o:spid="_x0000_s1026" o:spt="75" type="#_x0000_t75" style="position:absolute;left:3769359;top:3535470;height:87757;width:76682;" filled="f" o:preferrelative="t" stroked="f" coordsize="21600,21600" o:gfxdata="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sDIs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0" o:spid="_x0000_s1026" o:spt="75" type="#_x0000_t75" style="position:absolute;left:4419104;top:3179832;height:706653;width:52463;" filled="f" o:preferrelative="t" stroked="f" coordsize="21600,21600" o:gfxdata="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D2nugAAANsA&#10;AAAPAAAAAAAAAAEAIAAAACIAAABkcnMvZG93bnJldi54bWxQSwECFAAUAAAACACHTuJAMy8FnjsA&#10;AAA5AAAAEAAAAAAAAAABACAAAAAJAQAAZHJzL3NoYXBleG1sLnhtbFBLBQYAAAAABgAGAFsBAACz&#10;AwAAAAA=&#10;">
                  <v:fill on="f" focussize="0,0"/>
                  <v:stroke on="f"/>
                  <v:imagedata r:id="rId16" o:title=""/>
                  <o:lock v:ext="edit" aspectratio="f"/>
                </v:shape>
                <v:shape id="Image 61" o:spid="_x0000_s1026" o:spt="75" type="#_x0000_t75" style="position:absolute;left:3769359;top:3627837;height:87757;width:76682;" filled="f" o:preferrelative="t" stroked="f" coordsize="21600,21600" o:gfxdata="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r0l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62" o:spid="_x0000_s1026" o:spt="75" type="#_x0000_t75" style="position:absolute;left:3769359;top:3720217;height:87757;width:76682;" filled="f" o:preferrelative="t" stroked="f" coordsize="21600,21600" o:gfxdata="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Grg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3" o:spid="_x0000_s1026" o:spt="75" type="#_x0000_t75" style="position:absolute;left:3769359;top:3812584;height:87757;width:76682;" filled="f" o:preferrelative="t" stroked="f" coordsize="21600,21600" o:gfxdata="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TPe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64" o:spid="_x0000_s1026" o:spt="75" type="#_x0000_t75" style="position:absolute;left:3769359;top:3068986;height:92367;width:76682;" filled="f" o:preferrelative="t" stroked="f" coordsize="21600,21600" o:gfxdata="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3VcP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5" o:spid="_x0000_s1026" o:spt="75" type="#_x0000_t75" style="position:absolute;left:3850068;top:3068986;height:92367;width:246176;" filled="f" o:preferrelative="t" stroked="f" coordsize="21600,21600" o:gfxdata="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bd0&#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66" o:spid="_x0000_s1026" o:spt="75" type="#_x0000_t75" style="position:absolute;left:4100283;top:3068986;height:92367;width:242138;" filled="f" o:preferrelative="t" stroked="f" coordsize="21600,21600" o:gfxdata="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Jz6W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Image 67" o:spid="_x0000_s1026" o:spt="75" type="#_x0000_t75" style="position:absolute;left:4346460;top:3068986;height:92367;width:197751;" filled="f" o:preferrelative="t" stroked="f" coordsize="21600,21600" o:gfxdata="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Oo2a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68" o:spid="_x0000_s1026" o:spt="100" style="position:absolute;left:3765321;top:3157315;height:742950;width:770890;" filled="f" stroked="t" coordsize="770890,742950" o:gfxdata="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SNrhu5AAAA2wAA&#10;AA8AAAAAAAAAAQAgAAAAIgAAAGRycy9kb3ducmV2LnhtbFBLAQIUABQAAAAIAIdO4kAzLwWeOwAA&#10;ADkAAAAQAAAAAAAAAAEAIAAAAAgBAABkcnMvc2hhcGV4bWwueG1sUEsFBgAAAAAGAAYAWwEAALID&#10;AAAAAA==&#10;" path="m0,0l770826,0em0,92951l770826,92951em0,185610l770826,185610em0,278561l770826,278561em0,371221l770826,371221em0,464172l770826,464172em0,556844l770826,556844em0,649795l770826,649795em0,742454l770826,742454em0,0l0,737831e">
                  <v:fill on="f" focussize="0,0"/>
                  <v:stroke weight="0.340944881889764pt" color="#D3D0C7" joinstyle="round"/>
                  <v:imagedata o:title=""/>
                  <o:lock v:ext="edit" aspectratio="f"/>
                  <v:textbox inset="0mm,0mm,0mm,0mm"/>
                </v:shape>
                <v:shape id="Graphic 69" o:spid="_x0000_s1026" o:spt="100" style="position:absolute;left:3846042;top:3157315;height:737870;width:694690;" filled="f" stroked="t" coordsize="694690,737870" o:gfxdata="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7zmr4A&#10;AADbAAAADwAAAAAAAAABACAAAAAiAAAAZHJzL2Rvd25yZXYueG1sUEsBAhQAFAAAAAgAh07iQDMv&#10;BZ47AAAAOQAAABAAAAAAAAAAAQAgAAAADQEAAGRycy9zaGFwZXhtbC54bWxQSwUGAAAAAAYABgBb&#10;AQAAtwMAAAAA&#10;" path="m0,0l0,737831em250215,0l250215,737831em496392,0l496392,737831em694143,0l694143,737831e">
                  <v:fill on="f" focussize="0,0"/>
                  <v:stroke weight="0.340944881889764pt" color="#D3D0C7" joinstyle="round"/>
                  <v:imagedata o:title=""/>
                  <o:lock v:ext="edit" aspectratio="f"/>
                  <v:textbox inset="0mm,0mm,0mm,0mm"/>
                </v:shape>
                <v:shape id="Graphic 70" o:spid="_x0000_s1026" o:spt="100" style="position:absolute;left:3446500;top:3480047;height:5080;width:238125;" fillcolor="#808080" filled="t" stroked="f" coordsize="238125,5080" o:gfxdata="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iXr+8AAAA&#10;2wAAAA8AAAAAAAAAAQAgAAAAIgAAAGRycy9kb3ducmV2LnhtbFBLAQIUABQAAAAIAIdO4kAzLwWe&#10;OwAAADkAAAAQAAAAAAAAAAEAIAAAAAsBAABkcnMvc2hhcGV4bWwueG1sUEsFBgAAAAAGAAYAWwEA&#10;ALUDAAAAAA==&#10;" path="m238112,4622l0,4622,0,0,238112,0,238112,4622xe">
                  <v:fill on="t" focussize="0,0"/>
                  <v:stroke on="f"/>
                  <v:imagedata o:title=""/>
                  <o:lock v:ext="edit" aspectratio="f"/>
                  <v:textbox inset="0mm,0mm,0mm,0mm"/>
                </v:shape>
                <v:shape id="Graphic 71" o:spid="_x0000_s1026" o:spt="100" style="position:absolute;left:3446500;top:3489280;height:5080;width:238125;" fillcolor="#D3D0C7" filled="t" stroked="f" coordsize="238125,5080" o:gfxdata="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WzsdvQAA&#10;ANsAAAAPAAAAAAAAAAEAIAAAACIAAABkcnMvZG93bnJldi54bWxQSwECFAAUAAAACACHTuJAMy8F&#10;njsAAAA5AAAAEAAAAAAAAAABACAAAAAMAQAAZHJzL3NoYXBleG1sLnhtbFBLBQYAAAAABgAGAFsB&#10;AAC2AwAAAAA=&#10;" path="m238112,4622l0,4622,0,0,238112,0,238112,4622xe">
                  <v:fill on="t" focussize="0,0"/>
                  <v:stroke on="f"/>
                  <v:imagedata o:title=""/>
                  <o:lock v:ext="edit" aspectratio="f"/>
                  <v:textbox inset="0mm,0mm,0mm,0mm"/>
                </v:shape>
                <v:shape id="Graphic 72" o:spid="_x0000_s1026" o:spt="100" style="position:absolute;left:3446500;top:3493903;height:5080;width:238125;" fillcolor="#808080" filled="t" stroked="f" coordsize="238125,5080" o:gfxdata="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vGVT&#10;wAAAANsAAAAPAAAAAAAAAAEAIAAAACIAAABkcnMvZG93bnJldi54bWxQSwECFAAUAAAACACHTuJA&#10;My8FnjsAAAA5AAAAEAAAAAAAAAABACAAAAAPAQAAZHJzL3NoYXBleG1sLnhtbFBLBQYAAAAABgAG&#10;AFsBAAC5AwAAAAA=&#10;" path="m238112,4622l0,4622,0,0,238112,0,238112,4622xe">
                  <v:fill on="t" focussize="0,0"/>
                  <v:stroke on="f"/>
                  <v:imagedata o:title=""/>
                  <o:lock v:ext="edit" aspectratio="f"/>
                  <v:textbox inset="0mm,0mm,0mm,0mm"/>
                </v:shape>
                <v:shape id="Graphic 73" o:spid="_x0000_s1026" o:spt="100" style="position:absolute;left:3446500;top:3498525;height:5080;width:238125;" fillcolor="#000000" filled="t" stroked="f" coordsize="238125,5080" o:gfxdata="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Ab4A&#10;AADbAAAADwAAAAAAAAABACAAAAAiAAAAZHJzL2Rvd25yZXYueG1sUEsBAhQAFAAAAAgAh07iQDMv&#10;BZ47AAAAOQAAABAAAAAAAAAAAQAgAAAADQEAAGRycy9zaGFwZXhtbC54bWxQSwUGAAAAAAYABgBb&#10;AQAAtwMAAAAA&#10;" path="m238112,4622l0,4622,0,0,238112,0,238112,4622xe">
                  <v:fill on="t" focussize="0,0"/>
                  <v:stroke on="f"/>
                  <v:imagedata o:title=""/>
                  <o:lock v:ext="edit" aspectratio="f"/>
                  <v:textbox inset="0mm,0mm,0mm,0mm"/>
                </v:shape>
                <v:shape id="Graphic 74" o:spid="_x0000_s1026" o:spt="100" style="position:absolute;left:3446500;top:3484657;height:13970;width:4445;" fillcolor="#FFFFFF" filled="t" stroked="f" coordsize="4445,13970" o:gfxdata="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1UvQAA&#10;ANs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75" o:spid="_x0000_s1026" o:spt="100" style="position:absolute;left:3442461;top:3484657;height:13970;width:4445;" fillcolor="#000000" filled="t" stroked="f" coordsize="4445,13970" o:gfxdata="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3rWLsAAADb&#10;AAAADwAAAAAAAAABACAAAAAiAAAAZHJzL2Rvd25yZXYueG1sUEsBAhQAFAAAAAgAh07iQDMvBZ47&#10;AAAAOQAAABAAAAAAAAAAAQAgAAAACgEAAGRycy9zaGFwZXhtbC54bWxQSwUGAAAAAAYABgBbAQAA&#10;tAMAAAAA&#10;" path="m4038,13855l0,13855,0,0,4038,0,4038,13855xe">
                  <v:fill on="t" focussize="0,0"/>
                  <v:stroke on="f"/>
                  <v:imagedata o:title=""/>
                  <o:lock v:ext="edit" aspectratio="f"/>
                  <v:textbox inset="0mm,0mm,0mm,0mm"/>
                </v:shape>
                <v:shape id="Graphic 76" o:spid="_x0000_s1026" o:spt="100" style="position:absolute;left:3680574;top:3484657;height:13970;width:4445;" fillcolor="#FFFFFF" filled="t" stroked="f" coordsize="4445,13970" o:gfxdata="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xha4vQAA&#10;ANs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77" o:spid="_x0000_s1026" o:spt="100" style="position:absolute;left:3684613;top:3484657;height:13970;width:4445;" fillcolor="#000000" filled="t" stroked="f" coordsize="4445,13970" o:gfxdata="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SPQtLgAAADbAAAA&#10;DwAAAAAAAAABACAAAAAiAAAAZHJzL2Rvd25yZXYueG1sUEsBAhQAFAAAAAgAh07iQDMvBZ47AAAA&#10;OQAAABAAAAAAAAAAAQAgAAAABwEAAGRycy9zaGFwZXhtbC54bWxQSwUGAAAAAAYABgBbAQAAsQMA&#10;AAAA&#10;" path="m4038,13855l0,13855,0,0,4038,0,4038,13855xe">
                  <v:fill on="t" focussize="0,0"/>
                  <v:stroke on="f"/>
                  <v:imagedata o:title=""/>
                  <o:lock v:ext="edit" aspectratio="f"/>
                  <v:textbox inset="0mm,0mm,0mm,0mm"/>
                </v:shape>
                <v:shape id="Graphic 78" o:spid="_x0000_s1026" o:spt="100" style="position:absolute;left:3716896;top:3475424;height:27940;width:32384;" filled="f" stroked="t" coordsize="32384,27940" o:gfxdata="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37+L4A&#10;AADbAAAADwAAAAAAAAABACAAAAAiAAAAZHJzL2Rvd25yZXYueG1sUEsBAhQAFAAAAAgAh07iQDMv&#10;BZ47AAAAOQAAABAAAAAAAAAAAQAgAAAADQEAAGRycy9zaGFwZXhtbC54bWxQSwUGAAAAAAYABgBb&#10;AQAAtwMAAAAA&#10;" path="m16141,0l25057,0,32283,6210,32283,13855,32283,21513,25057,27711,16141,27711,7226,27711,0,21513,0,13855,0,6210,7226,0,16141,0e">
                  <v:fill on="f" focussize="0,0"/>
                  <v:stroke weight="0.340944881889764pt" color="#000000" joinstyle="round"/>
                  <v:imagedata o:title=""/>
                  <o:lock v:ext="edit" aspectratio="f"/>
                  <v:textbox inset="0mm,0mm,0mm,0mm"/>
                </v:shape>
                <v:shape id="Graphic 79" o:spid="_x0000_s1026" o:spt="100" style="position:absolute;left:3688638;top:3480047;height:19050;width:28575;" filled="f" stroked="t" coordsize="28575,19050" o:gfxdata="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zXZvQAA&#10;ANsAAAAPAAAAAAAAAAEAIAAAACIAAABkcnMvZG93bnJldi54bWxQSwECFAAUAAAACACHTuJAMy8F&#10;njsAAAA5AAAAEAAAAAAAAAABACAAAAAMAQAAZHJzL3NoYXBleG1sLnhtbFBLBQYAAAAABgAGAFsB&#10;AAC2AwAAAAA=&#10;" path="m14135,0l21932,0,28257,4127,28257,9232,28257,14338,21932,18478,14135,18478,6324,18478,0,14338,0,9232,0,4127,6324,0,14135,0e">
                  <v:fill on="f" focussize="0,0"/>
                  <v:stroke weight="0.340944881889764pt" color="#FFFFFF" joinstyle="round"/>
                  <v:imagedata o:title=""/>
                  <o:lock v:ext="edit" aspectratio="f"/>
                  <v:textbox inset="0mm,0mm,0mm,0mm"/>
                </v:shape>
                <v:shape id="Graphic 80" o:spid="_x0000_s1026" o:spt="100" style="position:absolute;left:3688638;top:3475424;height:27940;width:28575;" filled="f" stroked="t" coordsize="28575,27940" o:gfxdata="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DFN7sAAADb&#10;AAAADwAAAAAAAAABACAAAAAiAAAAZHJzL2Rvd25yZXYueG1sUEsBAhQAFAAAAAgAh07iQDMvBZ47&#10;AAAAOQAAABAAAAAAAAAAAQAgAAAACgEAAGRycy9zaGFwZXhtbC54bWxQSwUGAAAAAAYABgBbAQAA&#10;tAMAAAAA&#10;" path="m14135,0l21932,0,28257,6210,28257,13855,28257,21513,21932,27711,14135,27711,6324,27711,0,21513,0,13855,0,6210,6324,0,14135,0e">
                  <v:fill on="f" focussize="0,0"/>
                  <v:stroke weight="0.340944881889764pt" color="#000000" joinstyle="round"/>
                  <v:imagedata o:title=""/>
                  <o:lock v:ext="edit" aspectratio="f"/>
                  <v:textbox inset="0mm,0mm,0mm,0mm"/>
                </v:shape>
                <v:shape id="Graphic 81" o:spid="_x0000_s1026" o:spt="100" style="position:absolute;left:3381933;top:3470802;height:37465;width:60960;" fillcolor="#FFFF00" filled="t" stroked="f" coordsize="60960,37465" o:gfxdata="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Ji4e8AAAA&#10;2wAAAA8AAAAAAAAAAQAgAAAAIgAAAGRycy9kb3ducmV2LnhtbFBLAQIUABQAAAAIAIdO4kAzLwWe&#10;OwAAADkAAAAQAAAAAAAAAAEAIAAAAAsBAABkcnMvc2hhcGV4bWwueG1sUEsFBgAAAAAGAAYAWwEA&#10;ALUDAAAAAA==&#10;" path="m52463,36956l40347,36956,28244,23101,20180,32334,16141,23101,12103,32334,0,18478,4025,13855,28244,13855,40347,0,52463,0,60528,9245,60528,27724,52463,36956xe">
                  <v:fill on="t" focussize="0,0"/>
                  <v:stroke on="f"/>
                  <v:imagedata o:title=""/>
                  <o:lock v:ext="edit" aspectratio="f"/>
                  <v:textbox inset="0mm,0mm,0mm,0mm"/>
                </v:shape>
                <v:shape id="Graphic 82" o:spid="_x0000_s1026" o:spt="100" style="position:absolute;left:3381933;top:3470802;height:37465;width:60960;" filled="f" stroked="t" coordsize="60960,37465" o:gfxdata="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l/JVrsAAADb&#10;AAAADwAAAAAAAAABACAAAAAiAAAAZHJzL2Rvd25yZXYueG1sUEsBAhQAFAAAAAgAh07iQDMvBZ47&#10;AAAAOQAAABAAAAAAAAAAAQAgAAAACgEAAGRycy9zaGFwZXhtbC54bWxQSwUGAAAAAAYABgBbAQAA&#10;tAMAAAAA&#10;" path="m0,18478l4025,13855,28244,13855,40347,0,52463,0,60528,9245,60528,27724,52463,36956,40347,36956,28244,23101,20180,32334,16141,23101,12103,32334,0,18478e">
                  <v:fill on="f" focussize="0,0"/>
                  <v:stroke weight="0.340944881889764pt" color="#000000" joinstyle="round"/>
                  <v:imagedata o:title=""/>
                  <o:lock v:ext="edit" aspectratio="f"/>
                  <v:textbox inset="0mm,0mm,0mm,0mm"/>
                </v:shape>
                <v:shape id="Graphic 83" o:spid="_x0000_s1026" o:spt="100" style="position:absolute;left:3422281;top:3484657;height:2124710;width:1154430;" fillcolor="#000000" filled="t" stroked="f" coordsize="1154430,2124710" o:gfxdata="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5arsAAADb&#10;AAAADwAAAAAAAAABACAAAAAiAAAAZHJzL2Rvd25yZXYueG1sUEsBAhQAFAAAAAgAh07iQDMvBZ47&#10;AAAAOQAAABAAAAAAAAAAAQAgAAAACgEAAGRycy9zaGFwZXhtbC54bWxQSwUGAAAAAAYABgBbAQAA&#10;tAMAAAAA&#10;" path="m12115,2070l9398,0,2717,0,0,2070,0,7175,2717,9245,6057,9245,9398,9245,12115,7175,12115,2070xem1150175,1154684l286550,1154684,282511,1154684,282511,2119985,282511,2124608,1150175,2124608,1150175,2119985,286550,2119985,286550,1159306,1150175,1159306,1150175,1154684xem1154226,1154684l1150188,1154684,1150188,2124608,1154226,2124608,1154226,1154684xe">
                  <v:fill on="t" focussize="0,0"/>
                  <v:stroke on="f"/>
                  <v:imagedata o:title=""/>
                  <o:lock v:ext="edit" aspectratio="f"/>
                  <v:textbox inset="0mm,0mm,0mm,0mm"/>
                </v:shape>
                <v:shape id="Graphic 84" o:spid="_x0000_s1026" o:spt="100" style="position:absolute;left:3708819;top:4643951;height:960755;width:864235;" fillcolor="#D3D0C7" filled="t" stroked="f" coordsize="864235,960755" o:gfxdata="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wdca/&#10;AAAA2wAAAA8AAAAAAAAAAQAgAAAAIgAAAGRycy9kb3ducmV2LnhtbFBLAQIUABQAAAAIAIdO4kAz&#10;LwWeOwAAADkAAAAQAAAAAAAAAAEAIAAAAA4BAABkcnMvc2hhcGV4bWwueG1sUEsFBgAAAAAGAAYA&#10;WwEAALgDAAAAAA==&#10;" path="m863638,0l851547,0,12115,0,12115,13855,851535,13855,851535,946835,12103,946835,12103,0,0,0,0,946835,0,960691,851535,960691,863638,960691,863638,0xe">
                  <v:fill on="t" focussize="0,0"/>
                  <v:stroke on="f"/>
                  <v:imagedata o:title=""/>
                  <o:lock v:ext="edit" aspectratio="f"/>
                  <v:textbox inset="0mm,0mm,0mm,0mm"/>
                </v:shape>
                <v:shape id="Graphic 85" o:spid="_x0000_s1026" o:spt="100" style="position:absolute;left:3720934;top:4657807;height:88265;width:839469;" fillcolor="#D3D0C7" filled="t" stroked="f" coordsize="839469,88265" o:gfxdata="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6vQAA&#10;ANsAAAAPAAAAAAAAAAEAIAAAACIAAABkcnMvZG93bnJldi54bWxQSwECFAAUAAAACACHTuJAMy8F&#10;njsAAAA5AAAAEAAAAAAAAAABACAAAAAMAQAAZHJzL3NoYXBleG1sLnhtbFBLBQYAAAAABgAGAFsB&#10;AAC2AwAAAAA=&#10;" path="m839431,87757l0,87757,0,0,839431,0,839431,87757xe">
                  <v:fill on="t" focussize="0,0"/>
                  <v:stroke on="f"/>
                  <v:imagedata o:title=""/>
                  <o:lock v:ext="edit" aspectratio="f"/>
                  <v:textbox inset="0mm,0mm,0mm,0mm"/>
                </v:shape>
                <v:shape id="Graphic 86" o:spid="_x0000_s1026" o:spt="100" style="position:absolute;left:3716896;top:4745564;height:850265;width:847725;" fillcolor="#808080" filled="t" stroked="f" coordsize="847725,850265" o:gfxdata="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x8c+8AAAA&#10;2wAAAA8AAAAAAAAAAQAgAAAAIgAAAGRycy9kb3ducmV2LnhtbFBLAQIUABQAAAAIAIdO4kAzLwWe&#10;OwAAADkAAAAQAAAAAAAAAAEAIAAAAAsBAABkcnMvc2hhcGV4bWwueG1sUEsFBgAAAAAGAAYAWwEA&#10;ALUDAAAAAA==&#10;" path="m847496,0l843470,0,843457,4622,843457,845223,4038,845223,4038,4622,843457,4622,843457,0,4038,0,0,0,0,845223,0,849845,843457,849845,847496,849845,847496,0xe">
                  <v:fill on="t" focussize="0,0"/>
                  <v:stroke on="f"/>
                  <v:imagedata o:title=""/>
                  <o:lock v:ext="edit" aspectratio="f"/>
                  <v:textbox inset="0mm,0mm,0mm,0mm"/>
                </v:shape>
                <v:shape id="Image 87" o:spid="_x0000_s1026" o:spt="75" type="#_x0000_t75" style="position:absolute;left:3724960;top:4842554;height:87757;width:76682;" filled="f" o:preferrelative="t" stroked="f" coordsize="21600,21600" o:gfxdata="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Mvg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Graphic 88" o:spid="_x0000_s1026" o:spt="100" style="position:absolute;left:3805682;top:4837944;height:88900;width:250825;" fillcolor="#D2D2D2" filled="t" stroked="f" coordsize="250825,88900" o:gfxdata="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feq8AAAA&#10;2wAAAA8AAAAAAAAAAQAgAAAAIgAAAGRycy9kb3ducmV2LnhtbFBLAQIUABQAAAAIAIdO4kAzLwWe&#10;OwAAADkAAAAQAAAAAAAAAAEAIAAAAAsBAABkcnMvc2hhcGV4bWwueG1sUEsFBgAAAAAGAAYAWwEA&#10;ALUDAAAAAA==&#10;" path="m250215,88900l0,88900,0,0,250215,0,250215,88900xe">
                  <v:fill on="t" focussize="0,0"/>
                  <v:stroke on="f"/>
                  <v:imagedata o:title=""/>
                  <o:lock v:ext="edit" aspectratio="f"/>
                  <v:textbox inset="0mm,0mm,0mm,0mm"/>
                </v:shape>
                <v:shape id="Image 89" o:spid="_x0000_s1026" o:spt="75" type="#_x0000_t75" style="position:absolute;left:3724960;top:4934934;height:87757;width:76682;" filled="f" o:preferrelative="t" stroked="f" coordsize="21600,21600" o:gfxdata="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QHmu/&#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0" o:spid="_x0000_s1026" o:spt="75" type="#_x0000_t75" style="position:absolute;left:3724960;top:5027301;height:87757;width:76682;" filled="f" o:preferrelative="t" stroked="f" coordsize="21600,21600" o:gfxdata="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zISu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91" o:spid="_x0000_s1026" o:spt="75" type="#_x0000_t75" style="position:absolute;left:3724960;top:5119681;height:87757;width:76682;" filled="f" o:preferrelative="t" stroked="f" coordsize="21600,21600" o:gfxdata="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EsL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92" o:spid="_x0000_s1026" o:spt="75" type="#_x0000_t75" style="position:absolute;left:4374718;top:4856410;height:614286;width:52463;" filled="f" o:preferrelative="t" stroked="f" coordsize="21600,21600" o:gfxdata="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YBX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93" o:spid="_x0000_s1026" o:spt="75" type="#_x0000_t75" style="position:absolute;left:3724960;top:5212048;height:87757;width:76682;" filled="f" o:preferrelative="t" stroked="f" coordsize="21600,21600" o:gfxdata="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hv1y/&#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4" o:spid="_x0000_s1026" o:spt="75" type="#_x0000_t75" style="position:absolute;left:3724960;top:5304428;height:87757;width:76682;" filled="f" o:preferrelative="t" stroked="f" coordsize="21600,21600" o:gfxdata="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IJyi/&#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5" o:spid="_x0000_s1026" o:spt="75" type="#_x0000_t75" style="position:absolute;left:3724960;top:5396795;height:87757;width:76682;" filled="f" o:preferrelative="t" stroked="f" coordsize="21600,21600" o:gfxdata="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EgrO/&#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6" o:spid="_x0000_s1026" o:spt="75" type="#_x0000_t75" style="position:absolute;left:3724960;top:4745564;height:92379;width:76682;" filled="f" o:preferrelative="t" stroked="f" coordsize="21600,21600" o:gfxdata="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lhzE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97" o:spid="_x0000_s1026" o:spt="75" type="#_x0000_t75" style="position:absolute;left:3805682;top:4745564;height:92379;width:246176;" filled="f" o:preferrelative="t" stroked="f" coordsize="21600,21600" o:gfxdata="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y/L+/&#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98" o:spid="_x0000_s1026" o:spt="75" type="#_x0000_t75" style="position:absolute;left:4055897;top:4745564;height:92379;width:242138;" filled="f" o:preferrelative="t" stroked="f" coordsize="21600,21600" o:gfxdata="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Pjmu5AAAA2wAA&#10;AA8AAAAAAAAAAQAgAAAAIgAAAGRycy9kb3ducmV2LnhtbFBLAQIUABQAAAAIAIdO4kAzLwWeOwAA&#10;ADkAAAAQAAAAAAAAAAEAIAAAAAgBAABkcnMvc2hhcGV4bWwueG1sUEsFBgAAAAAGAAYAWwEAALID&#10;AAAAAA==&#10;">
                  <v:fill on="f" focussize="0,0"/>
                  <v:stroke on="f"/>
                  <v:imagedata r:id="rId9" o:title=""/>
                  <o:lock v:ext="edit" aspectratio="f"/>
                </v:shape>
                <v:shape id="Image 99" o:spid="_x0000_s1026" o:spt="75" type="#_x0000_t75" style="position:absolute;left:4302074;top:4745564;height:92379;width:197751;" filled="f" o:preferrelative="t" stroked="f" coordsize="21600,21600" o:gfxdata="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I4qi/&#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100" o:spid="_x0000_s1026" o:spt="100" style="position:absolute;left:3720934;top:4833892;height:650240;width:770890;" filled="f" stroked="t" coordsize="770890,650240" o:gfxdata="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rMz74A&#10;AADcAAAADwAAAAAAAAABACAAAAAiAAAAZHJzL2Rvd25yZXYueG1sUEsBAhQAFAAAAAgAh07iQDMv&#10;BZ47AAAAOQAAABAAAAAAAAAAAQAgAAAADQEAAGRycy9zaGFwZXhtbC54bWxQSwUGAAAAAAYABgBb&#10;AQAAtwMAAAAA&#10;" path="m0,0l770813,0em0,92951l770813,92951em0,185902l770813,185902em0,278574l770813,278574em0,371525l770813,371525em0,464477l770813,464477em0,557428l770813,557428em0,650087l770813,650087em0,0l0,645464e">
                  <v:fill on="f" focussize="0,0"/>
                  <v:stroke weight="0.340944881889764pt" color="#D3D0C7" joinstyle="round"/>
                  <v:imagedata o:title=""/>
                  <o:lock v:ext="edit" aspectratio="f"/>
                  <v:textbox inset="0mm,0mm,0mm,0mm"/>
                </v:shape>
                <v:shape id="Graphic 101" o:spid="_x0000_s1026" o:spt="100" style="position:absolute;left:3801643;top:4833892;height:645795;width:694690;" filled="f" stroked="t" coordsize="694690,645795" o:gfxdata="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xNvsvQAA&#10;ANwAAAAPAAAAAAAAAAEAIAAAACIAAABkcnMvZG93bnJldi54bWxQSwECFAAUAAAACACHTuJAMy8F&#10;njsAAAA5AAAAEAAAAAAAAAABACAAAAAMAQAAZHJzL3NoYXBleG1sLnhtbFBLBQYAAAAABgAGAFsB&#10;AAC2AwAAAAA=&#10;" path="m0,0l0,645464em250215,0l250215,645464em496392,0l496392,645464em694143,0l694143,645464e">
                  <v:fill on="f" focussize="0,0"/>
                  <v:stroke weight="0.340944881889764pt" color="#D3D0C7" joinstyle="round"/>
                  <v:imagedata o:title=""/>
                  <o:lock v:ext="edit" aspectratio="f"/>
                  <v:textbox inset="0mm,0mm,0mm,0mm"/>
                </v:shape>
                <v:shape id="Image 102" o:spid="_x0000_s1026" o:spt="75" type="#_x0000_t75" style="position:absolute;left:3799624;top:4831594;height:97561;width:254254;" filled="f" o:preferrelative="t" stroked="f" coordsize="21600,21600" o:gfxdata="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cN6O8AAAA&#10;3AAAAA8AAAAAAAAAAQAgAAAAIgAAAGRycy9kb3ducmV2LnhtbFBLAQIUABQAAAAIAIdO4kAzLwWe&#10;OwAAADkAAAAQAAAAAAAAAAEAIAAAAAsBAABkcnMvc2hhcGV4bWwueG1sUEsFBgAAAAAGAAYAWwEA&#10;ALUDAAAAAA==&#10;">
                  <v:fill on="f" focussize="0,0"/>
                  <v:stroke on="f"/>
                  <v:imagedata r:id="rId18" o:title=""/>
                  <o:lock v:ext="edit" aspectratio="f"/>
                </v:shape>
                <v:shape id="Graphic 103" o:spid="_x0000_s1026" o:spt="100" style="position:absolute;left:2514257;top:4768665;height:679450;width:823594;" fillcolor="#000000" filled="t" stroked="f" coordsize="823594,679450" o:gfxdata="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TJ0C8AAAA&#10;3AAAAA8AAAAAAAAAAQAgAAAAIgAAAGRycy9kb3ducmV2LnhtbFBLAQIUABQAAAAIAIdO4kAzLwWe&#10;OwAAADkAAAAQAAAAAAAAAAEAIAAAAAsBAABkcnMvc2hhcGV4bWwueG1sUEsFBgAAAAAGAAYAWwEA&#10;ALUDAAAAAA==&#10;" path="m823277,0l819238,0,819238,4622,819238,674319,4038,674319,4038,4622,819238,4622,819238,0,4038,0,0,0,0,674319,0,678942,819238,678942,823277,678942,823277,0xe">
                  <v:fill on="t" focussize="0,0"/>
                  <v:stroke on="f"/>
                  <v:imagedata o:title=""/>
                  <o:lock v:ext="edit" aspectratio="f"/>
                  <v:textbox inset="0mm,0mm,0mm,0mm"/>
                </v:shape>
                <v:shape id="Graphic 104" o:spid="_x0000_s1026" o:spt="100" style="position:absolute;left:2518283;top:4773275;height:669925;width:815340;" fillcolor="#D3D0C7" filled="t" stroked="f" coordsize="815340,669925" o:gfxdata="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CKIavQAA&#10;ANwAAAAPAAAAAAAAAAEAIAAAACIAAABkcnMvZG93bnJldi54bWxQSwECFAAUAAAACACHTuJAMy8F&#10;njsAAAA5AAAAEAAAAAAAAAABACAAAAAMAQAAZHJzL3NoYXBleG1sLnhtbFBLBQYAAAAABgAGAFsB&#10;AAC2AwAAAAA=&#10;" path="m815200,0l803109,0,803109,655853,12103,655853,12103,0,0,0,0,655853,0,669709,803109,669709,815200,669709,815200,0xe">
                  <v:fill on="t" focussize="0,0"/>
                  <v:stroke on="f"/>
                  <v:imagedata o:title=""/>
                  <o:lock v:ext="edit" aspectratio="f"/>
                  <v:textbox inset="0mm,0mm,0mm,0mm"/>
                </v:shape>
                <v:shape id="Graphic 105" o:spid="_x0000_s1026" o:spt="100" style="position:absolute;left:2526360;top:4874888;height:559435;width:799465;" fillcolor="#808080" filled="t" stroked="f" coordsize="799465,559435" o:gfxdata="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toDu8AAAA&#10;3AAAAA8AAAAAAAAAAQAgAAAAIgAAAGRycy9kb3ducmV2LnhtbFBLAQIUABQAAAAIAIdO4kAzLwWe&#10;OwAAADkAAAAQAAAAAAAAAAEAIAAAAAsBAABkcnMvc2hhcGV4bWwueG1sUEsFBgAAAAAGAAYAWwEA&#10;ALUDAAAAAA==&#10;" path="m799058,0l795032,0,4038,0,4038,4622,795032,4622,795032,554240,4025,554240,4025,0,0,0,0,554240,0,558863,795032,558863,799058,558863,799058,0xe">
                  <v:fill on="t" focussize="0,0"/>
                  <v:stroke on="f"/>
                  <v:imagedata o:title=""/>
                  <o:lock v:ext="edit" aspectratio="f"/>
                  <v:textbox inset="0mm,0mm,0mm,0mm"/>
                </v:shape>
                <v:shape id="Image 106" o:spid="_x0000_s1026" o:spt="75" type="#_x0000_t75" style="position:absolute;left:2534424;top:4971878;height:87757;width:76682;" filled="f" o:preferrelative="t" stroked="f" coordsize="21600,21600" o:gfxdata="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22mM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107" o:spid="_x0000_s1026" o:spt="100" style="position:absolute;left:2615145;top:4967268;height:89535;width:201930;" fillcolor="#D2D2D2" filled="t" stroked="f" coordsize="201930,89535" o:gfxdata="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ObovQAA&#10;ANwAAAAPAAAAAAAAAAEAIAAAACIAAABkcnMvZG93bnJldi54bWxQSwECFAAUAAAACACHTuJAMy8F&#10;njsAAAA5AAAAEAAAAAAAAAABACAAAAAMAQAAZHJzL3NoYXBleG1sLnhtbFBLBQYAAAAABgAGAFsB&#10;AAC2AwAAAAA=&#10;" path="m201790,89484l0,89484,0,0,201790,0,201790,89484xe">
                  <v:fill on="t" focussize="0,0"/>
                  <v:stroke on="f"/>
                  <v:imagedata o:title=""/>
                  <o:lock v:ext="edit" aspectratio="f"/>
                  <v:textbox inset="0mm,0mm,0mm,0mm"/>
                </v:shape>
                <v:shape id="Image 108" o:spid="_x0000_s1026" o:spt="75" type="#_x0000_t75" style="position:absolute;left:2534424;top:5064258;height:87757;width:76682;" filled="f" o:preferrelative="t" stroked="f" coordsize="21600,21600" o:gfxdata="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3QOK/&#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109" o:spid="_x0000_s1026" o:spt="75" type="#_x0000_t75" style="position:absolute;left:2534424;top:5156625;height:87757;width:76682;" filled="f" o:preferrelative="t" stroked="f" coordsize="21600,21600" o:gfxdata="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u+V5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10" o:spid="_x0000_s1026" o:spt="75" type="#_x0000_t75" style="position:absolute;left:3135757;top:4985734;height:337172;width:52463;" filled="f" o:preferrelative="t" stroked="f" coordsize="21600,21600" o:gfxdata="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KFUW&#10;wAAAANwAAAAPAAAAAAAAAAEAIAAAACIAAABkcnMvZG93bnJldi54bWxQSwECFAAUAAAACACHTuJA&#10;My8FnjsAAAA5AAAAEAAAAAAAAAABACAAAAAPAQAAZHJzL3NoYXBleG1sLnhtbFBLBQYAAAAABgAG&#10;AFsBAAC5AwAAAAA=&#10;">
                  <v:fill on="f" focussize="0,0"/>
                  <v:stroke on="f"/>
                  <v:imagedata r:id="rId6" o:title=""/>
                  <o:lock v:ext="edit" aspectratio="f"/>
                </v:shape>
                <v:shape id="Image 111" o:spid="_x0000_s1026" o:spt="75" type="#_x0000_t75" style="position:absolute;left:2534424;top:5249005;height:87757;width:76682;" filled="f" o:preferrelative="t" stroked="f" coordsize="21600,21600" o:gfxdata="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xR/or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12" o:spid="_x0000_s1026" o:spt="75" type="#_x0000_t75" style="position:absolute;left:2534424;top:4874888;height:92379;width:76682;" filled="f" o:preferrelative="t" stroked="f" coordsize="21600,21600" o:gfxdata="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xuHV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13" o:spid="_x0000_s1026" o:spt="75" type="#_x0000_t75" style="position:absolute;left:2615145;top:4874888;height:92379;width:197751;" filled="f" o:preferrelative="t" stroked="f" coordsize="21600,21600" o:gfxdata="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R472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114" o:spid="_x0000_s1026" o:spt="75" type="#_x0000_t75" style="position:absolute;left:2816923;top:4874888;height:92379;width:242138;" filled="f" o:preferrelative="t" stroked="f" coordsize="21600,21600" o:gfxdata="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eRgb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15" o:spid="_x0000_s1026" o:spt="75" type="#_x0000_t75" style="position:absolute;left:3063113;top:4874888;height:92379;width:197751;" filled="f" o:preferrelative="t" stroked="f" coordsize="21600,21600" o:gfxdata="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03lK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116" o:spid="_x0000_s1026" o:spt="100" style="position:absolute;left:2530398;top:4963509;height:372745;width:722630;" filled="f" stroked="t" coordsize="722630,372745" o:gfxdata="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DoMM7sAAADc&#10;AAAADwAAAAAAAAABACAAAAAiAAAAZHJzL2Rvd25yZXYueG1sUEsBAhQAFAAAAAgAh07iQDMvBZ47&#10;AAAAOQAAABAAAAAAAAAAAQAgAAAACgEAAGRycy9zaGFwZXhtbC54bWxQSwUGAAAAAAYABgBbAQAA&#10;tAMAAAAA&#10;" path="m0,0l722388,0em0,93243l722388,93243em0,186194l722388,186194em0,279438l722388,279438em0,372668l722388,372668em0,0l0,368058e">
                  <v:fill on="f" focussize="0,0"/>
                  <v:stroke weight="0.340944881889764pt" color="#D3D0C7" joinstyle="round"/>
                  <v:imagedata o:title=""/>
                  <o:lock v:ext="edit" aspectratio="f"/>
                  <v:textbox inset="0mm,0mm,0mm,0mm"/>
                </v:shape>
                <v:shape id="Graphic 117" o:spid="_x0000_s1026" o:spt="100" style="position:absolute;left:2611107;top:4963509;height:368300;width:645795;" filled="f" stroked="t" coordsize="645795,368300" o:gfxdata="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mMo7sAAADc&#10;AAAADwAAAAAAAAABACAAAAAiAAAAZHJzL2Rvd25yZXYueG1sUEsBAhQAFAAAAAgAh07iQDMvBZ47&#10;AAAAOQAAABAAAAAAAAAAAQAgAAAACgEAAGRycy9zaGFwZXhtbC54bWxQSwUGAAAAAAYABgBbAQAA&#10;tAMAAAAA&#10;" path="m0,0l0,368058em201790,0l201790,368058em447967,0l447967,368058em645718,0l645718,368058e">
                  <v:fill on="f" focussize="0,0"/>
                  <v:stroke weight="0.340944881889764pt" color="#D3D0C7" joinstyle="round"/>
                  <v:imagedata o:title=""/>
                  <o:lock v:ext="edit" aspectratio="f"/>
                  <v:textbox inset="0mm,0mm,0mm,0mm"/>
                </v:shape>
                <v:shape id="Image 118" o:spid="_x0000_s1026" o:spt="75" type="#_x0000_t75" style="position:absolute;left:2609088;top:4961197;height:97866;width:205828;" filled="f" o:preferrelative="t" stroked="f" coordsize="21600,21600" o:gfxdata="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Rok&#10;wAAAANwAAAAPAAAAAAAAAAEAIAAAACIAAABkcnMvZG93bnJldi54bWxQSwECFAAUAAAACACHTuJA&#10;My8FnjsAAAA5AAAAEAAAAAAAAAABACAAAAAPAQAAZHJzL3NoYXBleG1sLnhtbFBLBQYAAAAABgAG&#10;AFsBAAC5AwAAAAA=&#10;">
                  <v:fill on="f" focussize="0,0"/>
                  <v:stroke on="f"/>
                  <v:imagedata r:id="rId19" o:title=""/>
                  <o:lock v:ext="edit" aspectratio="f"/>
                </v:shape>
                <v:shape id="Graphic 119" o:spid="_x0000_s1026" o:spt="100" style="position:absolute;left:3406140;top:5101202;height:5080;width:234315;" fillcolor="#808080" filled="t" stroked="f" coordsize="234315,5080" o:gfxdata="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xnRr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0" o:spid="_x0000_s1026" o:spt="100" style="position:absolute;left:3406140;top:5110448;height:5080;width:234315;" fillcolor="#D3D0C7" filled="t" stroked="f" coordsize="234315,5080" o:gfxdata="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xKI+/&#10;AAAA3AAAAA8AAAAAAAAAAQAgAAAAIgAAAGRycy9kb3ducmV2LnhtbFBLAQIUABQAAAAIAIdO4kAz&#10;LwWeOwAAADkAAAAQAAAAAAAAAAEAIAAAAA4BAABkcnMvc2hhcGV4bWwueG1sUEsFBgAAAAAGAAYA&#10;WwEAALgDAAAAAA==&#10;" path="m234073,4622l0,4622,0,0,234073,0,234073,4622xe">
                  <v:fill on="t" focussize="0,0"/>
                  <v:stroke on="f"/>
                  <v:imagedata o:title=""/>
                  <o:lock v:ext="edit" aspectratio="f"/>
                  <v:textbox inset="0mm,0mm,0mm,0mm"/>
                </v:shape>
                <v:shape id="Graphic 121" o:spid="_x0000_s1026" o:spt="100" style="position:absolute;left:3406140;top:5115058;height:5080;width:234315;" fillcolor="#808080" filled="t" stroked="f" coordsize="234315,5080" o:gfxdata="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4ah/b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2" o:spid="_x0000_s1026" o:spt="100" style="position:absolute;left:3406140;top:5119681;height:5080;width:234315;" fillcolor="#000000" filled="t" stroked="f" coordsize="234315,5080" o:gfxdata="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HEb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3" o:spid="_x0000_s1026" o:spt="100" style="position:absolute;left:3406140;top:5105825;height:13970;width:4445;" fillcolor="#FFFFFF" filled="t" stroked="f" coordsize="4445,13970" o:gfxdata="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CmoBugAAANwA&#10;AAAPAAAAAAAAAAEAIAAAACIAAABkcnMvZG93bnJldi54bWxQSwECFAAUAAAACACHTuJAMy8FnjsA&#10;AAA5AAAAEAAAAAAAAAABACAAAAAJAQAAZHJzL3NoYXBleG1sLnhtbFBLBQYAAAAABgAGAFsBAACz&#10;AwAAAAA=&#10;" path="m4038,13855l0,13855,0,0,4038,0,4038,13855xe">
                  <v:fill on="t" focussize="0,0"/>
                  <v:stroke on="f"/>
                  <v:imagedata o:title=""/>
                  <o:lock v:ext="edit" aspectratio="f"/>
                  <v:textbox inset="0mm,0mm,0mm,0mm"/>
                </v:shape>
                <v:shape id="Graphic 124" o:spid="_x0000_s1026" o:spt="100" style="position:absolute;left:3402114;top:5105825;height:13970;width:4445;" fillcolor="#000000" filled="t" stroked="f" coordsize="4445,13970" o:gfxdata="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gNnWtwAAANwAAAAP&#10;AAAAAAAAAAEAIAAAACIAAABkcnMvZG93bnJldi54bWxQSwECFAAUAAAACACHTuJAMy8FnjsAAAA5&#10;AAAAEAAAAAAAAAABACAAAAAGAQAAZHJzL3NoYXBleG1sLnhtbFBLBQYAAAAABgAGAFsBAACwAwAA&#10;AAA=&#10;" path="m4038,13855l0,13855,0,0,4038,0,4038,13855xe">
                  <v:fill on="t" focussize="0,0"/>
                  <v:stroke on="f"/>
                  <v:imagedata o:title=""/>
                  <o:lock v:ext="edit" aspectratio="f"/>
                  <v:textbox inset="0mm,0mm,0mm,0mm"/>
                </v:shape>
                <v:shape id="Graphic 125" o:spid="_x0000_s1026" o:spt="100" style="position:absolute;left:3636174;top:5105825;height:13970;width:4445;" fillcolor="#FFFFFF" filled="t" stroked="f" coordsize="4445,13970" o:gfxdata="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vV+68AAAA&#10;3AAAAA8AAAAAAAAAAQAgAAAAIgAAAGRycy9kb3ducmV2LnhtbFBLAQIUABQAAAAIAIdO4kAzLwWe&#10;OwAAADkAAAAQAAAAAAAAAAEAIAAAAAsBAABkcnMvc2hhcGV4bWwueG1sUEsFBgAAAAAGAAYAWwEA&#10;ALUDAAAAAA==&#10;" path="m4038,13855l0,13855,0,0,4038,0,4038,13855xe">
                  <v:fill on="t" focussize="0,0"/>
                  <v:stroke on="f"/>
                  <v:imagedata o:title=""/>
                  <o:lock v:ext="edit" aspectratio="f"/>
                  <v:textbox inset="0mm,0mm,0mm,0mm"/>
                </v:shape>
                <v:shape id="Graphic 126" o:spid="_x0000_s1026" o:spt="100" style="position:absolute;left:3640213;top:5105825;height:13970;width:4445;" fillcolor="#000000" filled="t" stroked="f" coordsize="4445,13970" o:gfxdata="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9HuI6twAAANwAAAAP&#10;AAAAAAAAAAEAIAAAACIAAABkcnMvZG93bnJldi54bWxQSwECFAAUAAAACACHTuJAMy8FnjsAAAA5&#10;AAAAEAAAAAAAAAABACAAAAAGAQAAZHJzL3NoYXBleG1sLnhtbFBLBQYAAAAABgAGAFsBAACwAwAA&#10;AAA=&#10;" path="m4038,13855l0,13855,0,0,4038,0,4038,13855xe">
                  <v:fill on="t" focussize="0,0"/>
                  <v:stroke on="f"/>
                  <v:imagedata o:title=""/>
                  <o:lock v:ext="edit" aspectratio="f"/>
                  <v:textbox inset="0mm,0mm,0mm,0mm"/>
                </v:shape>
                <v:shape id="Graphic 127" o:spid="_x0000_s1026" o:spt="100" style="position:absolute;left:3672497;top:5096592;height:27940;width:32384;" filled="f" stroked="t" coordsize="32384,27940" o:gfxdata="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IVt74A&#10;AADcAAAADwAAAAAAAAABACAAAAAiAAAAZHJzL2Rvd25yZXYueG1sUEsBAhQAFAAAAAgAh07iQDMv&#10;BZ47AAAAOQAAABAAAAAAAAAAAQAgAAAADQEAAGRycy9zaGFwZXhtbC54bWxQSwUGAAAAAAYABgBb&#10;AQAAtwMAAAAA&#10;" path="m16141,0l25057,0,32296,6197,32296,13855,32296,21501,25057,27711,16141,27711,7226,27711,0,21501,0,13855,0,6197,7226,0,16141,0e">
                  <v:fill on="f" focussize="0,0"/>
                  <v:stroke weight="0.340944881889764pt" color="#000000" joinstyle="round"/>
                  <v:imagedata o:title=""/>
                  <o:lock v:ext="edit" aspectratio="f"/>
                  <v:textbox inset="0mm,0mm,0mm,0mm"/>
                </v:shape>
                <v:shape id="Graphic 128" o:spid="_x0000_s1026" o:spt="100" style="position:absolute;left:3644252;top:5101202;height:19050;width:28575;" filled="f" stroked="t" coordsize="28575,19050" o:gfxdata="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quhJvQAA&#10;ANwAAAAPAAAAAAAAAAEAIAAAACIAAABkcnMvZG93bnJldi54bWxQSwECFAAUAAAACACHTuJAMy8F&#10;njsAAAA5AAAAEAAAAAAAAAABACAAAAAMAQAAZHJzL3NoYXBleG1sLnhtbFBLBQYAAAAABgAGAFsB&#10;AAC2AwAAAAA=&#10;" path="m14122,0l21920,0,28244,4140,28244,9245,28244,14338,21920,18478,14122,18478,6324,18478,0,14338,0,9245,0,4140,6324,0,14122,0e">
                  <v:fill on="f" focussize="0,0"/>
                  <v:stroke weight="0.340944881889764pt" color="#FFFFFF" joinstyle="round"/>
                  <v:imagedata o:title=""/>
                  <o:lock v:ext="edit" aspectratio="f"/>
                  <v:textbox inset="0mm,0mm,0mm,0mm"/>
                </v:shape>
                <v:shape id="Graphic 129" o:spid="_x0000_s1026" o:spt="100" style="position:absolute;left:3644252;top:5096592;height:27940;width:28575;" filled="f" stroked="t" coordsize="28575,27940" o:gfxdata="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KZIvQAA&#10;ANwAAAAPAAAAAAAAAAEAIAAAACIAAABkcnMvZG93bnJldi54bWxQSwECFAAUAAAACACHTuJAMy8F&#10;njsAAAA5AAAAEAAAAAAAAAABACAAAAAMAQAAZHJzL3NoYXBleG1sLnhtbFBLBQYAAAAABgAGAFsB&#10;AAC2AwAAAAA=&#10;" path="m14122,0l21920,0,28244,6197,28244,13855,28244,21501,21920,27711,14122,27711,6324,27711,0,21501,0,13855,0,6197,6324,0,14122,0e">
                  <v:fill on="f" focussize="0,0"/>
                  <v:stroke weight="0.340944881889764pt" color="#000000" joinstyle="round"/>
                  <v:imagedata o:title=""/>
                  <o:lock v:ext="edit" aspectratio="f"/>
                  <v:textbox inset="0mm,0mm,0mm,0mm"/>
                </v:shape>
                <v:shape id="Graphic 130" o:spid="_x0000_s1026" o:spt="100" style="position:absolute;left:3337534;top:5091969;height:37465;width:60960;" fillcolor="#FFFF00" filled="t" stroked="f" coordsize="60960,37465" o:gfxdata="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7AlvQAA&#10;ANwAAAAPAAAAAAAAAAEAIAAAACIAAABkcnMvZG93bnJldi54bWxQSwECFAAUAAAACACHTuJAMy8F&#10;njsAAAA5AAAAEAAAAAAAAAABACAAAAAMAQAAZHJzL3NoYXBleG1sLnhtbFBLBQYAAAAABgAGAFsB&#10;AAC2AwAAAAA=&#10;" path="m52463,36944l40360,36944,28257,23088,20180,32334,16141,23088,12115,32334,0,18478,4038,13855,28257,13855,40360,0,52463,0,60540,9232,60540,27711,52463,36944xe">
                  <v:fill on="t" focussize="0,0"/>
                  <v:stroke on="f"/>
                  <v:imagedata o:title=""/>
                  <o:lock v:ext="edit" aspectratio="f"/>
                  <v:textbox inset="0mm,0mm,0mm,0mm"/>
                </v:shape>
                <v:shape id="Graphic 131" o:spid="_x0000_s1026" o:spt="100" style="position:absolute;left:3337534;top:5091969;height:37465;width:60960;" filled="f" stroked="t" coordsize="60960,37465" o:gfxdata="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7JCXS5AAAA3AAA&#10;AA8AAAAAAAAAAQAgAAAAIgAAAGRycy9kb3ducmV2LnhtbFBLAQIUABQAAAAIAIdO4kAzLwWeOwAA&#10;ADkAAAAQAAAAAAAAAAEAIAAAAAgBAABkcnMvc2hhcGV4bWwueG1sUEsFBgAAAAAGAAYAWwEAALID&#10;AAAAAA==&#10;" path="m0,18478l4038,13855,28257,13855,40360,0,52463,0,60540,9232,60540,27711,52463,36944,40360,36944,28257,23088,20180,32334,16141,23088,12115,32334,0,18478e">
                  <v:fill on="f" focussize="0,0"/>
                  <v:stroke weight="0.340944881889764pt" color="#000000" joinstyle="round"/>
                  <v:imagedata o:title=""/>
                  <o:lock v:ext="edit" aspectratio="f"/>
                  <v:textbox inset="0mm,0mm,0mm,0mm"/>
                </v:shape>
                <v:shape id="Graphic 132" o:spid="_x0000_s1026" o:spt="100" style="position:absolute;left:3377895;top:5105825;height:9525;width:12700;" fillcolor="#000000" filled="t" stroked="f" coordsize="12700,9525" o:gfxdata="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q4a7sAAADc&#10;AAAADwAAAAAAAAABACAAAAAiAAAAZHJzL2Rvd25yZXYueG1sUEsBAhQAFAAAAAgAh07iQDMvBZ47&#10;AAAAOQAAABAAAAAAAAAAAQAgAAAACgEAAGRycy9zaGFwZXhtbC54bWxQSwUGAAAAAAYABgBbAQAA&#10;tAMAAAAA&#10;" path="m9398,9232l6057,9232,2705,9232,0,7162,0,2070,2705,0,9398,0,12103,2070,12103,7162,9398,9232xe">
                  <v:fill on="t" focussize="0,0"/>
                  <v:stroke on="f"/>
                  <v:imagedata o:title=""/>
                  <o:lock v:ext="edit" aspectratio="f"/>
                  <v:textbox inset="0mm,0mm,0mm,0mm"/>
                </v:shape>
                <v:shape id="Graphic 133" o:spid="_x0000_s1026" o:spt="100" style="position:absolute;left:2942031;top:4302169;height:397510;width:4445;" fillcolor="#808080" filled="t" stroked="f" coordsize="4445,397510" o:gfxdata="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FgZLbgAAADcAAAA&#10;DwAAAAAAAAABACAAAAAiAAAAZHJzL2Rvd25yZXYueG1sUEsBAhQAFAAAAAgAh07iQDMvBZ47AAAA&#10;OQAAABAAAAAAAAAAAQAgAAAABwEAAGRycy9zaGFwZXhtbC54bWxQSwUGAAAAAAYABgBbAQAAsQMA&#10;AAAA&#10;" path="m4038,397205l0,397205,0,0,4038,0,4038,397205xe">
                  <v:fill on="t" focussize="0,0"/>
                  <v:stroke on="f"/>
                  <v:imagedata o:title=""/>
                  <o:lock v:ext="edit" aspectratio="f"/>
                  <v:textbox inset="0mm,0mm,0mm,0mm"/>
                </v:shape>
                <v:shape id="Graphic 134" o:spid="_x0000_s1026" o:spt="100" style="position:absolute;left:2950108;top:4302169;height:397510;width:4445;" fillcolor="#D3D0C7" filled="t" stroked="f" coordsize="4445,397510" o:gfxdata="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QBIK7sAAADc&#10;AAAADwAAAAAAAAABACAAAAAiAAAAZHJzL2Rvd25yZXYueG1sUEsBAhQAFAAAAAgAh07iQDMvBZ47&#10;AAAAOQAAABAAAAAAAAAAAQAgAAAACgEAAGRycy9zaGFwZXhtbC54bWxQSwUGAAAAAAYABgBbAQAA&#10;tAMAAAAA&#10;" path="m4038,397205l0,397205,0,0,4038,0,4038,397205xe">
                  <v:fill on="t" focussize="0,0"/>
                  <v:stroke on="f"/>
                  <v:imagedata o:title=""/>
                  <o:lock v:ext="edit" aspectratio="f"/>
                  <v:textbox inset="0mm,0mm,0mm,0mm"/>
                </v:shape>
                <v:shape id="Graphic 135" o:spid="_x0000_s1026" o:spt="100" style="position:absolute;left:2954147;top:4302169;height:397510;width:4445;" fillcolor="#808080" filled="t" stroked="f" coordsize="4445,397510" o:gfxdata="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D9JMK2AAAA3AAAAA8A&#10;AAAAAAAAAQAgAAAAIgAAAGRycy9kb3ducmV2LnhtbFBLAQIUABQAAAAIAIdO4kAzLwWeOwAAADkA&#10;AAAQAAAAAAAAAAEAIAAAAAUBAABkcnMvc2hhcGV4bWwueG1sUEsFBgAAAAAGAAYAWwEAAK8DAAAA&#10;AA==&#10;" path="m4038,397205l0,397205,0,0,4038,0,4038,397205xe">
                  <v:fill on="t" focussize="0,0"/>
                  <v:stroke on="f"/>
                  <v:imagedata o:title=""/>
                  <o:lock v:ext="edit" aspectratio="f"/>
                  <v:textbox inset="0mm,0mm,0mm,0mm"/>
                </v:shape>
                <v:shape id="Graphic 136" o:spid="_x0000_s1026" o:spt="100" style="position:absolute;left:2958185;top:4302169;height:397510;width:4445;" fillcolor="#000000" filled="t" stroked="f" coordsize="4445,397510" o:gfxdata="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u9htugAAANwA&#10;AAAPAAAAAAAAAAEAIAAAACIAAABkcnMvZG93bnJldi54bWxQSwECFAAUAAAACACHTuJAMy8FnjsA&#10;AAA5AAAAEAAAAAAAAAABACAAAAAJAQAAZHJzL3NoYXBleG1sLnhtbFBLBQYAAAAABgAGAFsBAACz&#10;AwAAAAA=&#10;" path="m4038,397205l0,397205,0,0,4038,0,4038,397205xe">
                  <v:fill on="t" focussize="0,0"/>
                  <v:stroke on="f"/>
                  <v:imagedata o:title=""/>
                  <o:lock v:ext="edit" aspectratio="f"/>
                  <v:textbox inset="0mm,0mm,0mm,0mm"/>
                </v:shape>
                <v:shape id="Graphic 137" o:spid="_x0000_s1026" o:spt="100" style="position:absolute;left:2942031;top:4297559;height:5080;width:1251585;" fillcolor="#808080" filled="t" stroked="f" coordsize="1251585,5080" o:gfxdata="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w1hb4A&#10;AADcAAAADwAAAAAAAAABACAAAAAiAAAAZHJzL2Rvd25yZXYueG1sUEsBAhQAFAAAAAgAh07iQDMv&#10;BZ47AAAAOQAAABAAAAAAAAAAAQAgAAAADQEAAGRycy9zaGFwZXhtbC54bWxQSwUGAAAAAAYABgBb&#10;AQAAtwMAAAAA&#10;" path="m1251077,4622l0,4622,0,0,1251077,0,1251077,4622xe">
                  <v:fill on="t" focussize="0,0"/>
                  <v:stroke on="f"/>
                  <v:imagedata o:title=""/>
                  <o:lock v:ext="edit" aspectratio="f"/>
                  <v:textbox inset="0mm,0mm,0mm,0mm"/>
                </v:shape>
                <v:shape id="Graphic 138" o:spid="_x0000_s1026" o:spt="100" style="position:absolute;left:2946069;top:4302169;height:5080;width:1247140;" fillcolor="#FFFFFF" filled="t" stroked="f" coordsize="1247140,5080" o:gfxdata="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hSQb4A&#10;AADcAAAADwAAAAAAAAABACAAAAAiAAAAZHJzL2Rvd25yZXYueG1sUEsBAhQAFAAAAAgAh07iQDMv&#10;BZ47AAAAOQAAABAAAAAAAAAAAQAgAAAADQEAAGRycy9zaGFwZXhtbC54bWxQSwUGAAAAAAYABgBb&#10;AQAAtwMAAAAA&#10;" path="m1247038,4622l0,4622,0,0,1247038,0,1247038,4622xe">
                  <v:fill on="t" focussize="0,0"/>
                  <v:stroke on="f"/>
                  <v:imagedata o:title=""/>
                  <o:lock v:ext="edit" aspectratio="f"/>
                  <v:textbox inset="0mm,0mm,0mm,0mm"/>
                </v:shape>
                <v:shape id="Graphic 139" o:spid="_x0000_s1026" o:spt="100" style="position:absolute;left:2950108;top:4306792;height:5080;width:1243330;" fillcolor="#D3D0C7" filled="t" stroked="f" coordsize="1243330,5080" o:gfxdata="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PElvQAA&#10;ANwAAAAPAAAAAAAAAAEAIAAAACIAAABkcnMvZG93bnJldi54bWxQSwECFAAUAAAACACHTuJAMy8F&#10;njsAAAA5AAAAEAAAAAAAAAABACAAAAAMAQAAZHJzL3NoYXBleG1sLnhtbFBLBQYAAAAABgAGAFsB&#10;AAC2AwAAAAA=&#10;" path="m1242999,4622l0,4622,0,0,1242999,0,1242999,4622xe">
                  <v:fill on="t" focussize="0,0"/>
                  <v:stroke on="f"/>
                  <v:imagedata o:title=""/>
                  <o:lock v:ext="edit" aspectratio="f"/>
                  <v:textbox inset="0mm,0mm,0mm,0mm"/>
                </v:shape>
                <v:shape id="Graphic 140" o:spid="_x0000_s1026" o:spt="100" style="position:absolute;left:2954147;top:4311415;height:5080;width:1239520;" fillcolor="#808080" filled="t" stroked="f" coordsize="1239520,5080" o:gfxdata="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AMv2vQAA&#10;ANwAAAAPAAAAAAAAAAEAIAAAACIAAABkcnMvZG93bnJldi54bWxQSwECFAAUAAAACACHTuJAMy8F&#10;njsAAAA5AAAAEAAAAAAAAAABACAAAAAMAQAAZHJzL3NoYXBleG1sLnhtbFBLBQYAAAAABgAGAFsB&#10;AAC2AwAAAAA=&#10;" path="m1238961,4622l0,4622,0,0,1238961,0,1238961,4622xe">
                  <v:fill on="t" focussize="0,0"/>
                  <v:stroke on="f"/>
                  <v:imagedata o:title=""/>
                  <o:lock v:ext="edit" aspectratio="f"/>
                  <v:textbox inset="0mm,0mm,0mm,0mm"/>
                </v:shape>
                <v:shape id="Graphic 141" o:spid="_x0000_s1026" o:spt="100" style="position:absolute;left:2958185;top:4316025;height:5080;width:1235075;" fillcolor="#000000" filled="t" stroked="f" coordsize="1235075,5080" o:gfxdata="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HkzxugAAANwA&#10;AAAPAAAAAAAAAAEAIAAAACIAAABkcnMvZG93bnJldi54bWxQSwECFAAUAAAACACHTuJAMy8FnjsA&#10;AAA5AAAAEAAAAAAAAAABACAAAAAJAQAAZHJzL3NoYXBleG1sLnhtbFBLBQYAAAAABgAGAFsBAACz&#10;AwAAAAA=&#10;" path="m1234922,4622l0,4622,0,0,1234922,0,1234922,4622xe">
                  <v:fill on="t" focussize="0,0"/>
                  <v:stroke on="f"/>
                  <v:imagedata o:title=""/>
                  <o:lock v:ext="edit" aspectratio="f"/>
                  <v:textbox inset="0mm,0mm,0mm,0mm"/>
                </v:shape>
                <v:shape id="Graphic 142" o:spid="_x0000_s1026" o:spt="100" style="position:absolute;left:4176966;top:4108189;height:194310;width:4445;" fillcolor="#808080" filled="t" stroked="f" coordsize="4445,194310" o:gfxdata="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2YE74A&#10;AADcAAAADwAAAAAAAAABACAAAAAiAAAAZHJzL2Rvd25yZXYueG1sUEsBAhQAFAAAAAgAh07iQDMv&#10;BZ47AAAAOQAAABAAAAAAAAAAAQAgAAAADQEAAGRycy9zaGFwZXhtbC54bWxQSwUGAAAAAAYABgBb&#10;AQAAtwMAAAAA&#10;" path="m4038,193979l0,193979,0,0,4038,0,4038,193979xe">
                  <v:fill on="t" focussize="0,0"/>
                  <v:stroke on="f"/>
                  <v:imagedata o:title=""/>
                  <o:lock v:ext="edit" aspectratio="f"/>
                  <v:textbox inset="0mm,0mm,0mm,0mm"/>
                </v:shape>
                <v:shape id="Graphic 143" o:spid="_x0000_s1026" o:spt="100" style="position:absolute;left:4181005;top:4108189;height:198755;width:4445;" fillcolor="#FFFFFF" filled="t" stroked="f" coordsize="4445,198755" o:gfxdata="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8KgCLsAAADc&#10;AAAADwAAAAAAAAABACAAAAAiAAAAZHJzL2Rvd25yZXYueG1sUEsBAhQAFAAAAAgAh07iQDMvBZ47&#10;AAAAOQAAABAAAAAAAAAAAQAgAAAACgEAAGRycy9zaGFwZXhtbC54bWxQSwUGAAAAAAYABgBbAQAA&#10;tAMAAAAA&#10;" path="m4038,198602l0,198602,0,0,4038,0,4038,198602xe">
                  <v:fill on="t" focussize="0,0"/>
                  <v:stroke on="f"/>
                  <v:imagedata o:title=""/>
                  <o:lock v:ext="edit" aspectratio="f"/>
                  <v:textbox inset="0mm,0mm,0mm,0mm"/>
                </v:shape>
                <v:shape id="Graphic 144" o:spid="_x0000_s1026" o:spt="100" style="position:absolute;left:4185043;top:4108189;height:203835;width:4445;" fillcolor="#D3D0C7" filled="t" stroked="f" coordsize="4445,203835" o:gfxdata="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jR5M+5AAAA3AAA&#10;AA8AAAAAAAAAAQAgAAAAIgAAAGRycy9kb3ducmV2LnhtbFBLAQIUABQAAAAIAIdO4kAzLwWeOwAA&#10;ADkAAAAQAAAAAAAAAAEAIAAAAAgBAABkcnMvc2hhcGV4bWwueG1sUEsFBgAAAAAGAAYAWwEAALID&#10;AAAAAA==&#10;" path="m4038,203225l0,203225,0,0,4038,0,4038,203225xe">
                  <v:fill on="t" focussize="0,0"/>
                  <v:stroke on="f"/>
                  <v:imagedata o:title=""/>
                  <o:lock v:ext="edit" aspectratio="f"/>
                  <v:textbox inset="0mm,0mm,0mm,0mm"/>
                </v:shape>
                <v:shape id="Graphic 145" o:spid="_x0000_s1026" o:spt="100" style="position:absolute;left:4189069;top:4108189;height:208279;width:4445;" fillcolor="#808080" filled="t" stroked="f" coordsize="4445,208279" o:gfxdata="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LdirsAAADc&#10;AAAADwAAAAAAAAABACAAAAAiAAAAZHJzL2Rvd25yZXYueG1sUEsBAhQAFAAAAAgAh07iQDMvBZ47&#10;AAAAOQAAABAAAAAAAAAAAQAgAAAACgEAAGRycy9zaGFwZXhtbC54bWxQSwUGAAAAAAYABgBbAQAA&#10;tAMAAAAA&#10;" path="m4038,207835l0,207835,0,0,4038,0,4038,207835xe">
                  <v:fill on="t" focussize="0,0"/>
                  <v:stroke on="f"/>
                  <v:imagedata o:title=""/>
                  <o:lock v:ext="edit" aspectratio="f"/>
                  <v:textbox inset="0mm,0mm,0mm,0mm"/>
                </v:shape>
                <v:shape id="Graphic 146" o:spid="_x0000_s1026" o:spt="100" style="position:absolute;left:4193108;top:4108189;height:212725;width:4445;" fillcolor="#000000" filled="t" stroked="f" coordsize="4445,212725" o:gfxdata="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15hLsAAADc&#10;AAAADwAAAAAAAAABACAAAAAiAAAAZHJzL2Rvd25yZXYueG1sUEsBAhQAFAAAAAgAh07iQDMvBZ47&#10;AAAAOQAAABAAAAAAAAAAAQAgAAAACgEAAGRycy9zaGFwZXhtbC54bWxQSwUGAAAAAAYABgBbAQAA&#10;tAMAAAAA&#10;" path="m4038,212458l0,212458,0,0,4038,0,4038,212458xe">
                  <v:fill on="t" focussize="0,0"/>
                  <v:stroke on="f"/>
                  <v:imagedata o:title=""/>
                  <o:lock v:ext="edit" aspectratio="f"/>
                  <v:textbox inset="0mm,0mm,0mm,0mm"/>
                </v:shape>
                <v:shape id="Graphic 147" o:spid="_x0000_s1026" o:spt="100" style="position:absolute;left:2946069;top:4694764;height:5080;width:12700;" fillcolor="#FFFFFF" filled="t" stroked="f" coordsize="12700,5080" o:gfxdata="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Mfur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148" o:spid="_x0000_s1026" o:spt="100" style="position:absolute;left:2946069;top:4699374;height:5080;width:12700;" fillcolor="#000000" filled="t" stroked="f" coordsize="12700,5080" o:gfxdata="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NTu&#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49" o:spid="_x0000_s1026" o:spt="100" style="position:absolute;left:4181005;top:4108189;height:5080;width:12700;" fillcolor="#FFFFFF" filled="t" stroked="f" coordsize="12700,5080" o:gfxdata="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kC5TugAAANwA&#10;AAAPAAAAAAAAAAEAIAAAACIAAABkcnMvZG93bnJldi54bWxQSwECFAAUAAAACACHTuJAMy8FnjsA&#10;AAA5AAAAEAAAAAAAAAABACAAAAAJAQAAZHJzL3NoYXBleG1sLnhtbFBLBQYAAAAABgAGAFsBAACz&#10;AwAAAAA=&#10;" path="m12103,4622l0,4622,0,0,12103,0,12103,4622xe">
                  <v:fill on="t" focussize="0,0"/>
                  <v:stroke on="f"/>
                  <v:imagedata o:title=""/>
                  <o:lock v:ext="edit" aspectratio="f"/>
                  <v:textbox inset="0mm,0mm,0mm,0mm"/>
                </v:shape>
                <v:shape id="Graphic 150" o:spid="_x0000_s1026" o:spt="100" style="position:absolute;left:4181005;top:4103566;height:5080;width:12700;" fillcolor="#000000" filled="t" stroked="f" coordsize="12700,5080" o:gfxdata="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8041&#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51" o:spid="_x0000_s1026" o:spt="100" style="position:absolute;left:4172927;top:4029665;height:37465;width:24765;" filled="f" stroked="t" coordsize="24765,37465" o:gfxdata="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b7wNvQAA&#10;ANwAAAAPAAAAAAAAAAEAIAAAACIAAABkcnMvZG93bnJldi54bWxQSwECFAAUAAAACACHTuJAMy8F&#10;njsAAAA5AAAAEAAAAAAAAAABACAAAAAMAQAAZHJzL3NoYXBleG1sLnhtbFBLBQYAAAAABgAGAFsB&#10;AAC2AwAAAAA=&#10;" path="m0,18478l0,8280,5422,0,12115,0,18796,0,24218,8280,24218,18478,24218,28676,18796,36956,12115,36956,5422,36956,0,28676,0,18478e">
                  <v:fill on="f" focussize="0,0"/>
                  <v:stroke weight="0.340944881889764pt" color="#000000" joinstyle="round"/>
                  <v:imagedata o:title=""/>
                  <o:lock v:ext="edit" aspectratio="f"/>
                  <v:textbox inset="0mm,0mm,0mm,0mm"/>
                </v:shape>
                <v:shape id="Graphic 152" o:spid="_x0000_s1026" o:spt="100" style="position:absolute;left:4176966;top:4066622;height:32384;width:16510;" filled="f" stroked="t" coordsize="16510,32384" o:gfxdata="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SUA6/&#10;AAAA3AAAAA8AAAAAAAAAAQAgAAAAIgAAAGRycy9kb3ducmV2LnhtbFBLAQIUABQAAAAIAIdO4kAz&#10;LwWeOwAAADkAAAAQAAAAAAAAAAEAIAAAAA4BAABkcnMvc2hhcGV4bWwueG1sUEsFBgAAAAAGAAYA&#10;WwEAALgDAAAAAA==&#10;" path="m0,16167l0,7238,3619,0,8077,0,12534,0,16141,7238,16141,16167,16141,25095,12534,32334,8077,32334,3619,32334,0,25095,0,16167e">
                  <v:fill on="f" focussize="0,0"/>
                  <v:stroke weight="0.340944881889764pt" color="#FFFFFF" joinstyle="round"/>
                  <v:imagedata o:title=""/>
                  <o:lock v:ext="edit" aspectratio="f"/>
                  <v:textbox inset="0mm,0mm,0mm,0mm"/>
                </v:shape>
                <v:shape id="Graphic 153" o:spid="_x0000_s1026" o:spt="100" style="position:absolute;left:4172927;top:4066622;height:32384;width:24765;" filled="f" stroked="t" coordsize="24765,32384" o:gfxdata="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Jz/vQAA&#10;ANwAAAAPAAAAAAAAAAEAIAAAACIAAABkcnMvZG93bnJldi54bWxQSwECFAAUAAAACACHTuJAMy8F&#10;njsAAAA5AAAAEAAAAAAAAAABACAAAAAMAQAAZHJzL3NoYXBleG1sLnhtbFBLBQYAAAAABgAGAFsB&#10;AAC2AwAAAAA=&#10;" path="m0,16167l0,7238,5422,0,12115,0,18796,0,24218,7238,24218,16167,24218,25095,18796,32334,12115,32334,5422,32334,0,25095,0,16167e">
                  <v:fill on="f" focussize="0,0"/>
                  <v:stroke weight="0.340944881889764pt" color="#000000" joinstyle="round"/>
                  <v:imagedata o:title=""/>
                  <o:lock v:ext="edit" aspectratio="f"/>
                  <v:textbox inset="0mm,0mm,0mm,0mm"/>
                </v:shape>
                <v:shape id="Graphic 154" o:spid="_x0000_s1026" o:spt="100" style="position:absolute;left:2933966;top:4699374;height:69850;width:32384;" fillcolor="#FFFF00" filled="t" stroked="f" coordsize="32384,69850" o:gfxdata="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lXOW5AAAA3AAA&#10;AA8AAAAAAAAAAQAgAAAAIgAAAGRycy9kb3ducmV2LnhtbFBLAQIUABQAAAAIAIdO4kAzLwWeOwAA&#10;ADkAAAAQAAAAAAAAAAEAIAAAAAgBAABkcnMvc2hhcGV4bWwueG1sUEsFBgAAAAAGAAYAWwEAALID&#10;AAAAAA==&#10;" path="m16141,69291l12103,64668,12103,36956,0,23101,0,9245,8064,0,24218,0,32283,9245,32283,23101,20180,36956,28244,46189,20180,50812,28244,55435,16141,69291xe">
                  <v:fill on="t" focussize="0,0"/>
                  <v:stroke on="f"/>
                  <v:imagedata o:title=""/>
                  <o:lock v:ext="edit" aspectratio="f"/>
                  <v:textbox inset="0mm,0mm,0mm,0mm"/>
                </v:shape>
                <v:shape id="Graphic 155" o:spid="_x0000_s1026" o:spt="100" style="position:absolute;left:2933966;top:4699374;height:69850;width:32384;" filled="f" stroked="t" coordsize="32384,69850" o:gfxdata="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s33e8AAAA&#10;3AAAAA8AAAAAAAAAAQAgAAAAIgAAAGRycy9kb3ducmV2LnhtbFBLAQIUABQAAAAIAIdO4kAzLwWe&#10;OwAAADkAAAAQAAAAAAAAAAEAIAAAAAsBAABkcnMvc2hhcGV4bWwueG1sUEsFBgAAAAAGAAYAWwEA&#10;ALUDAAAAAA==&#10;" path="m16141,69291l12103,64668,12103,36956,0,23101,0,9245,8064,0,24218,0,32283,9245,32283,23101,20180,36956,28244,46189,20180,50812,28244,55435,16141,69291e">
                  <v:fill on="f" focussize="0,0"/>
                  <v:stroke weight="0.340944881889764pt" color="#000000" joinstyle="round"/>
                  <v:imagedata o:title=""/>
                  <o:lock v:ext="edit" aspectratio="f"/>
                  <v:textbox inset="0mm,0mm,0mm,0mm"/>
                </v:shape>
                <v:shape id="Graphic 156" o:spid="_x0000_s1026" o:spt="100" style="position:absolute;left:1234935;top:2754915;height:1967864;width:1719580;" fillcolor="#000000" filled="t" stroked="f" coordsize="1719580,1967864" o:gfxdata="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TRSNbsAAADc&#10;AAAADwAAAAAAAAABACAAAAAiAAAAZHJzL2Rvd25yZXYueG1sUEsBAhQAFAAAAAgAh07iQDMvBZ47&#10;AAAAOQAAABAAAAAAAAAAAQAgAAAACgEAAGRycy9zaGFwZXhtbC54bWxQSwUGAAAAAAYABgBbAQAA&#10;tAMAAAAA&#10;" path="m871715,0l867676,0,867676,1450263,4038,1450263,4038,4622,867664,4622,867664,0,4038,0,0,0,0,1450263,0,1454886,867676,1454886,871715,1454886,871715,0xem1719211,1956803l1717408,1953704,1712937,1953704,1711134,1956803,1711134,1964461,1712937,1967560,1717408,1967560,1719211,1964461,1719211,1960626,1719211,1956803xe">
                  <v:fill on="t" focussize="0,0"/>
                  <v:stroke on="f"/>
                  <v:imagedata o:title=""/>
                  <o:lock v:ext="edit" aspectratio="f"/>
                  <v:textbox inset="0mm,0mm,0mm,0mm"/>
                </v:shape>
                <v:shape id="Graphic 157" o:spid="_x0000_s1026" o:spt="100" style="position:absolute;left:1238961;top:2759525;height:1445895;width:864235;" fillcolor="#D3D0C7" filled="t" stroked="f" coordsize="864235,1445895" o:gfxdata="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DMDvQAA&#10;ANwAAAAPAAAAAAAAAAEAIAAAACIAAABkcnMvZG93bnJldi54bWxQSwECFAAUAAAACACHTuJAMy8F&#10;njsAAAA5AAAAEAAAAAAAAAABACAAAAAMAQAAZHJzL3NoYXBleG1sLnhtbFBLBQYAAAAABgAGAFsB&#10;AAC2AwAAAAA=&#10;" path="m863625,0l851547,0,12115,0,12115,13855,851535,13855,851535,1431798,12103,1431798,12103,0,0,0,0,1431798,0,1445653,851535,1445653,863625,1445653,863625,0xe">
                  <v:fill on="t" focussize="0,0"/>
                  <v:stroke on="f"/>
                  <v:imagedata o:title=""/>
                  <o:lock v:ext="edit" aspectratio="f"/>
                  <v:textbox inset="0mm,0mm,0mm,0mm"/>
                </v:shape>
                <v:shape id="Graphic 158" o:spid="_x0000_s1026" o:spt="100" style="position:absolute;left:1251077;top:2773381;height:88265;width:839469;" fillcolor="#D3D0C7" filled="t" stroked="f" coordsize="839469,88265" o:gfxdata="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ME6vQAA&#10;ANwAAAAPAAAAAAAAAAEAIAAAACIAAABkcnMvZG93bnJldi54bWxQSwECFAAUAAAACACHTuJAMy8F&#10;njsAAAA5AAAAEAAAAAAAAAABACAAAAAMAQAAZHJzL3NoYXBleG1sLnhtbFBLBQYAAAAABgAGAFsB&#10;AAC2AwAAAAA=&#10;" path="m839431,87757l0,87757,0,0,839431,0,839431,87757xe">
                  <v:fill on="t" focussize="0,0"/>
                  <v:stroke on="f"/>
                  <v:imagedata o:title=""/>
                  <o:lock v:ext="edit" aspectratio="f"/>
                  <v:textbox inset="0mm,0mm,0mm,0mm"/>
                </v:shape>
                <v:shape id="Graphic 159" o:spid="_x0000_s1026" o:spt="100" style="position:absolute;left:1247038;top:2861138;height:1335405;width:847725;" fillcolor="#808080" filled="t" stroked="f" coordsize="847725,1335405" o:gfxdata="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JiC68AAAA&#10;3AAAAA8AAAAAAAAAAQAgAAAAIgAAAGRycy9kb3ducmV2LnhtbFBLAQIUABQAAAAIAIdO4kAzLwWe&#10;OwAAADkAAAAQAAAAAAAAAAEAIAAAAAsBAABkcnMvc2hhcGV4bWwueG1sUEsFBgAAAAAGAAYAWwEA&#10;ALUDAAAAAA==&#10;" path="m847483,0l843470,0,843457,4622,843457,1330185,4038,1330185,4038,4622,843457,4622,843457,0,4038,0,0,0,0,1330185,0,1334808,843470,1334808,847483,1334795,847483,0xe">
                  <v:fill on="t" focussize="0,0"/>
                  <v:stroke on="f"/>
                  <v:imagedata o:title=""/>
                  <o:lock v:ext="edit" aspectratio="f"/>
                  <v:textbox inset="0mm,0mm,0mm,0mm"/>
                </v:shape>
                <v:shape id="Image 160" o:spid="_x0000_s1026" o:spt="75" type="#_x0000_t75" style="position:absolute;left:1255102;top:2958128;height:87757;width:76682;" filled="f" o:preferrelative="t" stroked="f" coordsize="21600,21600" o:gfxdata="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hscO/&#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161" o:spid="_x0000_s1026" o:spt="100" style="position:absolute;left:1335824;top:2953518;height:88900;width:250825;" fillcolor="#D2D2D2" filled="t" stroked="f" coordsize="250825,88900" o:gfxdata="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53G74A&#10;AADcAAAADwAAAAAAAAABACAAAAAiAAAAZHJzL2Rvd25yZXYueG1sUEsBAhQAFAAAAAgAh07iQDMv&#10;BZ47AAAAOQAAABAAAAAAAAAAAQAgAAAADQEAAGRycy9zaGFwZXhtbC54bWxQSwUGAAAAAAYABgBb&#10;AQAAtwMAAAAA&#10;" path="m250215,88607l0,88607,0,0,250215,0,250215,88607xe">
                  <v:fill on="t" focussize="0,0"/>
                  <v:stroke on="f"/>
                  <v:imagedata o:title=""/>
                  <o:lock v:ext="edit" aspectratio="f"/>
                  <v:textbox inset="0mm,0mm,0mm,0mm"/>
                </v:shape>
                <v:shape id="Image 162" o:spid="_x0000_s1026" o:spt="75" type="#_x0000_t75" style="position:absolute;left:1255102;top:3050508;height:87757;width:76682;" filled="f" o:preferrelative="t" stroked="f" coordsize="21600,21600" o:gfxdata="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8CSqL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63" o:spid="_x0000_s1026" o:spt="75" type="#_x0000_t75" style="position:absolute;left:1255102;top:3142875;height:87757;width:76682;" filled="f" o:preferrelative="t" stroked="f" coordsize="21600,21600" o:gfxdata="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jDcz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4" o:spid="_x0000_s1026" o:spt="75" type="#_x0000_t75" style="position:absolute;left:1255102;top:3235255;height:87757;width:76682;" filled="f" o:preferrelative="t" stroked="f" coordsize="21600,21600" o:gfxdata="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a9H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5" o:spid="_x0000_s1026" o:spt="75" type="#_x0000_t75" style="position:absolute;left:1255102;top:3327622;height:87757;width:76682;" filled="f" o:preferrelative="t" stroked="f" coordsize="21600,21600" o:gfxdata="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KQrc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6" o:spid="_x0000_s1026" o:spt="75" type="#_x0000_t75" style="position:absolute;left:1255102;top:3420002;height:87757;width:76682;" filled="f" o:preferrelative="t" stroked="f" coordsize="21600,21600" o:gfxdata="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5Sr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7" o:spid="_x0000_s1026" o:spt="75" type="#_x0000_t75" style="position:absolute;left:1255102;top:3512369;height:87757;width:76682;" filled="f" o:preferrelative="t" stroked="f" coordsize="21600,21600" o:gfxdata="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cxML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68" o:spid="_x0000_s1026" o:spt="75" type="#_x0000_t75" style="position:absolute;left:1904860;top:2971984;height:1076159;width:52463;" filled="f" o:preferrelative="t" stroked="f" coordsize="21600,21600" o:gfxdata="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0SdL4A&#10;AADcAAAADwAAAAAAAAABACAAAAAiAAAAZHJzL2Rvd25yZXYueG1sUEsBAhQAFAAAAAgAh07iQDMv&#10;BZ47AAAAOQAAABAAAAAAAAAAAQAgAAAADQEAAGRycy9zaGFwZXhtbC54bWxQSwUGAAAAAAYABgBb&#10;AQAAtwMAAAAA&#10;">
                  <v:fill on="f" focussize="0,0"/>
                  <v:stroke on="f"/>
                  <v:imagedata r:id="rId20" o:title=""/>
                  <o:lock v:ext="edit" aspectratio="f"/>
                </v:shape>
                <v:shape id="Image 169" o:spid="_x0000_s1026" o:spt="75" type="#_x0000_t75" style="position:absolute;left:1255102;top:3604748;height:87757;width:76682;" filled="f" o:preferrelative="t" stroked="f" coordsize="21600,21600" o:gfxdata="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ZADZ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70" o:spid="_x0000_s1026" o:spt="75" type="#_x0000_t75" style="position:absolute;left:1255102;top:3697116;height:87757;width:76682;" filled="f" o:preferrelative="t" stroked="f" coordsize="21600,21600" o:gfxdata="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hz+Z&#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171" o:spid="_x0000_s1026" o:spt="75" type="#_x0000_t75" style="position:absolute;left:1255102;top:3789495;height:87757;width:76682;" filled="f" o:preferrelative="t" stroked="f" coordsize="21600,21600" o:gfxdata="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y5oC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72" o:spid="_x0000_s1026" o:spt="75" type="#_x0000_t75" style="position:absolute;left:1255102;top:3881875;height:87757;width:76682;" filled="f" o:preferrelative="t" stroked="f" coordsize="21600,21600" o:gfxdata="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ZBHW8AAAA&#10;3AAAAA8AAAAAAAAAAQAgAAAAIgAAAGRycy9kb3ducmV2LnhtbFBLAQIUABQAAAAIAIdO4kAzLwWe&#10;OwAAADkAAAAQAAAAAAAAAAEAIAAAAAsBAABkcnMvc2hhcGV4bWwueG1sUEsFBgAAAAAGAAYAWwEA&#10;ALUDAAAAAA==&#10;">
                  <v:fill on="f" focussize="0,0"/>
                  <v:stroke on="f"/>
                  <v:imagedata r:id="rId7" o:title=""/>
                  <o:lock v:ext="edit" aspectratio="f"/>
                </v:shape>
                <v:shape id="Image 173" o:spid="_x0000_s1026" o:spt="75" type="#_x0000_t75" style="position:absolute;left:1255102;top:3974242;height:87757;width:76682;" filled="f" o:preferrelative="t" stroked="f" coordsize="21600,21600" o:gfxdata="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Wh7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174" o:spid="_x0000_s1026" o:spt="75" type="#_x0000_t75" style="position:absolute;left:1255102;top:2861138;height:92379;width:76682;" filled="f" o:preferrelative="t" stroked="f" coordsize="21600,21600" o:gfxdata="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w5m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175" o:spid="_x0000_s1026" o:spt="75" type="#_x0000_t75" style="position:absolute;left:1335824;top:2861138;height:92379;width:246176;" filled="f" o:preferrelative="t" stroked="f" coordsize="21600,21600" o:gfxdata="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rpS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176" o:spid="_x0000_s1026" o:spt="75" type="#_x0000_t75" style="position:absolute;left:1586039;top:2861138;height:92379;width:242138;" filled="f" o:preferrelative="t" stroked="f" coordsize="21600,21600" o:gfxdata="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xk/N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177" o:spid="_x0000_s1026" o:spt="75" type="#_x0000_t75" style="position:absolute;left:1832216;top:2861138;height:92379;width:197751;" filled="f" o:preferrelative="t" stroked="f" coordsize="21600,21600" o:gfxdata="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1AB6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178" o:spid="_x0000_s1026" o:spt="100" style="position:absolute;left:1251077;top:2949467;height:1112520;width:770890;" filled="f" stroked="t" coordsize="770890,1112520" o:gfxdata="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EykVvQAA&#10;ANwAAAAPAAAAAAAAAAEAIAAAACIAAABkcnMvZG93bnJldi54bWxQSwECFAAUAAAACACHTuJAMy8F&#10;njsAAAA5AAAAEAAAAAAAAAABACAAAAAMAQAAZHJzL3NoYXBleG1sLnhtbFBLBQYAAAAABgAGAFsB&#10;AAC2AwAAAAA=&#10;" path="m0,0l770813,0em0,92671l770813,92671em0,185331l770813,185331em0,277990l770813,277990em0,370662l770813,370662em0,463321l770813,463321em0,555980l770813,555980em0,648639l770813,648639em0,741591l770813,741591em0,834263l770813,834263em0,926922l770813,926922em0,1019581l770813,1019581em0,1112240l770813,1112240em0,0l0,1107630e">
                  <v:fill on="f" focussize="0,0"/>
                  <v:stroke weight="0.340944881889764pt" color="#D3D0C7" joinstyle="round"/>
                  <v:imagedata o:title=""/>
                  <o:lock v:ext="edit" aspectratio="f"/>
                  <v:textbox inset="0mm,0mm,0mm,0mm"/>
                </v:shape>
                <v:shape id="Graphic 179" o:spid="_x0000_s1026" o:spt="100" style="position:absolute;left:1331785;top:2949467;height:1108075;width:694690;" filled="f" stroked="t" coordsize="694690,1108075" o:gfxdata="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CN/G8AAAA&#10;3AAAAA8AAAAAAAAAAQAgAAAAIgAAAGRycy9kb3ducmV2LnhtbFBLAQIUABQAAAAIAIdO4kAzLwWe&#10;OwAAADkAAAAQAAAAAAAAAAEAIAAAAAsBAABkcnMvc2hhcGV4bWwueG1sUEsFBgAAAAAGAAYAWwEA&#10;ALUDAAAAAA==&#10;" path="m0,0l0,1107630em250215,0l250215,1107630em496392,0l496392,1107630em694143,0l694143,1107630e">
                  <v:fill on="f" focussize="0,0"/>
                  <v:stroke weight="0.340944881889764pt" color="#D3D0C7" joinstyle="round"/>
                  <v:imagedata o:title=""/>
                  <o:lock v:ext="edit" aspectratio="f"/>
                  <v:textbox inset="0mm,0mm,0mm,0mm"/>
                </v:shape>
                <v:shape id="Image 180" o:spid="_x0000_s1026" o:spt="75" type="#_x0000_t75" style="position:absolute;left:1329766;top:2947168;height:97281;width:254253;" filled="f" o:preferrelative="t" stroked="f" coordsize="21600,21600" o:gfxdata="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RDxW/&#10;AAAA3AAAAA8AAAAAAAAAAQAgAAAAIgAAAGRycy9kb3ducmV2LnhtbFBLAQIUABQAAAAIAIdO4kAz&#10;LwWeOwAAADkAAAAQAAAAAAAAAAEAIAAAAA4BAABkcnMvc2hhcGV4bWwueG1sUEsFBgAAAAAGAAYA&#10;WwEAALgDAAAAAA==&#10;">
                  <v:fill on="f" focussize="0,0"/>
                  <v:stroke on="f"/>
                  <v:imagedata r:id="rId18" o:title=""/>
                  <o:lock v:ext="edit" aspectratio="f"/>
                </v:shape>
                <v:shape id="Graphic 181" o:spid="_x0000_s1026" o:spt="100" style="position:absolute;left:2873425;top:4302169;height:397510;width:4445;" fillcolor="#808080" filled="t" stroked="f" coordsize="4445,397510" o:gfxdata="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eesmtwAAANwAAAAP&#10;AAAAAAAAAAEAIAAAACIAAABkcnMvZG93bnJldi54bWxQSwECFAAUAAAACACHTuJAMy8FnjsAAAA5&#10;AAAAEAAAAAAAAAABACAAAAAGAQAAZHJzL3NoYXBleG1sLnhtbFBLBQYAAAAABgAGAFsBAACwAwAA&#10;AAA=&#10;" path="m4038,397205l0,397205,0,0,4038,0,4038,397205xe">
                  <v:fill on="t" focussize="0,0"/>
                  <v:stroke on="f"/>
                  <v:imagedata o:title=""/>
                  <o:lock v:ext="edit" aspectratio="f"/>
                  <v:textbox inset="0mm,0mm,0mm,0mm"/>
                </v:shape>
                <v:shape id="Graphic 182" o:spid="_x0000_s1026" o:spt="100" style="position:absolute;left:2881502;top:4302169;height:397510;width:4445;" fillcolor="#D3D0C7" filled="t" stroked="f" coordsize="4445,397510" o:gfxdata="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hq8I7gAAADcAAAA&#10;DwAAAAAAAAABACAAAAAiAAAAZHJzL2Rvd25yZXYueG1sUEsBAhQAFAAAAAgAh07iQDMvBZ47AAAA&#10;OQAAABAAAAAAAAAAAQAgAAAABwEAAGRycy9zaGFwZXhtbC54bWxQSwUGAAAAAAYABgBbAQAAsQMA&#10;AAAA&#10;" path="m4038,397205l0,397205,0,0,4038,0,4038,397205xe">
                  <v:fill on="t" focussize="0,0"/>
                  <v:stroke on="f"/>
                  <v:imagedata o:title=""/>
                  <o:lock v:ext="edit" aspectratio="f"/>
                  <v:textbox inset="0mm,0mm,0mm,0mm"/>
                </v:shape>
                <v:shape id="Graphic 183" o:spid="_x0000_s1026" o:spt="100" style="position:absolute;left:2885541;top:4302169;height:397510;width:4445;" fillcolor="#808080" filled="t" stroked="f" coordsize="4445,397510" o:gfxdata="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D59DKtwAAANwAAAAP&#10;AAAAAAAAAAEAIAAAACIAAABkcnMvZG93bnJldi54bWxQSwECFAAUAAAACACHTuJAMy8FnjsAAAA5&#10;AAAAEAAAAAAAAAABACAAAAAGAQAAZHJzL3NoYXBleG1sLnhtbFBLBQYAAAAABgAGAFsBAACwAwAA&#10;AAA=&#10;" path="m4038,397205l0,397205,0,0,4038,0,4038,397205xe">
                  <v:fill on="t" focussize="0,0"/>
                  <v:stroke on="f"/>
                  <v:imagedata o:title=""/>
                  <o:lock v:ext="edit" aspectratio="f"/>
                  <v:textbox inset="0mm,0mm,0mm,0mm"/>
                </v:shape>
                <v:shape id="Graphic 184" o:spid="_x0000_s1026" o:spt="100" style="position:absolute;left:2889567;top:4302169;height:397510;width:4445;" fillcolor="#000000" filled="t" stroked="f" coordsize="4445,397510" o:gfxdata="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mipmugAAANwA&#10;AAAPAAAAAAAAAAEAIAAAACIAAABkcnMvZG93bnJldi54bWxQSwECFAAUAAAACACHTuJAMy8FnjsA&#10;AAA5AAAAEAAAAAAAAAABACAAAAAJAQAAZHJzL3NoYXBleG1sLnhtbFBLBQYAAAAABgAGAFsBAACz&#10;AwAAAAA=&#10;" path="m4038,397205l0,397205,0,0,4038,0,4038,397205xe">
                  <v:fill on="t" focussize="0,0"/>
                  <v:stroke on="f"/>
                  <v:imagedata o:title=""/>
                  <o:lock v:ext="edit" aspectratio="f"/>
                  <v:textbox inset="0mm,0mm,0mm,0mm"/>
                </v:shape>
                <v:shape id="Graphic 185" o:spid="_x0000_s1026" o:spt="100" style="position:absolute;left:1662709;top:4297559;height:5080;width:1231265;" fillcolor="#808080" filled="t" stroked="f" coordsize="1231265,5080" o:gfxdata="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aS67sAAADc&#10;AAAADwAAAAAAAAABACAAAAAiAAAAZHJzL2Rvd25yZXYueG1sUEsBAhQAFAAAAAgAh07iQDMvBZ47&#10;AAAAOQAAABAAAAAAAAAAAQAgAAAACgEAAGRycy9zaGFwZXhtbC54bWxQSwUGAAAAAAYABgBbAQAA&#10;tAMAAAAA&#10;" path="m1230896,4622l0,4622,0,0,1230896,0,1230896,4622xe">
                  <v:fill on="t" focussize="0,0"/>
                  <v:stroke on="f"/>
                  <v:imagedata o:title=""/>
                  <o:lock v:ext="edit" aspectratio="f"/>
                  <v:textbox inset="0mm,0mm,0mm,0mm"/>
                </v:shape>
                <v:shape id="Graphic 186" o:spid="_x0000_s1026" o:spt="100" style="position:absolute;left:1662709;top:4302169;height:5080;width:1227455;" fillcolor="#FFFFFF" filled="t" stroked="f" coordsize="1227455,5080" o:gfxdata="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eh1rtwAAANwAAAAP&#10;AAAAAAAAAAEAIAAAACIAAABkcnMvZG93bnJldi54bWxQSwECFAAUAAAACACHTuJAMy8FnjsAAAA5&#10;AAAAEAAAAAAAAAABACAAAAAGAQAAZHJzL3NoYXBleG1sLnhtbFBLBQYAAAAABgAGAFsBAACwAwAA&#10;AAA=&#10;" path="m1226858,4622l0,4622,0,0,1226858,0,1226858,4622xe">
                  <v:fill on="t" focussize="0,0"/>
                  <v:stroke on="f"/>
                  <v:imagedata o:title=""/>
                  <o:lock v:ext="edit" aspectratio="f"/>
                  <v:textbox inset="0mm,0mm,0mm,0mm"/>
                </v:shape>
                <v:shape id="Graphic 187" o:spid="_x0000_s1026" o:spt="100" style="position:absolute;left:1662709;top:4306792;height:5080;width:1223010;" fillcolor="#D3D0C7" filled="t" stroked="f" coordsize="1223010,5080" o:gfxdata="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U2xPvQAA&#10;ANwAAAAPAAAAAAAAAAEAIAAAACIAAABkcnMvZG93bnJldi54bWxQSwECFAAUAAAACACHTuJAMy8F&#10;njsAAAA5AAAAEAAAAAAAAAABACAAAAAMAQAAZHJzL3NoYXBleG1sLnhtbFBLBQYAAAAABgAGAFsB&#10;AAC2AwAAAAA=&#10;" path="m1222819,4622l0,4622,0,0,1222819,0,1222819,4622xe">
                  <v:fill on="t" focussize="0,0"/>
                  <v:stroke on="f"/>
                  <v:imagedata o:title=""/>
                  <o:lock v:ext="edit" aspectratio="f"/>
                  <v:textbox inset="0mm,0mm,0mm,0mm"/>
                </v:shape>
                <v:shape id="Graphic 188" o:spid="_x0000_s1026" o:spt="100" style="position:absolute;left:1662709;top:4311415;height:5080;width:1219200;" fillcolor="#808080" filled="t" stroked="f" coordsize="1219200,5080" o:gfxdata="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kRfDugAAANwA&#10;AAAPAAAAAAAAAAEAIAAAACIAAABkcnMvZG93bnJldi54bWxQSwECFAAUAAAACACHTuJAMy8FnjsA&#10;AAA5AAAAEAAAAAAAAAABACAAAAAJAQAAZHJzL3NoYXBleG1sLnhtbFBLBQYAAAAABgAGAFsBAACz&#10;AwAAAAA=&#10;" path="m1218780,4622l0,4622,0,0,1218780,0,1218780,4622xe">
                  <v:fill on="t" focussize="0,0"/>
                  <v:stroke on="f"/>
                  <v:imagedata o:title=""/>
                  <o:lock v:ext="edit" aspectratio="f"/>
                  <v:textbox inset="0mm,0mm,0mm,0mm"/>
                </v:shape>
                <v:shape id="Graphic 189" o:spid="_x0000_s1026" o:spt="100" style="position:absolute;left:1662709;top:4316025;height:5080;width:1214755;" fillcolor="#000000" filled="t" stroked="f" coordsize="1214755,5080" o:gfxdata="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tdOm8AAAA&#10;3AAAAA8AAAAAAAAAAQAgAAAAIgAAAGRycy9kb3ducmV2LnhtbFBLAQIUABQAAAAIAIdO4kAzLwWe&#10;OwAAADkAAAAQAAAAAAAAAAEAIAAAAAsBAABkcnMvc2hhcGV4bWwueG1sUEsFBgAAAAAGAAYAWwEA&#10;ALUDAAAAAA==&#10;" path="m1214755,4622l0,4622,0,0,1214755,0,1214755,4622xe">
                  <v:fill on="t" focussize="0,0"/>
                  <v:stroke on="f"/>
                  <v:imagedata o:title=""/>
                  <o:lock v:ext="edit" aspectratio="f"/>
                  <v:textbox inset="0mm,0mm,0mm,0mm"/>
                </v:shape>
                <v:shape id="Graphic 190" o:spid="_x0000_s1026" o:spt="100" style="position:absolute;left:1658683;top:4288313;height:32384;width:4445;" fillcolor="#808080" filled="t" stroked="f" coordsize="4445,32384" o:gfxdata="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1P3S/&#10;AAAA3AAAAA8AAAAAAAAAAQAgAAAAIgAAAGRycy9kb3ducmV2LnhtbFBLAQIUABQAAAAIAIdO4kAz&#10;LwWeOwAAADkAAAAQAAAAAAAAAAEAIAAAAA4BAABkcnMvc2hhcGV4bWwueG1sUEsFBgAAAAAGAAYA&#10;WwEAALgDAAAAAA==&#10;" path="m4038,32334l0,32334,0,0,4038,0,4038,32334xe">
                  <v:fill on="t" focussize="0,0"/>
                  <v:stroke on="f"/>
                  <v:imagedata o:title=""/>
                  <o:lock v:ext="edit" aspectratio="f"/>
                  <v:textbox inset="0mm,0mm,0mm,0mm"/>
                </v:shape>
                <v:shape id="Graphic 191" o:spid="_x0000_s1026" o:spt="100" style="position:absolute;left:1662709;top:4288313;height:27940;width:4445;" fillcolor="#FFFFFF" filled="t" stroked="f" coordsize="4445,27940" o:gfxdata="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ZqJLsAAADc&#10;AAAADwAAAAAAAAABACAAAAAiAAAAZHJzL2Rvd25yZXYueG1sUEsBAhQAFAAAAAgAh07iQDMvBZ47&#10;AAAAOQAAABAAAAAAAAAAAQAgAAAACgEAAGRycy9zaGFwZXhtbC54bWxQSwUGAAAAAAYABgBbAQAA&#10;tAMAAAAA&#10;" path="m4038,27711l0,27711,0,0,4038,0,4038,27711xe">
                  <v:fill on="t" focussize="0,0"/>
                  <v:stroke on="f"/>
                  <v:imagedata o:title=""/>
                  <o:lock v:ext="edit" aspectratio="f"/>
                  <v:textbox inset="0mm,0mm,0mm,0mm"/>
                </v:shape>
                <v:shape id="Graphic 192" o:spid="_x0000_s1026" o:spt="100" style="position:absolute;left:1666748;top:4288313;height:23495;width:4445;" fillcolor="#D3D0C7" filled="t" stroked="f" coordsize="4445,23495" o:gfxdata="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stOrsAAADc&#10;AAAADwAAAAAAAAABACAAAAAiAAAAZHJzL2Rvd25yZXYueG1sUEsBAhQAFAAAAAgAh07iQDMvBZ47&#10;AAAAOQAAABAAAAAAAAAAAQAgAAAACgEAAGRycy9zaGFwZXhtbC54bWxQSwUGAAAAAAYABgBbAQAA&#10;tAMAAAAA&#10;" path="m4038,23088l0,23088,0,0,4038,0,4038,23088xe">
                  <v:fill on="t" focussize="0,0"/>
                  <v:stroke on="f"/>
                  <v:imagedata o:title=""/>
                  <o:lock v:ext="edit" aspectratio="f"/>
                  <v:textbox inset="0mm,0mm,0mm,0mm"/>
                </v:shape>
                <v:shape id="Graphic 193" o:spid="_x0000_s1026" o:spt="100" style="position:absolute;left:1670786;top:4288313;height:19050;width:4445;" fillcolor="#808080" filled="t" stroked="f" coordsize="4445,19050" o:gfxdata="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8ttC8AAAA&#10;3AAAAA8AAAAAAAAAAQAgAAAAIgAAAGRycy9kb3ducmV2LnhtbFBLAQIUABQAAAAIAIdO4kAzLwWe&#10;OwAAADkAAAAQAAAAAAAAAAEAIAAAAAsBAABkcnMvc2hhcGV4bWwueG1sUEsFBgAAAAAGAAYAWwEA&#10;ALUDAAAAAA==&#10;" path="m4038,18478l0,18478,0,0,4038,0,4038,18478xe">
                  <v:fill on="t" focussize="0,0"/>
                  <v:stroke on="f"/>
                  <v:imagedata o:title=""/>
                  <o:lock v:ext="edit" aspectratio="f"/>
                  <v:textbox inset="0mm,0mm,0mm,0mm"/>
                </v:shape>
                <v:shape id="Graphic 194" o:spid="_x0000_s1026" o:spt="100" style="position:absolute;left:1674825;top:4288313;height:13970;width:4445;" fillcolor="#000000" filled="t" stroked="f" coordsize="4445,13970" o:gfxdata="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8QMbsAAADc&#10;AAAADwAAAAAAAAABACAAAAAiAAAAZHJzL2Rvd25yZXYueG1sUEsBAhQAFAAAAAgAh07iQDMvBZ47&#10;AAAAOQAAABAAAAAAAAAAAQAgAAAACgEAAGRycy9zaGFwZXhtbC54bWxQSwUGAAAAAAYABgBbAQAA&#10;tAMAAAAA&#10;" path="m4038,13855l0,13855,0,0,4038,0,4038,13855xe">
                  <v:fill on="t" focussize="0,0"/>
                  <v:stroke on="f"/>
                  <v:imagedata o:title=""/>
                  <o:lock v:ext="edit" aspectratio="f"/>
                  <v:textbox inset="0mm,0mm,0mm,0mm"/>
                </v:shape>
                <v:shape id="Graphic 195" o:spid="_x0000_s1026" o:spt="100" style="position:absolute;left:2877464;top:4694764;height:5080;width:12700;" fillcolor="#FFFFFF" filled="t" stroked="f" coordsize="12700,5080" o:gfxdata="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vQgRugAAANwA&#10;AAAPAAAAAAAAAAEAIAAAACIAAABkcnMvZG93bnJldi54bWxQSwECFAAUAAAACACHTuJAMy8FnjsA&#10;AAA5AAAAEAAAAAAAAAABACAAAAAJAQAAZHJzL3NoYXBleG1sLnhtbFBLBQYAAAAABgAGAFsBAACz&#10;AwAAAAA=&#10;" path="m12103,4622l0,4622,0,0,12103,0,12103,4622xe">
                  <v:fill on="t" focussize="0,0"/>
                  <v:stroke on="f"/>
                  <v:imagedata o:title=""/>
                  <o:lock v:ext="edit" aspectratio="f"/>
                  <v:textbox inset="0mm,0mm,0mm,0mm"/>
                </v:shape>
                <v:shape id="Graphic 196" o:spid="_x0000_s1026" o:spt="100" style="position:absolute;left:2877464;top:4699374;height:5080;width:12700;" fillcolor="#000000" filled="t" stroked="f" coordsize="12700,5080" o:gfxdata="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78lA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197" o:spid="_x0000_s1026" o:spt="100" style="position:absolute;left:1662709;top:4288313;height:5080;width:12700;" fillcolor="#FFFFFF" filled="t" stroked="f" coordsize="12700,5080" o:gfxdata="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yMz/b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198" o:spid="_x0000_s1026" o:spt="100" style="position:absolute;left:1662709;top:4283703;height:5080;width:12700;" fillcolor="#000000" filled="t" stroked="f" coordsize="12700,5080" o:gfxdata="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PPip&#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99" o:spid="_x0000_s1026" o:spt="100" style="position:absolute;left:1654644;top:4209802;height:37465;width:24765;" filled="f" stroked="t" coordsize="24765,37465" o:gfxdata="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oAqRvQAA&#10;ANwAAAAPAAAAAAAAAAEAIAAAACIAAABkcnMvZG93bnJldi54bWxQSwECFAAUAAAACACHTuJAMy8F&#10;njsAAAA5AAAAEAAAAAAAAAABACAAAAAMAQAAZHJzL3NoYXBleG1sLnhtbFBLBQYAAAAABgAGAFsB&#10;AAC2AwAAAAA=&#10;" path="m0,18465l0,8267,5422,0,12103,0,18796,0,24218,8267,24218,18465,24218,28676,18796,36944,12103,36944,5422,36944,0,28676,0,18465e">
                  <v:fill on="f" focussize="0,0"/>
                  <v:stroke weight="0.340944881889764pt" color="#000000" joinstyle="round"/>
                  <v:imagedata o:title=""/>
                  <o:lock v:ext="edit" aspectratio="f"/>
                  <v:textbox inset="0mm,0mm,0mm,0mm"/>
                </v:shape>
                <v:shape id="Graphic 200" o:spid="_x0000_s1026" o:spt="100" style="position:absolute;left:1658683;top:4246746;height:32384;width:16510;" filled="f" stroked="t" coordsize="16510,32384" o:gfxdata="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aJYO8AAAA&#10;3AAAAA8AAAAAAAAAAQAgAAAAIgAAAGRycy9kb3ducmV2LnhtbFBLAQIUABQAAAAIAIdO4kAzLwWe&#10;OwAAADkAAAAQAAAAAAAAAAEAIAAAAAsBAABkcnMvc2hhcGV4bWwueG1sUEsFBgAAAAAGAAYAWwEA&#10;ALUDAAAAAA==&#10;" path="m0,16167l0,7239,3606,0,8064,0,12522,0,16141,7239,16141,16167,16141,25095,12522,32334,8064,32334,3606,32334,0,25095,0,16167e">
                  <v:fill on="f" focussize="0,0"/>
                  <v:stroke weight="0.340944881889764pt" color="#FFFFFF" joinstyle="round"/>
                  <v:imagedata o:title=""/>
                  <o:lock v:ext="edit" aspectratio="f"/>
                  <v:textbox inset="0mm,0mm,0mm,0mm"/>
                </v:shape>
                <v:shape id="Graphic 201" o:spid="_x0000_s1026" o:spt="100" style="position:absolute;left:1654644;top:4246746;height:32384;width:24765;" filled="f" stroked="t" coordsize="24765,32384" o:gfxdata="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zpcr4A&#10;AADcAAAADwAAAAAAAAABACAAAAAiAAAAZHJzL2Rvd25yZXYueG1sUEsBAhQAFAAAAAgAh07iQDMv&#10;BZ47AAAAOQAAABAAAAAAAAAAAQAgAAAADQEAAGRycy9zaGFwZXhtbC54bWxQSwUGAAAAAAYABgBb&#10;AQAAtwMAAAAA&#10;" path="m0,16167l0,7239,5422,0,12103,0,18796,0,24218,7239,24218,16167,24218,25095,18796,32334,12103,32334,5422,32334,0,25095,0,16167e">
                  <v:fill on="f" focussize="0,0"/>
                  <v:stroke weight="0.340944881889764pt" color="#000000" joinstyle="round"/>
                  <v:imagedata o:title=""/>
                  <o:lock v:ext="edit" aspectratio="f"/>
                  <v:textbox inset="0mm,0mm,0mm,0mm"/>
                </v:shape>
                <v:shape id="Graphic 202" o:spid="_x0000_s1026" o:spt="100" style="position:absolute;left:2865361;top:4699374;height:69850;width:32384;" fillcolor="#FFFF00" filled="t" stroked="f" coordsize="32384,69850" o:gfxdata="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1i9rugAAANwA&#10;AAAPAAAAAAAAAAEAIAAAACIAAABkcnMvZG93bnJldi54bWxQSwECFAAUAAAACACHTuJAMy8FnjsA&#10;AAA5AAAAEAAAAAAAAAABACAAAAAJAQAAZHJzL3NoYXBleG1sLnhtbFBLBQYAAAAABgAGAFsBAACz&#10;AwAAAAA=&#10;" path="m16141,69291l12103,64668,12103,36956,0,23101,0,9245,8064,0,24206,0,32283,9245,32283,23101,20180,36956,28244,46189,20180,50812,28244,55435,16141,69291xe">
                  <v:fill on="t" focussize="0,0"/>
                  <v:stroke on="f"/>
                  <v:imagedata o:title=""/>
                  <o:lock v:ext="edit" aspectratio="f"/>
                  <v:textbox inset="0mm,0mm,0mm,0mm"/>
                </v:shape>
                <v:shape id="Graphic 203" o:spid="_x0000_s1026" o:spt="100" style="position:absolute;left:2865361;top:4699374;height:69850;width:32384;" filled="f" stroked="t" coordsize="32384,69850" o:gfxdata="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frPm/&#10;AAAA3AAAAA8AAAAAAAAAAQAgAAAAIgAAAGRycy9kb3ducmV2LnhtbFBLAQIUABQAAAAIAIdO4kAz&#10;LwWeOwAAADkAAAAQAAAAAAAAAAEAIAAAAA4BAABkcnMvc2hhcGV4bWwueG1sUEsFBgAAAAAGAAYA&#10;WwEAALgDAAAAAA==&#10;" path="m16141,69291l12103,64668,12103,36956,0,23101,0,9245,8064,0,24206,0,32283,9245,32283,23101,20180,36956,28244,46189,20180,50812,28244,55435,16141,69291e">
                  <v:fill on="f" focussize="0,0"/>
                  <v:stroke weight="0.340944881889764pt" color="#000000" joinstyle="round"/>
                  <v:imagedata o:title=""/>
                  <o:lock v:ext="edit" aspectratio="f"/>
                  <v:textbox inset="0mm,0mm,0mm,0mm"/>
                </v:shape>
                <v:shape id="Graphic 204" o:spid="_x0000_s1026" o:spt="100" style="position:absolute;left:2877464;top:4708620;height:13970;width:8255;" fillcolor="#000000" filled="t" stroked="f" coordsize="8255,13970" o:gfxdata="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a18q8AAAA&#10;3AAAAA8AAAAAAAAAAQAgAAAAIgAAAGRycy9kb3ducmV2LnhtbFBLAQIUABQAAAAIAIdO4kAzLwWe&#10;OwAAADkAAAAQAAAAAAAAAAEAIAAAAAsBAABkcnMvc2hhcGV4bWwueG1sUEsFBgAAAAAGAAYAWwEA&#10;ALUDAAAAAA==&#10;" path="m6261,13855l1803,13855,0,10756,0,3098,1803,0,6261,0,8077,3098,8077,6921,8077,10756,6261,13855xe">
                  <v:fill on="t" focussize="0,0"/>
                  <v:stroke on="f"/>
                  <v:imagedata o:title=""/>
                  <o:lock v:ext="edit" aspectratio="f"/>
                  <v:textbox inset="0mm,0mm,0mm,0mm"/>
                </v:shape>
                <v:shape id="Graphic 205" o:spid="_x0000_s1026" o:spt="100" style="position:absolute;left:2175255;top:3480047;height:5080;width:230504;" fillcolor="#808080" filled="t" stroked="f" coordsize="230504,5080" o:gfxdata="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GJK74A&#10;AADcAAAADwAAAAAAAAABACAAAAAiAAAAZHJzL2Rvd25yZXYueG1sUEsBAhQAFAAAAAgAh07iQDMv&#10;BZ47AAAAOQAAABAAAAAAAAAAAQAgAAAADQEAAGRycy9zaGFwZXhtbC54bWxQSwUGAAAAAAYABgBb&#10;AQAAtwMAAAAA&#10;" path="m230035,4622l0,4622,0,0,230035,0,230035,4622xe">
                  <v:fill on="t" focussize="0,0"/>
                  <v:stroke on="f"/>
                  <v:imagedata o:title=""/>
                  <o:lock v:ext="edit" aspectratio="f"/>
                  <v:textbox inset="0mm,0mm,0mm,0mm"/>
                </v:shape>
                <v:shape id="Graphic 206" o:spid="_x0000_s1026" o:spt="100" style="position:absolute;left:2175255;top:3489280;height:5080;width:230504;" fillcolor="#D3D0C7" filled="t" stroked="f" coordsize="230504,5080" o:gfxdata="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U7u&#10;wAAAANwAAAAPAAAAAAAAAAEAIAAAACIAAABkcnMvZG93bnJldi54bWxQSwECFAAUAAAACACHTuJA&#10;My8FnjsAAAA5AAAAEAAAAAAAAAABACAAAAAPAQAAZHJzL3NoYXBleG1sLnhtbFBLBQYAAAAABgAG&#10;AFsBAAC5AwAAAAA=&#10;" path="m230035,4622l0,4622,0,0,230035,0,230035,4622xe">
                  <v:fill on="t" focussize="0,0"/>
                  <v:stroke on="f"/>
                  <v:imagedata o:title=""/>
                  <o:lock v:ext="edit" aspectratio="f"/>
                  <v:textbox inset="0mm,0mm,0mm,0mm"/>
                </v:shape>
                <v:shape id="Graphic 207" o:spid="_x0000_s1026" o:spt="100" style="position:absolute;left:2175255;top:3493903;height:5080;width:230504;" fillcolor="#808080" filled="t" stroked="f" coordsize="230504,5080" o:gfxdata="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D7LHvQAA&#10;ANwAAAAPAAAAAAAAAAEAIAAAACIAAABkcnMvZG93bnJldi54bWxQSwECFAAUAAAACACHTuJAMy8F&#10;njsAAAA5AAAAEAAAAAAAAAABACAAAAAMAQAAZHJzL3NoYXBleG1sLnhtbFBLBQYAAAAABgAGAFsB&#10;AAC2AwAAAAA=&#10;" path="m230035,4622l0,4622,0,0,230035,0,230035,4622xe">
                  <v:fill on="t" focussize="0,0"/>
                  <v:stroke on="f"/>
                  <v:imagedata o:title=""/>
                  <o:lock v:ext="edit" aspectratio="f"/>
                  <v:textbox inset="0mm,0mm,0mm,0mm"/>
                </v:shape>
                <v:shape id="Graphic 208" o:spid="_x0000_s1026" o:spt="100" style="position:absolute;left:2175255;top:3498525;height:5080;width:230504;" fillcolor="#000000" filled="t" stroked="f" coordsize="230504,5080" o:gfxdata="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Yo/i8AAAA&#10;3AAAAA8AAAAAAAAAAQAgAAAAIgAAAGRycy9kb3ducmV2LnhtbFBLAQIUABQAAAAIAIdO4kAzLwWe&#10;OwAAADkAAAAQAAAAAAAAAAEAIAAAAAsBAABkcnMvc2hhcGV4bWwueG1sUEsFBgAAAAAGAAYAWwEA&#10;ALUDAAAAAA==&#10;" path="m230035,4622l0,4622,0,0,230035,0,230035,4622xe">
                  <v:fill on="t" focussize="0,0"/>
                  <v:stroke on="f"/>
                  <v:imagedata o:title=""/>
                  <o:lock v:ext="edit" aspectratio="f"/>
                  <v:textbox inset="0mm,0mm,0mm,0mm"/>
                </v:shape>
                <v:shape id="Graphic 209" o:spid="_x0000_s1026" o:spt="100" style="position:absolute;left:2401252;top:3484657;height:13970;width:4445;" fillcolor="#FFFFFF" filled="t" stroked="f" coordsize="4445,13970" o:gfxdata="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cmD3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10" o:spid="_x0000_s1026" o:spt="100" style="position:absolute;left:2405291;top:3484657;height:13970;width:4445;" fillcolor="#000000" filled="t" stroked="f" coordsize="4445,13970" o:gfxdata="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jydBS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211" o:spid="_x0000_s1026" o:spt="100" style="position:absolute;left:2175255;top:3484657;height:13970;width:4445;" fillcolor="#FFFFFF" filled="t" stroked="f" coordsize="4445,13970" o:gfxdata="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3fos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12" o:spid="_x0000_s1026" o:spt="100" style="position:absolute;left:2171217;top:3484657;height:13970;width:4445;" fillcolor="#000000" filled="t" stroked="f" coordsize="4445,13970" o:gfxdata="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sT/i8AAAA&#10;3AAAAA8AAAAAAAAAAQAgAAAAIgAAAGRycy9kb3ducmV2LnhtbFBLAQIUABQAAAAIAIdO4kAzLwWe&#10;OwAAADkAAAAQAAAAAAAAAAEAIAAAAAsBAABkcnMvc2hhcGV4bWwueG1sUEsFBgAAAAAGAAYAWwEA&#10;ALUDAAAAAA==&#10;" path="m4038,13855l0,13855,0,0,4038,0,4038,13855xe">
                  <v:fill on="t" focussize="0,0"/>
                  <v:stroke on="f"/>
                  <v:imagedata o:title=""/>
                  <o:lock v:ext="edit" aspectratio="f"/>
                  <v:textbox inset="0mm,0mm,0mm,0mm"/>
                </v:shape>
                <v:shape id="Graphic 213" o:spid="_x0000_s1026" o:spt="100" style="position:absolute;left:2106637;top:3475424;height:27940;width:32384;" filled="f" stroked="t" coordsize="32384,27940" o:gfxdata="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QuHW/&#10;AAAA3AAAAA8AAAAAAAAAAQAgAAAAIgAAAGRycy9kb3ducmV2LnhtbFBLAQIUABQAAAAIAIdO4kAz&#10;LwWeOwAAADkAAAAQAAAAAAAAAAEAIAAAAA4BAABkcnMvc2hhcGV4bWwueG1sUEsFBgAAAAAGAAYA&#10;WwEAALgDAAAAAA==&#10;" path="m16154,27711l7238,27711,0,21513,0,13855,0,6210,7238,0,16154,0,25069,0,32296,6210,32296,13855,32296,21513,25069,27711,16154,27711e">
                  <v:fill on="f" focussize="0,0"/>
                  <v:stroke weight="0.340944881889764pt" color="#000000" joinstyle="round"/>
                  <v:imagedata o:title=""/>
                  <o:lock v:ext="edit" aspectratio="f"/>
                  <v:textbox inset="0mm,0mm,0mm,0mm"/>
                </v:shape>
                <v:shape id="Graphic 214" o:spid="_x0000_s1026" o:spt="100" style="position:absolute;left:2138933;top:3480047;height:19050;width:28575;" filled="f" stroked="t" coordsize="28575,19050" o:gfxdata="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5Jjb4A&#10;AADcAAAADwAAAAAAAAABACAAAAAiAAAAZHJzL2Rvd25yZXYueG1sUEsBAhQAFAAAAAgAh07iQDMv&#10;BZ47AAAAOQAAABAAAAAAAAAAAQAgAAAADQEAAGRycy9zaGFwZXhtbC54bWxQSwUGAAAAAAYABgBb&#10;AQAAtwMAAAAA&#10;" path="m14122,18478l6324,18478,0,14338,0,9232,0,4127,6324,0,14122,0,21920,0,28244,4127,28244,9232,28244,14338,21920,18478,14122,18478e">
                  <v:fill on="f" focussize="0,0"/>
                  <v:stroke weight="0.340944881889764pt" color="#FFFFFF" joinstyle="round"/>
                  <v:imagedata o:title=""/>
                  <o:lock v:ext="edit" aspectratio="f"/>
                  <v:textbox inset="0mm,0mm,0mm,0mm"/>
                </v:shape>
                <v:shape id="Graphic 215" o:spid="_x0000_s1026" o:spt="100" style="position:absolute;left:2138933;top:3475424;height:27940;width:28575;" filled="f" stroked="t" coordsize="28575,27940" o:gfxdata="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eAeM&#10;wAAAANwAAAAPAAAAAAAAAAEAIAAAACIAAABkcnMvZG93bnJldi54bWxQSwECFAAUAAAACACHTuJA&#10;My8FnjsAAAA5AAAAEAAAAAAAAAABACAAAAAPAQAAZHJzL3NoYXBleG1sLnhtbFBLBQYAAAAABgAG&#10;AFsBAAC5AwAAAAA=&#10;" path="m14122,27711l6324,27711,0,21513,0,13855,0,6210,6324,0,14122,0,21920,0,28244,6210,28244,13855,28244,21513,21920,27711,14122,27711e">
                  <v:fill on="f" focussize="0,0"/>
                  <v:stroke weight="0.340944881889764pt" color="#000000" joinstyle="round"/>
                  <v:imagedata o:title=""/>
                  <o:lock v:ext="edit" aspectratio="f"/>
                  <v:textbox inset="0mm,0mm,0mm,0mm"/>
                </v:shape>
                <v:shape id="Graphic 216" o:spid="_x0000_s1026" o:spt="100" style="position:absolute;left:2409317;top:3470802;height:37465;width:60960;" fillcolor="#FFFF00" filled="t" stroked="f" coordsize="60960,37465" o:gfxdata="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sNa8AAAA&#10;3AAAAA8AAAAAAAAAAQAgAAAAIgAAAGRycy9kb3ducmV2LnhtbFBLAQIUABQAAAAIAIdO4kAzLwWe&#10;OwAAADkAAAAQAAAAAAAAAAEAIAAAAAsBAABkcnMvc2hhcGV4bWwueG1sUEsFBgAAAAAGAAYAWwEA&#10;ALUDAAAAAA==&#10;" path="m20180,36956l8077,36956,0,27711,0,9245,8077,0,20180,0,32296,13855,56502,13855,60540,18478,48437,32334,44399,23101,40360,32334,32296,23101,20180,36956xe">
                  <v:fill on="t" focussize="0,0"/>
                  <v:stroke on="f"/>
                  <v:imagedata o:title=""/>
                  <o:lock v:ext="edit" aspectratio="f"/>
                  <v:textbox inset="0mm,0mm,0mm,0mm"/>
                </v:shape>
                <v:shape id="Graphic 217" o:spid="_x0000_s1026" o:spt="100" style="position:absolute;left:2409317;top:3470802;height:37465;width:60960;" filled="f" stroked="t" coordsize="60960,37465" o:gfxdata="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AmHugAAANwA&#10;AAAPAAAAAAAAAAEAIAAAACIAAABkcnMvZG93bnJldi54bWxQSwECFAAUAAAACACHTuJAMy8FnjsA&#10;AAA5AAAAEAAAAAAAAAABACAAAAAJAQAAZHJzL3NoYXBleG1sLnhtbFBLBQYAAAAABgAGAFsBAACz&#10;AwAAAAA=&#10;" path="m60540,18478l56502,13855,32296,13855,20180,0,8077,0,0,9245,0,27711,8077,36956,20180,36956,32296,23101,40360,32334,44399,23101,48437,32334,60540,18478e">
                  <v:fill on="f" focussize="0,0"/>
                  <v:stroke weight="0.340944881889764pt" color="#000000" joinstyle="round"/>
                  <v:imagedata o:title=""/>
                  <o:lock v:ext="edit" aspectratio="f"/>
                  <v:textbox inset="0mm,0mm,0mm,0mm"/>
                </v:shape>
                <v:shape id="Graphic 218" o:spid="_x0000_s1026" o:spt="100" style="position:absolute;left:2417394;top:1706466;height:1787525;width:964565;" fillcolor="#000000" filled="t" stroked="f" coordsize="964565,1787525" o:gfxdata="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gqHW8AAAA&#10;3AAAAA8AAAAAAAAAAQAgAAAAIgAAAGRycy9kb3ducmV2LnhtbFBLAQIUABQAAAAIAIdO4kAzLwWe&#10;OwAAADkAAAAQAAAAAAAAAAEAIAAAAAsBAABkcnMvc2hhcGV4bWwueG1sUEsFBgAAAAAGAAYAWwEA&#10;ALUDAAAAAA==&#10;" path="m12103,1780260l9398,1778190,6057,1778190,2705,1778190,0,1780260,0,1785366,2705,1787436,9398,1787436,12103,1785366,12103,1780260xem964539,0l960501,0,960501,4622,960501,674331,56502,674331,56502,4622,960501,4622,960501,0,56502,0,52463,0,52463,674331,52463,678954,960501,678954,964539,678942,964539,0xe">
                  <v:fill on="t" focussize="0,0"/>
                  <v:stroke on="f"/>
                  <v:imagedata o:title=""/>
                  <o:lock v:ext="edit" aspectratio="f"/>
                  <v:textbox inset="0mm,0mm,0mm,0mm"/>
                </v:shape>
                <v:shape id="Graphic 219" o:spid="_x0000_s1026" o:spt="100" style="position:absolute;left:2473896;top:1711089;height:669925;width:904240;" fillcolor="#D3D0C7" filled="t" stroked="f" coordsize="904240,669925" o:gfxdata="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dhJ28AAAA&#10;3AAAAA8AAAAAAAAAAQAgAAAAIgAAAGRycy9kb3ducmV2LnhtbFBLAQIUABQAAAAIAIdO4kAzLwWe&#10;OwAAADkAAAAQAAAAAAAAAAEAIAAAAAsBAABkcnMvc2hhcGV4bWwueG1sUEsFBgAAAAAGAAYAWwEA&#10;ALUDAAAAAA==&#10;" path="m903998,0l891895,0,891895,655853,12103,655853,12103,0,0,0,0,655853,0,669709,891895,669709,903998,669709,903998,0xe">
                  <v:fill on="t" focussize="0,0"/>
                  <v:stroke on="f"/>
                  <v:imagedata o:title=""/>
                  <o:lock v:ext="edit" aspectratio="f"/>
                  <v:textbox inset="0mm,0mm,0mm,0mm"/>
                </v:shape>
                <v:shape id="Graphic 220" o:spid="_x0000_s1026" o:spt="100" style="position:absolute;left:2481961;top:1812702;height:559435;width:888365;" fillcolor="#808080" filled="t" stroked="f" coordsize="888365,559435" o:gfxdata="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Fn4dugAAANwA&#10;AAAPAAAAAAAAAAEAIAAAACIAAABkcnMvZG93bnJldi54bWxQSwECFAAUAAAACACHTuJAMy8FnjsA&#10;AAA5AAAAEAAAAAAAAAABACAAAAAJAQAAZHJzL3NoYXBleG1sLnhtbFBLBQYAAAAABgAGAFsBAACz&#10;AwAAAAA=&#10;" path="m883818,0l4038,0,0,0,0,554240,0,558863,883818,558863,883818,554240,4038,554240,4038,4622,883818,4622,883818,0xem887869,0l883831,0,883831,558863,887869,558863,887869,0xe">
                  <v:fill on="t" focussize="0,0"/>
                  <v:stroke on="f"/>
                  <v:imagedata o:title=""/>
                  <o:lock v:ext="edit" aspectratio="f"/>
                  <v:textbox inset="0mm,0mm,0mm,0mm"/>
                </v:shape>
                <v:shape id="Image 221" o:spid="_x0000_s1026" o:spt="75" type="#_x0000_t75" style="position:absolute;left:2490038;top:1909692;height:87756;width:76682;" filled="f" o:preferrelative="t" stroked="f" coordsize="21600,21600" o:gfxdata="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szk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2" o:spid="_x0000_s1026" o:spt="75" type="#_x0000_t75" style="position:absolute;left:2490038;top:2002059;height:87756;width:76682;" filled="f" o:preferrelative="t" stroked="f" coordsize="21600,21600" o:gfxdata="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9KF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23" o:spid="_x0000_s1026" o:spt="75" type="#_x0000_t75" style="position:absolute;left:2490038;top:2094439;height:87756;width:76682;" filled="f" o:preferrelative="t" stroked="f" coordsize="21600,21600" o:gfxdata="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D74+/&#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24" o:spid="_x0000_s1026" o:spt="75" type="#_x0000_t75" style="position:absolute;left:3180143;top:1923548;height:337159;width:52463;" filled="f" o:preferrelative="t" stroked="f" coordsize="21600,21600" o:gfxdata="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vjU&#10;wAAAANwAAAAPAAAAAAAAAAEAIAAAACIAAABkcnMvZG93bnJldi54bWxQSwECFAAUAAAACACHTuJA&#10;My8FnjsAAAA5AAAAEAAAAAAAAAABACAAAAAPAQAAZHJzL3NoYXBleG1sLnhtbFBLBQYAAAAABgAG&#10;AFsBAAC5AwAAAAA=&#10;">
                  <v:fill on="f" focussize="0,0"/>
                  <v:stroke on="f"/>
                  <v:imagedata r:id="rId6" o:title=""/>
                  <o:lock v:ext="edit" aspectratio="f"/>
                </v:shape>
                <v:shape id="Image 225" o:spid="_x0000_s1026" o:spt="75" type="#_x0000_t75" style="position:absolute;left:2490038;top:2186806;height:87756;width:76682;" filled="f" o:preferrelative="t" stroked="f" coordsize="21600,21600" o:gfxdata="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m0mC/&#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26" o:spid="_x0000_s1026" o:spt="75" type="#_x0000_t75" style="position:absolute;left:2490038;top:1812702;height:92367;width:76682;" filled="f" o:preferrelative="t" stroked="f" coordsize="21600,21600" o:gfxdata="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bRMF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27" o:spid="_x0000_s1026" o:spt="75" type="#_x0000_t75" style="position:absolute;left:2570746;top:1812702;height:92367;width:246176;" filled="f" o:preferrelative="t" stroked="f" coordsize="21600,21600" o:gfxdata="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I9C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28" o:spid="_x0000_s1026" o:spt="75" type="#_x0000_t75" style="position:absolute;left:2820962;top:1812702;height:92367;width:282498;" filled="f" o:preferrelative="t" stroked="f" coordsize="21600,21600" o:gfxdata="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7h6rsAAADc&#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229" o:spid="_x0000_s1026" o:spt="75" type="#_x0000_t75" style="position:absolute;left:3107499;top:1812702;height:92367;width:197751;" filled="f" o:preferrelative="t" stroked="f" coordsize="21600,21600" o:gfxdata="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MH+W&#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Graphic 230" o:spid="_x0000_s1026" o:spt="100" style="position:absolute;left:2485999;top:1901323;height:372745;width:811530;" filled="f" stroked="t" coordsize="811530,372745" o:gfxdata="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KMzy5AAAA3AAA&#10;AA8AAAAAAAAAAQAgAAAAIgAAAGRycy9kb3ducmV2LnhtbFBLAQIUABQAAAAIAIdO4kAzLwWeOwAA&#10;ADkAAAAQAAAAAAAAAAEAIAAAAAgBAABkcnMvc2hhcGV4bWwueG1sUEsFBgAAAAAGAAYAWwEAALID&#10;AAAAAA==&#10;" path="m0,0l811174,0em0,93230l811174,93230em0,186182l811174,186182em0,279425l811174,279425em0,372668l811174,372668em0,0l0,368046e">
                  <v:fill on="f" focussize="0,0"/>
                  <v:stroke weight="0.340944881889764pt" color="#D3D0C7" joinstyle="round"/>
                  <v:imagedata o:title=""/>
                  <o:lock v:ext="edit" aspectratio="f"/>
                  <v:textbox inset="0mm,0mm,0mm,0mm"/>
                </v:shape>
                <v:shape id="Graphic 231" o:spid="_x0000_s1026" o:spt="100" style="position:absolute;left:2566720;top:1901323;height:368300;width:734695;" filled="f" stroked="t" coordsize="734695,368300" o:gfxdata="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p6t74A&#10;AADcAAAADwAAAAAAAAABACAAAAAiAAAAZHJzL2Rvd25yZXYueG1sUEsBAhQAFAAAAAgAh07iQDMv&#10;BZ47AAAAOQAAABAAAAAAAAAAAQAgAAAADQEAAGRycy9zaGFwZXhtbC54bWxQSwUGAAAAAAYABgBb&#10;AQAAtwMAAAAA&#10;" path="m0,0l0,368046em250202,0l250202,368046em536740,0l536740,368046em734491,0l734491,368046e">
                  <v:fill on="f" focussize="0,0"/>
                  <v:stroke weight="0.340944881889764pt" color="#D3D0C7" joinstyle="round"/>
                  <v:imagedata o:title=""/>
                  <o:lock v:ext="edit" aspectratio="f"/>
                  <v:textbox inset="0mm,0mm,0mm,0mm"/>
                </v:shape>
                <v:shape id="Graphic 232" o:spid="_x0000_s1026" o:spt="100" style="position:absolute;left:2917825;top:1373917;height:263525;width:4445;" fillcolor="#808080" filled="t" stroked="f" coordsize="4445,263525" o:gfxdata="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iy7uvQAA&#10;ANwAAAAPAAAAAAAAAAEAIAAAACIAAABkcnMvZG93bnJldi54bWxQSwECFAAUAAAACACHTuJAMy8F&#10;njsAAAA5AAAAEAAAAAAAAAABACAAAAAMAQAAZHJzL3NoYXBleG1sLnhtbFBLBQYAAAAABgAGAFsB&#10;AAC2AwAAAAA=&#10;" path="m4038,263271l0,263271,0,0,4038,0,4038,263271xe">
                  <v:fill on="t" focussize="0,0"/>
                  <v:stroke on="f"/>
                  <v:imagedata o:title=""/>
                  <o:lock v:ext="edit" aspectratio="f"/>
                  <v:textbox inset="0mm,0mm,0mm,0mm"/>
                </v:shape>
                <v:shape id="Graphic 233" o:spid="_x0000_s1026" o:spt="100" style="position:absolute;left:2925889;top:1373917;height:263525;width:4445;" fillcolor="#D3D0C7" filled="t" stroked="f" coordsize="4445,263525" o:gfxdata="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g2lvQAA&#10;ANwAAAAPAAAAAAAAAAEAIAAAACIAAABkcnMvZG93bnJldi54bWxQSwECFAAUAAAACACHTuJAMy8F&#10;njsAAAA5AAAAEAAAAAAAAAABACAAAAAMAQAAZHJzL3NoYXBleG1sLnhtbFBLBQYAAAAABgAGAFsB&#10;AAC2AwAAAAA=&#10;" path="m4038,263271l0,263271,0,0,4038,0,4038,263271xe">
                  <v:fill on="t" focussize="0,0"/>
                  <v:stroke on="f"/>
                  <v:imagedata o:title=""/>
                  <o:lock v:ext="edit" aspectratio="f"/>
                  <v:textbox inset="0mm,0mm,0mm,0mm"/>
                </v:shape>
                <v:shape id="Graphic 234" o:spid="_x0000_s1026" o:spt="100" style="position:absolute;left:2929928;top:1373917;height:263525;width:4445;" fillcolor="#808080" filled="t" stroked="f" coordsize="4445,263525" o:gfxdata="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uEwG8AAAA&#10;3AAAAA8AAAAAAAAAAQAgAAAAIgAAAGRycy9kb3ducmV2LnhtbFBLAQIUABQAAAAIAIdO4kAzLwWe&#10;OwAAADkAAAAQAAAAAAAAAAEAIAAAAAsBAABkcnMvc2hhcGV4bWwueG1sUEsFBgAAAAAGAAYAWwEA&#10;ALUDAAAAAA==&#10;" path="m4038,263271l0,263271,0,0,4038,0,4038,263271xe">
                  <v:fill on="t" focussize="0,0"/>
                  <v:stroke on="f"/>
                  <v:imagedata o:title=""/>
                  <o:lock v:ext="edit" aspectratio="f"/>
                  <v:textbox inset="0mm,0mm,0mm,0mm"/>
                </v:shape>
                <v:shape id="Graphic 235" o:spid="_x0000_s1026" o:spt="100" style="position:absolute;left:2933966;top:1373917;height:263525;width:4445;" fillcolor="#000000" filled="t" stroked="f" coordsize="4445,263525" o:gfxdata="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ie&#10;mMEAAADcAAAADwAAAAAAAAABACAAAAAiAAAAZHJzL2Rvd25yZXYueG1sUEsBAhQAFAAAAAgAh07i&#10;QDMvBZ47AAAAOQAAABAAAAAAAAAAAQAgAAAAEAEAAGRycy9zaGFwZXhtbC54bWxQSwUGAAAAAAYA&#10;BgBbAQAAugMAAAAA&#10;" path="m4038,263271l0,263271,0,0,4038,0,4038,263271xe">
                  <v:fill on="t" focussize="0,0"/>
                  <v:stroke on="f"/>
                  <v:imagedata o:title=""/>
                  <o:lock v:ext="edit" aspectratio="f"/>
                  <v:textbox inset="0mm,0mm,0mm,0mm"/>
                </v:shape>
                <v:shape id="Graphic 236" o:spid="_x0000_s1026" o:spt="100" style="position:absolute;left:2921863;top:1632565;height:5080;width:12700;" fillcolor="#FFFFFF" filled="t" stroked="f" coordsize="12700,5080" o:gfxdata="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Kgg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237" o:spid="_x0000_s1026" o:spt="100" style="position:absolute;left:2921863;top:1637188;height:5080;width:12700;" fillcolor="#000000" filled="t" stroked="f" coordsize="12700,5080" o:gfxdata="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p2/&#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38" o:spid="_x0000_s1026" o:spt="100" style="position:absolute;left:2921863;top:1373917;height:5080;width:12700;" fillcolor="#FFFFFF" filled="t" stroked="f" coordsize="12700,5080" o:gfxdata="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P/mcm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239" o:spid="_x0000_s1026" o:spt="100" style="position:absolute;left:2921863;top:1369307;height:5080;width:12700;" fillcolor="#000000" filled="t" stroked="f" coordsize="12700,5080" o:gfxdata="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zY3S/&#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40" o:spid="_x0000_s1026" o:spt="100" style="position:absolute;left:2913786;top:1295406;height:37465;width:24765;" filled="f" stroked="t" coordsize="24765,37465" o:gfxdata="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3+43ugAAANwA&#10;AAAPAAAAAAAAAAEAIAAAACIAAABkcnMvZG93bnJldi54bWxQSwECFAAUAAAACACHTuJAMy8FnjsA&#10;AAA5AAAAEAAAAAAAAAABACAAAAAJAQAAZHJzL3NoYXBleG1sLnhtbFBLBQYAAAAABgAGAFsBAACz&#10;AwAAAAA=&#10;" path="m0,18478l0,8267,5422,0,12103,0,18796,0,24218,8267,24218,18478,24218,28676,18796,36944,12103,36944,5422,36944,0,28676,0,18478e">
                  <v:fill on="f" focussize="0,0"/>
                  <v:stroke weight="0.340944881889764pt" color="#000000" joinstyle="round"/>
                  <v:imagedata o:title=""/>
                  <o:lock v:ext="edit" aspectratio="f"/>
                  <v:textbox inset="0mm,0mm,0mm,0mm"/>
                </v:shape>
                <v:shape id="Graphic 241" o:spid="_x0000_s1026" o:spt="100" style="position:absolute;left:2917825;top:1332350;height:32384;width:16510;" filled="f" stroked="t" coordsize="16510,32384" o:gfxdata="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8Odi8AAAA&#10;3AAAAA8AAAAAAAAAAQAgAAAAIgAAAGRycy9kb3ducmV2LnhtbFBLAQIUABQAAAAIAIdO4kAzLwWe&#10;OwAAADkAAAAQAAAAAAAAAAEAIAAAAAsBAABkcnMvc2hhcGV4bWwueG1sUEsFBgAAAAAGAAYAWwEA&#10;ALUDAAAAAA==&#10;" path="m0,16167l0,7239,3606,0,8064,0,12522,0,16141,7239,16141,16167,16141,25095,12522,32334,8064,32334,3606,32334,0,25095,0,16167e">
                  <v:fill on="f" focussize="0,0"/>
                  <v:stroke weight="0.340944881889764pt" color="#FFFFFF" joinstyle="round"/>
                  <v:imagedata o:title=""/>
                  <o:lock v:ext="edit" aspectratio="f"/>
                  <v:textbox inset="0mm,0mm,0mm,0mm"/>
                </v:shape>
                <v:shape id="Graphic 242" o:spid="_x0000_s1026" o:spt="100" style="position:absolute;left:2913786;top:1332350;height:32384;width:24765;" filled="f" stroked="t" coordsize="24765,32384" o:gfxdata="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TOxb4A&#10;AADcAAAADwAAAAAAAAABACAAAAAiAAAAZHJzL2Rvd25yZXYueG1sUEsBAhQAFAAAAAgAh07iQDMv&#10;BZ47AAAAOQAAABAAAAAAAAAAAQAgAAAADQEAAGRycy9zaGFwZXhtbC54bWxQSwUGAAAAAAYABgBb&#10;AQAAtwMAAAAA&#10;" path="m0,16167l0,7239,5422,0,12103,0,18796,0,24218,7239,24218,16167,24218,25095,18796,32334,12103,32334,5422,32334,0,25095,0,16167e">
                  <v:fill on="f" focussize="0,0"/>
                  <v:stroke weight="0.340944881889764pt" color="#000000" joinstyle="round"/>
                  <v:imagedata o:title=""/>
                  <o:lock v:ext="edit" aspectratio="f"/>
                  <v:textbox inset="0mm,0mm,0mm,0mm"/>
                </v:shape>
                <v:shape id="Graphic 243" o:spid="_x0000_s1026" o:spt="100" style="position:absolute;left:2909747;top:1637188;height:69850;width:32384;" fillcolor="#FFFF00" filled="t" stroked="f" coordsize="32384,69850" o:gfxdata="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wMzC8AAAA&#10;3AAAAA8AAAAAAAAAAQAgAAAAIgAAAGRycy9kb3ducmV2LnhtbFBLAQIUABQAAAAIAIdO4kAzLwWe&#10;OwAAADkAAAAQAAAAAAAAAAEAIAAAAAsBAABkcnMvc2hhcGV4bWwueG1sUEsFBgAAAAAGAAYAWwEA&#10;ALUDAAAAAA==&#10;" path="m16141,69278l12115,64655,12115,36944,0,23088,0,9232,8077,0,24218,0,32283,9232,32283,23088,20180,36944,28257,46189,20180,50800,28257,55422,16141,69278xe">
                  <v:fill on="t" focussize="0,0"/>
                  <v:stroke on="f"/>
                  <v:imagedata o:title=""/>
                  <o:lock v:ext="edit" aspectratio="f"/>
                  <v:textbox inset="0mm,0mm,0mm,0mm"/>
                </v:shape>
                <v:shape id="Graphic 244" o:spid="_x0000_s1026" o:spt="100" style="position:absolute;left:2909747;top:1637188;height:69850;width:32384;" filled="f" stroked="t" coordsize="32384,69850" o:gfxdata="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cjU2/&#10;AAAA3AAAAA8AAAAAAAAAAQAgAAAAIgAAAGRycy9kb3ducmV2LnhtbFBLAQIUABQAAAAIAIdO4kAz&#10;LwWeOwAAADkAAAAQAAAAAAAAAAEAIAAAAA4BAABkcnMvc2hhcGV4bWwueG1sUEsFBgAAAAAGAAYA&#10;WwEAALgDAAAAAA==&#10;" path="m16141,69278l12115,64655,12115,36944,0,23088,0,9232,8077,0,24218,0,32283,9232,32283,23088,20180,36944,28257,46189,20180,50800,28257,55422,16141,69278e">
                  <v:fill on="f" focussize="0,0"/>
                  <v:stroke weight="0.340944881889764pt" color="#000000" joinstyle="round"/>
                  <v:imagedata o:title=""/>
                  <o:lock v:ext="edit" aspectratio="f"/>
                  <v:textbox inset="0mm,0mm,0mm,0mm"/>
                </v:shape>
                <v:shape id="Graphic 245" o:spid="_x0000_s1026" o:spt="100" style="position:absolute;left:2921863;top:1646421;height:13970;width:8255;" fillcolor="#000000" filled="t" stroked="f" coordsize="8255,13970" o:gfxdata="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LkbsAAADc&#10;AAAADwAAAAAAAAABACAAAAAiAAAAZHJzL2Rvd25yZXYueG1sUEsBAhQAFAAAAAgAh07iQDMvBZ47&#10;AAAAOQAAABAAAAAAAAAAAQAgAAAACgEAAGRycy9zaGFwZXhtbC54bWxQSwUGAAAAAAYABgBbAQAA&#10;tAMAAAAA&#10;" path="m6261,13855l1803,13855,0,10756,0,3098,1803,0,6261,0,8064,3098,8064,6934,8064,10756,6261,13855xe">
                  <v:fill on="t" focussize="0,0"/>
                  <v:stroke on="f"/>
                  <v:imagedata o:title=""/>
                  <o:lock v:ext="edit" aspectratio="f"/>
                  <v:textbox inset="0mm,0mm,0mm,0mm"/>
                </v:shape>
                <v:shape id="Graphic 246" o:spid="_x0000_s1026" o:spt="100" style="position:absolute;left:2917825;top:2459310;height:273050;width:4445;" fillcolor="#808080" filled="t" stroked="f" coordsize="4445,273050" o:gfxdata="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MqLvQAA&#10;ANwAAAAPAAAAAAAAAAEAIAAAACIAAABkcnMvZG93bnJldi54bWxQSwECFAAUAAAACACHTuJAMy8F&#10;njsAAAA5AAAAEAAAAAAAAAABACAAAAAMAQAAZHJzL3NoYXBleG1sLnhtbFBLBQYAAAAABgAGAFsB&#10;AAC2AwAAAAA=&#10;" path="m4038,272503l0,272503,0,0,4038,0,4038,272503xe">
                  <v:fill on="t" focussize="0,0"/>
                  <v:stroke on="f"/>
                  <v:imagedata o:title=""/>
                  <o:lock v:ext="edit" aspectratio="f"/>
                  <v:textbox inset="0mm,0mm,0mm,0mm"/>
                </v:shape>
                <v:shape id="Graphic 247" o:spid="_x0000_s1026" o:spt="100" style="position:absolute;left:2925889;top:2459310;height:273050;width:4445;" fillcolor="#D3D0C7" filled="t" stroked="f" coordsize="4445,273050" o:gfxdata="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jFiU&#10;wAAAANwAAAAPAAAAAAAAAAEAIAAAACIAAABkcnMvZG93bnJldi54bWxQSwECFAAUAAAACACHTuJA&#10;My8FnjsAAAA5AAAAEAAAAAAAAAABACAAAAAPAQAAZHJzL3NoYXBleG1sLnhtbFBLBQYAAAAABgAG&#10;AFsBAAC5AwAAAAA=&#10;" path="m4038,272503l0,272503,0,0,4038,0,4038,272503xe">
                  <v:fill on="t" focussize="0,0"/>
                  <v:stroke on="f"/>
                  <v:imagedata o:title=""/>
                  <o:lock v:ext="edit" aspectratio="f"/>
                  <v:textbox inset="0mm,0mm,0mm,0mm"/>
                </v:shape>
                <v:shape id="Graphic 248" o:spid="_x0000_s1026" o:spt="100" style="position:absolute;left:2929928;top:2459310;height:273050;width:4445;" fillcolor="#808080" filled="t" stroked="f" coordsize="4445,273050" o:gfxdata="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tiugAAANwA&#10;AAAPAAAAAAAAAAEAIAAAACIAAABkcnMvZG93bnJldi54bWxQSwECFAAUAAAACACHTuJAMy8FnjsA&#10;AAA5AAAAEAAAAAAAAAABACAAAAAJAQAAZHJzL3NoYXBleG1sLnhtbFBLBQYAAAAABgAGAFsBAACz&#10;AwAAAAA=&#10;" path="m4038,272503l0,272503,0,0,4038,0,4038,272503xe">
                  <v:fill on="t" focussize="0,0"/>
                  <v:stroke on="f"/>
                  <v:imagedata o:title=""/>
                  <o:lock v:ext="edit" aspectratio="f"/>
                  <v:textbox inset="0mm,0mm,0mm,0mm"/>
                </v:shape>
                <v:shape id="Graphic 249" o:spid="_x0000_s1026" o:spt="100" style="position:absolute;left:2933966;top:2459310;height:273050;width:4445;" fillcolor="#000000" filled="t" stroked="f" coordsize="4445,273050" o:gfxdata="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9hDb4A&#10;AADcAAAADwAAAAAAAAABACAAAAAiAAAAZHJzL2Rvd25yZXYueG1sUEsBAhQAFAAAAAgAh07iQDMv&#10;BZ47AAAAOQAAABAAAAAAAAAAAQAgAAAADQEAAGRycy9zaGFwZXhtbC54bWxQSwUGAAAAAAYABgBb&#10;AQAAtwMAAAAA&#10;" path="m4038,272503l0,272503,0,0,4038,0,4038,272503xe">
                  <v:fill on="t" focussize="0,0"/>
                  <v:stroke on="f"/>
                  <v:imagedata o:title=""/>
                  <o:lock v:ext="edit" aspectratio="f"/>
                  <v:textbox inset="0mm,0mm,0mm,0mm"/>
                </v:shape>
                <v:shape id="Graphic 250" o:spid="_x0000_s1026" o:spt="100" style="position:absolute;left:2921863;top:2459310;height:5080;width:12700;" fillcolor="#FFFFFF" filled="t" stroked="f" coordsize="12700,5080" o:gfxdata="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WcG+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251" o:spid="_x0000_s1026" o:spt="100" style="position:absolute;left:2921863;top:2454700;height:5080;width:12700;" fillcolor="#000000" filled="t" stroked="f" coordsize="12700,5080" o:gfxdata="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morS&#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252" o:spid="_x0000_s1026" o:spt="100" style="position:absolute;left:2921863;top:2727204;height:5080;width:12700;" fillcolor="#FFFFFF" filled="t" stroked="f" coordsize="12700,5080" o:gfxdata="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EuD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253" o:spid="_x0000_s1026" o:spt="100" style="position:absolute;left:2921863;top:2731814;height:5080;width:12700;" fillcolor="#000000" filled="t" stroked="f" coordsize="12700,5080" o:gfxdata="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EsT6/&#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54" o:spid="_x0000_s1026" o:spt="100" style="position:absolute;left:2913786;top:2768771;height:37465;width:24765;" filled="f" stroked="t" coordsize="24765,37465" o:gfxdata="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1+6b4A&#10;AADcAAAADwAAAAAAAAABACAAAAAiAAAAZHJzL2Rvd25yZXYueG1sUEsBAhQAFAAAAAgAh07iQDMv&#10;BZ47AAAAOQAAABAAAAAAAAAAAQAgAAAADQEAAGRycy9zaGFwZXhtbC54bWxQSwUGAAAAAAYABgBb&#10;AQAAtwMAAAAA&#10;" path="m24218,18465l24218,28676,18796,36944,12103,36944,5422,36944,0,28676,0,18465,0,8267,5422,0,12103,0,18796,0,24218,8267,24218,18465e">
                  <v:fill on="f" focussize="0,0"/>
                  <v:stroke weight="0.340944881889764pt" color="#000000" joinstyle="round"/>
                  <v:imagedata o:title=""/>
                  <o:lock v:ext="edit" aspectratio="f"/>
                  <v:textbox inset="0mm,0mm,0mm,0mm"/>
                </v:shape>
                <v:shape id="Graphic 255" o:spid="_x0000_s1026" o:spt="100" style="position:absolute;left:2917825;top:2736437;height:32384;width:16510;" filled="f" stroked="t" coordsize="16510,32384" o:gfxdata="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6pBr4A&#10;AADcAAAADwAAAAAAAAABACAAAAAiAAAAZHJzL2Rvd25yZXYueG1sUEsBAhQAFAAAAAgAh07iQDMv&#10;BZ47AAAAOQAAABAAAAAAAAAAAQAgAAAADQEAAGRycy9zaGFwZXhtbC54bWxQSwUGAAAAAAYABgBb&#10;AQAAtwMAAAAA&#10;" path="m16141,16167l16141,25095,12522,32334,8064,32334,3606,32334,0,25095,0,16167,0,7238,3606,0,8064,0,12522,0,16141,7238,16141,16167e">
                  <v:fill on="f" focussize="0,0"/>
                  <v:stroke weight="0.340944881889764pt" color="#FFFFFF" joinstyle="round"/>
                  <v:imagedata o:title=""/>
                  <o:lock v:ext="edit" aspectratio="f"/>
                  <v:textbox inset="0mm,0mm,0mm,0mm"/>
                </v:shape>
                <v:shape id="Graphic 256" o:spid="_x0000_s1026" o:spt="100" style="position:absolute;left:2913786;top:2736437;height:32384;width:24765;" filled="f" stroked="t" coordsize="24765,32384" o:gfxdata="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l4bvQAA&#10;ANwAAAAPAAAAAAAAAAEAIAAAACIAAABkcnMvZG93bnJldi54bWxQSwECFAAUAAAACACHTuJAMy8F&#10;njsAAAA5AAAAEAAAAAAAAAABACAAAAAMAQAAZHJzL3NoYXBleG1sLnhtbFBLBQYAAAAABgAGAFsB&#10;AAC2AwAAAAA=&#10;" path="m24218,16167l24218,25095,18796,32334,12103,32334,5422,32334,0,25095,0,16167,0,7238,5422,0,12103,0,18796,0,24218,7238,24218,16167e">
                  <v:fill on="f" focussize="0,0"/>
                  <v:stroke weight="0.340944881889764pt" color="#000000" joinstyle="round"/>
                  <v:imagedata o:title=""/>
                  <o:lock v:ext="edit" aspectratio="f"/>
                  <v:textbox inset="0mm,0mm,0mm,0mm"/>
                </v:shape>
                <v:shape id="Graphic 257" o:spid="_x0000_s1026" o:spt="100" style="position:absolute;left:2909747;top:2385409;height:69850;width:32384;" fillcolor="#FFFF00" filled="t" stroked="f" coordsize="32384,69850" o:gfxdata="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So+68AAAA&#10;3AAAAA8AAAAAAAAAAQAgAAAAIgAAAGRycy9kb3ducmV2LnhtbFBLAQIUABQAAAAIAIdO4kAzLwWe&#10;OwAAADkAAAAQAAAAAAAAAAEAIAAAAAsBAABkcnMvc2hhcGV4bWwueG1sUEsFBgAAAAAGAAYAWwEA&#10;ALUDAAAAAA==&#10;" path="m24218,69291l8077,69291,0,60045,0,46189,12115,32334,12115,4622,16141,0,28257,13868,20180,18478,28257,23101,20180,32334,32283,46189,32283,60045,24218,69291xe">
                  <v:fill on="t" focussize="0,0"/>
                  <v:stroke on="f"/>
                  <v:imagedata o:title=""/>
                  <o:lock v:ext="edit" aspectratio="f"/>
                  <v:textbox inset="0mm,0mm,0mm,0mm"/>
                </v:shape>
                <v:shape id="Graphic 258" o:spid="_x0000_s1026" o:spt="100" style="position:absolute;left:2909747;top:2385409;height:69850;width:32384;" filled="f" stroked="t" coordsize="32384,69850" o:gfxdata="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iBGVvQAA&#10;ANwAAAAPAAAAAAAAAAEAIAAAACIAAABkcnMvZG93bnJldi54bWxQSwECFAAUAAAACACHTuJAMy8F&#10;njsAAAA5AAAAEAAAAAAAAAABACAAAAAMAQAAZHJzL3NoYXBleG1sLnhtbFBLBQYAAAAABgAGAFsB&#10;AAC2AwAAAAA=&#10;" path="m16141,0l12115,4622,12115,32334,0,46189,0,60045,8077,69291,24218,69291,32283,60045,32283,46189,20180,32334,28257,23101,20180,18478,28257,13868,16141,0e">
                  <v:fill on="f" focussize="0,0"/>
                  <v:stroke weight="0.340944881889764pt" color="#000000" joinstyle="round"/>
                  <v:imagedata o:title=""/>
                  <o:lock v:ext="edit" aspectratio="f"/>
                  <v:textbox inset="0mm,0mm,0mm,0mm"/>
                </v:shape>
                <v:shape id="Graphic 259" o:spid="_x0000_s1026" o:spt="100" style="position:absolute;left:0;top:2431598;height:1173480;width:2930525;" fillcolor="#000000" filled="t" stroked="f" coordsize="2930525,1173480" o:gfxdata="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J/4m/&#10;AAAA3AAAAA8AAAAAAAAAAQAgAAAAIgAAAGRycy9kb3ducmV2LnhtbFBLAQIUABQAAAAIAIdO4kAz&#10;LwWeOwAAADkAAAAQAAAAAAAAAAEAIAAAAA4BAABkcnMvc2hhcGV4bWwueG1sUEsFBgAAAAAGAAYA&#10;WwEAALgDAAAAAA==&#10;" path="m871715,9245l867676,9245,867676,13868,867676,1168527,4038,1168527,4038,13868,867676,13868,867676,9245,4038,9245,0,9245,0,1168527,0,1173149,867676,1173149,871715,1173162,871715,9245xem2929928,3111l2928124,0,2923667,0,2921863,3111,2921863,6934,2921863,10756,2923667,13855,2928124,13855,2929928,10756,2929928,3111xe">
                  <v:fill on="t" focussize="0,0"/>
                  <v:stroke on="f"/>
                  <v:imagedata o:title=""/>
                  <o:lock v:ext="edit" aspectratio="f"/>
                  <v:textbox inset="0mm,0mm,0mm,0mm"/>
                </v:shape>
                <v:shape id="Graphic 260" o:spid="_x0000_s1026" o:spt="100" style="position:absolute;left:4038;top:2445454;height:1155065;width:864235;" fillcolor="#D3D0C7" filled="t" stroked="f" coordsize="864235,1155065" o:gfxdata="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5c7+8AAAA&#10;3AAAAA8AAAAAAAAAAQAgAAAAIgAAAGRycy9kb3ducmV2LnhtbFBLAQIUABQAAAAIAIdO4kAzLwWe&#10;OwAAADkAAAAQAAAAAAAAAAEAIAAAAAsBAABkcnMvc2hhcGV4bWwueG1sUEsFBgAAAAAGAAYAWwEA&#10;ALUDAAAAAA==&#10;" path="m851522,0l12103,0,0,0,0,1140815,0,1154671,851522,1154671,851522,1140815,12103,1140815,12103,13868,851522,13868,851522,0xem863638,0l851535,0,851535,1154671,863638,1154671,863638,0xe">
                  <v:fill on="t" focussize="0,0"/>
                  <v:stroke on="f"/>
                  <v:imagedata o:title=""/>
                  <o:lock v:ext="edit" aspectratio="f"/>
                  <v:textbox inset="0mm,0mm,0mm,0mm"/>
                </v:shape>
                <v:shape id="Graphic 261" o:spid="_x0000_s1026" o:spt="100" style="position:absolute;left:16141;top:2459310;height:88265;width:839469;" fillcolor="#D3D0C7" filled="t" stroked="f" coordsize="839469,88265" o:gfxdata="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88NmvQAA&#10;ANwAAAAPAAAAAAAAAAEAIAAAACIAAABkcnMvZG93bnJldi54bWxQSwECFAAUAAAACACHTuJAMy8F&#10;njsAAAA5AAAAEAAAAAAAAAABACAAAAAMAQAAZHJzL3NoYXBleG1sLnhtbFBLBQYAAAAABgAGAFsB&#10;AAC2AwAAAAA=&#10;" path="m839431,87756l0,87756,0,0,839431,0,839431,87756xe">
                  <v:fill on="t" focussize="0,0"/>
                  <v:stroke on="f"/>
                  <v:imagedata o:title=""/>
                  <o:lock v:ext="edit" aspectratio="f"/>
                  <v:textbox inset="0mm,0mm,0mm,0mm"/>
                </v:shape>
                <v:shape id="Graphic 262" o:spid="_x0000_s1026" o:spt="100" style="position:absolute;left:12103;top:2547067;height:1043940;width:847725;" fillcolor="#808080" filled="t" stroked="f" coordsize="847725,1043940" o:gfxdata="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0HxLsAAADc&#10;AAAADwAAAAAAAAABACAAAAAiAAAAZHJzL2Rvd25yZXYueG1sUEsBAhQAFAAAAAgAh07iQDMvBZ47&#10;AAAAOQAAABAAAAAAAAAAAQAgAAAACgEAAGRycy9zaGFwZXhtbC54bWxQSwUGAAAAAAYABgBbAQAA&#10;tAMAAAAA&#10;" path="m847509,0l843470,0,843470,1039202,4038,1039202,4038,4622,843457,4622,843457,0,4038,0,0,0,0,1039202,0,1043825,843470,1043825,847509,1043838,847509,0xe">
                  <v:fill on="t" focussize="0,0"/>
                  <v:stroke on="f"/>
                  <v:imagedata o:title=""/>
                  <o:lock v:ext="edit" aspectratio="f"/>
                  <v:textbox inset="0mm,0mm,0mm,0mm"/>
                </v:shape>
                <v:shape id="Image 263" o:spid="_x0000_s1026" o:spt="75" type="#_x0000_t75" style="position:absolute;left:20180;top:2644057;height:87757;width:76682;" filled="f" o:preferrelative="t" stroked="f" coordsize="21600,21600" o:gfxdata="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ZOy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264" o:spid="_x0000_s1026" o:spt="100" style="position:absolute;left:100888;top:2639447;height:88900;width:250825;" fillcolor="#D2D2D2" filled="t" stroked="f" coordsize="250825,88900" o:gfxdata="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zLX/&#10;wAAAANwAAAAPAAAAAAAAAAEAIAAAACIAAABkcnMvZG93bnJldi54bWxQSwECFAAUAAAACACHTuJA&#10;My8FnjsAAAA5AAAAEAAAAAAAAAABACAAAAAPAQAAZHJzL3NoYXBleG1sLnhtbFBLBQYAAAAABgAG&#10;AFsBAAC5AwAAAAA=&#10;" path="m250215,88607l0,88607,0,0,250215,0,250215,88607xe">
                  <v:fill on="t" focussize="0,0"/>
                  <v:stroke on="f"/>
                  <v:imagedata o:title=""/>
                  <o:lock v:ext="edit" aspectratio="f"/>
                  <v:textbox inset="0mm,0mm,0mm,0mm"/>
                </v:shape>
                <v:shape id="Image 265" o:spid="_x0000_s1026" o:spt="75" type="#_x0000_t75" style="position:absolute;left:20180;top:2736437;height:87757;width:76682;" filled="f" o:preferrelative="t" stroked="f" coordsize="21600,21600" o:gfxdata="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xro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66" o:spid="_x0000_s1026" o:spt="75" type="#_x0000_t75" style="position:absolute;left:20180;top:2828804;height:87757;width:76682;" filled="f" o:preferrelative="t" stroked="f" coordsize="21600,21600" o:gfxdata="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vXX&#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67" o:spid="_x0000_s1026" o:spt="75" type="#_x0000_t75" style="position:absolute;left:20180;top:2921184;height:87757;width:76682;" filled="f" o:preferrelative="t" stroked="f" coordsize="21600,21600" o:gfxdata="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SUEy/&#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68" o:spid="_x0000_s1026" o:spt="75" type="#_x0000_t75" style="position:absolute;left:20180;top:3013551;height:87757;width:76682;" filled="f" o:preferrelative="t" stroked="f" coordsize="21600,21600" o:gfxdata="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DcQ+ugAAANwA&#10;AAAPAAAAAAAAAAEAIAAAACIAAABkcnMvZG93bnJldi54bWxQSwECFAAUAAAACACHTuJAMy8FnjsA&#10;AAA5AAAAEAAAAAAAAAABACAAAAAJAQAAZHJzL3NoYXBleG1sLnhtbFBLBQYAAAAABgAGAFsBAACz&#10;AwAAAAA=&#10;">
                  <v:fill on="f" focussize="0,0"/>
                  <v:stroke on="f"/>
                  <v:imagedata r:id="rId7" o:title=""/>
                  <o:lock v:ext="edit" aspectratio="f"/>
                </v:shape>
                <v:shape id="Image 269" o:spid="_x0000_s1026" o:spt="75" type="#_x0000_t75" style="position:absolute;left:669925;top:2657913;height:799033;width:52463;" filled="f" o:preferrelative="t" stroked="f" coordsize="21600,21600" o:gfxdata="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CGs+8AAAA&#10;3AAAAA8AAAAAAAAAAQAgAAAAIgAAAGRycy9kb3ducmV2LnhtbFBLAQIUABQAAAAIAIdO4kAzLwWe&#10;OwAAADkAAAAQAAAAAAAAAAEAIAAAAAsBAABkcnMvc2hhcGV4bWwueG1sUEsFBgAAAAAGAAYAWwEA&#10;ALUDAAAAAA==&#10;">
                  <v:fill on="f" focussize="0,0"/>
                  <v:stroke on="f"/>
                  <v:imagedata r:id="rId21" o:title=""/>
                  <o:lock v:ext="edit" aspectratio="f"/>
                </v:shape>
                <v:shape id="Image 270" o:spid="_x0000_s1026" o:spt="75" type="#_x0000_t75" style="position:absolute;left:20180;top:3105930;height:87757;width:76682;" filled="f" o:preferrelative="t" stroked="f" coordsize="21600,21600" o:gfxdata="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ol7l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271" o:spid="_x0000_s1026" o:spt="75" type="#_x0000_t75" style="position:absolute;left:20180;top:3198298;height:87757;width:76682;" filled="f" o:preferrelative="t" stroked="f" coordsize="21600,21600" o:gfxdata="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77f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72" o:spid="_x0000_s1026" o:spt="75" type="#_x0000_t75" style="position:absolute;left:20180;top:3290677;height:87757;width:76682;" filled="f" o:preferrelative="t" stroked="f" coordsize="21600,21600" o:gfxdata="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xlCb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73" o:spid="_x0000_s1026" o:spt="75" type="#_x0000_t75" style="position:absolute;left:20180;top:3383045;height:87757;width:76682;" filled="f" o:preferrelative="t" stroked="f" coordsize="21600,21600" o:gfxdata="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cMCS&#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74" o:spid="_x0000_s1026" o:spt="75" type="#_x0000_t75" style="position:absolute;left:20180;top:2547067;height:92379;width:76682;" filled="f" o:preferrelative="t" stroked="f" coordsize="21600,21600" o:gfxdata="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Vjm&#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75" o:spid="_x0000_s1026" o:spt="75" type="#_x0000_t75" style="position:absolute;left:100888;top:2547067;height:92379;width:246176;" filled="f" o:preferrelative="t" stroked="f" coordsize="21600,21600" o:gfxdata="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Q7E&#10;UcEAAADcAAAADwAAAAAAAAABACAAAAAiAAAAZHJzL2Rvd25yZXYueG1sUEsBAhQAFAAAAAgAh07i&#10;QDMvBZ47AAAAOQAAABAAAAAAAAAAAQAgAAAAEAEAAGRycy9zaGFwZXhtbC54bWxQSwUGAAAAAAYA&#10;BgBbAQAAugMAAAAA&#10;">
                  <v:fill on="f" focussize="0,0"/>
                  <v:stroke on="f"/>
                  <v:imagedata r:id="rId8" o:title=""/>
                  <o:lock v:ext="edit" aspectratio="f"/>
                </v:shape>
                <v:shape id="Image 276" o:spid="_x0000_s1026" o:spt="75" type="#_x0000_t75" style="position:absolute;left:351104;top:2547067;height:92379;width:242138;" filled="f" o:preferrelative="t" stroked="f" coordsize="21600,21600" o:gfxdata="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usb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277" o:spid="_x0000_s1026" o:spt="75" type="#_x0000_t75" style="position:absolute;left:597280;top:2547067;height:92379;width:197751;" filled="f" o:preferrelative="t" stroked="f" coordsize="21600,21600" o:gfxdata="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QYWK/&#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278" o:spid="_x0000_s1026" o:spt="100" style="position:absolute;left:16141;top:2635396;height:835660;width:770890;" filled="f" stroked="t" coordsize="770890,835660" o:gfxdata="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VixO5AAAA3AAA&#10;AA8AAAAAAAAAAQAgAAAAIgAAAGRycy9kb3ducmV2LnhtbFBLAQIUABQAAAAIAIdO4kAzLwWeOwAA&#10;ADkAAAAQAAAAAAAAAAEAIAAAAAgBAABkcnMvc2hhcGV4bWwueG1sUEsFBgAAAAAGAAYAWwEAALID&#10;AAAAAA==&#10;" path="m0,0l770826,0em0,92671l770826,92671em0,185623l770826,185623em0,278282l770826,278282em0,371233l770826,371233em0,463892l770826,463892em0,556844l770826,556844em0,649503l770826,649503em0,742175l770826,742175em0,835126l770826,835126em0,0l0,830503e">
                  <v:fill on="f" focussize="0,0"/>
                  <v:stroke weight="0.340944881889764pt" color="#D3D0C7" joinstyle="round"/>
                  <v:imagedata o:title=""/>
                  <o:lock v:ext="edit" aspectratio="f"/>
                  <v:textbox inset="0mm,0mm,0mm,0mm"/>
                </v:shape>
                <v:shape id="Graphic 279" o:spid="_x0000_s1026" o:spt="100" style="position:absolute;left:96862;top:2635396;height:830580;width:694690;" filled="f" stroked="t" coordsize="694690,830580" o:gfxdata="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WuHb4A&#10;AADcAAAADwAAAAAAAAABACAAAAAiAAAAZHJzL2Rvd25yZXYueG1sUEsBAhQAFAAAAAgAh07iQDMv&#10;BZ47AAAAOQAAABAAAAAAAAAAAQAgAAAADQEAAGRycy9zaGFwZXhtbC54bWxQSwUGAAAAAAYABgBb&#10;AQAAtwMAAAAA&#10;" path="m0,0l0,830503em250202,0l250202,830503em496392,0l496392,830503em694131,0l694131,830503e">
                  <v:fill on="f" focussize="0,0"/>
                  <v:stroke weight="0.340944881889764pt" color="#D3D0C7" joinstyle="round"/>
                  <v:imagedata o:title=""/>
                  <o:lock v:ext="edit" aspectratio="f"/>
                  <v:textbox inset="0mm,0mm,0mm,0mm"/>
                </v:shape>
                <v:shape id="Image 280" o:spid="_x0000_s1026" o:spt="75" type="#_x0000_t75" style="position:absolute;left:94843;top:2633097;height:97281;width:254241;" filled="f" o:preferrelative="t" stroked="f" coordsize="21600,21600" o:gfxdata="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clI922AAAA3AAAAA8A&#10;AAAAAAAAAQAgAAAAIgAAAGRycy9kb3ducmV2LnhtbFBLAQIUABQAAAAIAIdO4kAzLwWeOwAAADkA&#10;AAAQAAAAAAAAAAEAIAAAAAUBAABkcnMvc2hhcGV4bWwueG1sUEsFBgAAAAAGAAYAWwEAAK8DAAAA&#10;AA==&#10;">
                  <v:fill on="f" focussize="0,0"/>
                  <v:stroke on="f"/>
                  <v:imagedata r:id="rId15" o:title=""/>
                  <o:lock v:ext="edit" aspectratio="f"/>
                </v:shape>
                <v:shape id="Graphic 281" o:spid="_x0000_s1026" o:spt="100" style="position:absolute;left:1117892;top:861244;height:5080;width:1287780;" fillcolor="#808080" filled="t" stroked="f" coordsize="1287780,5080" o:gfxdata="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z2aL4A&#10;AADcAAAADwAAAAAAAAABACAAAAAiAAAAZHJzL2Rvd25yZXYueG1sUEsBAhQAFAAAAAgAh07iQDMv&#10;BZ47AAAAOQAAABAAAAAAAAAAAQAgAAAADQEAAGRycy9zaGFwZXhtbC54bWxQSwUGAAAAAAYABgBb&#10;AQAAtwMAAAAA&#10;" path="m1287399,4622l0,4622,0,0,1287399,0,1287399,4622xe">
                  <v:fill on="t" focussize="0,0"/>
                  <v:stroke on="f"/>
                  <v:imagedata o:title=""/>
                  <o:lock v:ext="edit" aspectratio="f"/>
                  <v:textbox inset="0mm,0mm,0mm,0mm"/>
                </v:shape>
                <v:shape id="Graphic 282" o:spid="_x0000_s1026" o:spt="100" style="position:absolute;left:1117892;top:870489;height:5080;width:1287780;" fillcolor="#D3D0C7" filled="t" stroked="f" coordsize="1287780,5080" o:gfxdata="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2gOq/&#10;AAAA3AAAAA8AAAAAAAAAAQAgAAAAIgAAAGRycy9kb3ducmV2LnhtbFBLAQIUABQAAAAIAIdO4kAz&#10;LwWeOwAAADkAAAAQAAAAAAAAAAEAIAAAAA4BAABkcnMvc2hhcGV4bWwueG1sUEsFBgAAAAAGAAYA&#10;WwEAALgDAAAAAA==&#10;" path="m1287399,4622l0,4622,0,0,1287399,0,1287399,4622xe">
                  <v:fill on="t" focussize="0,0"/>
                  <v:stroke on="f"/>
                  <v:imagedata o:title=""/>
                  <o:lock v:ext="edit" aspectratio="f"/>
                  <v:textbox inset="0mm,0mm,0mm,0mm"/>
                </v:shape>
                <v:shape id="Graphic 283" o:spid="_x0000_s1026" o:spt="100" style="position:absolute;left:1117892;top:875099;height:5080;width:1287780;" fillcolor="#808080" filled="t" stroked="f" coordsize="1287780,5080" o:gfxdata="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yzYS/&#10;AAAA3AAAAA8AAAAAAAAAAQAgAAAAIgAAAGRycy9kb3ducmV2LnhtbFBLAQIUABQAAAAIAIdO4kAz&#10;LwWeOwAAADkAAAAQAAAAAAAAAAEAIAAAAA4BAABkcnMvc2hhcGV4bWwueG1sUEsFBgAAAAAGAAYA&#10;WwEAALgDAAAAAA==&#10;" path="m1287399,4622l0,4622,0,0,1287399,0,1287399,4622xe">
                  <v:fill on="t" focussize="0,0"/>
                  <v:stroke on="f"/>
                  <v:imagedata o:title=""/>
                  <o:lock v:ext="edit" aspectratio="f"/>
                  <v:textbox inset="0mm,0mm,0mm,0mm"/>
                </v:shape>
                <v:shape id="Graphic 284" o:spid="_x0000_s1026" o:spt="100" style="position:absolute;left:1117892;top:879722;height:5080;width:1287780;" fillcolor="#000000" filled="t" stroked="f" coordsize="1287780,5080" o:gfxdata="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BP0G8AAAA&#10;3AAAAA8AAAAAAAAAAQAgAAAAIgAAAGRycy9kb3ducmV2LnhtbFBLAQIUABQAAAAIAIdO4kAzLwWe&#10;OwAAADkAAAAQAAAAAAAAAAEAIAAAAAsBAABkcnMvc2hhcGV4bWwueG1sUEsFBgAAAAAGAAYAWwEA&#10;ALUDAAAAAA==&#10;" path="m1287399,4622l0,4622,0,0,1287399,0,1287399,4622xe">
                  <v:fill on="t" focussize="0,0"/>
                  <v:stroke on="f"/>
                  <v:imagedata o:title=""/>
                  <o:lock v:ext="edit" aspectratio="f"/>
                  <v:textbox inset="0mm,0mm,0mm,0mm"/>
                </v:shape>
                <v:shape id="Graphic 285" o:spid="_x0000_s1026" o:spt="100" style="position:absolute;left:1113853;top:861244;height:2083435;width:4445;" fillcolor="#808080" filled="t" stroked="f" coordsize="4445,2083435" o:gfxdata="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c4eG/&#10;AAAA3AAAAA8AAAAAAAAAAQAgAAAAIgAAAGRycy9kb3ducmV2LnhtbFBLAQIUABQAAAAIAIdO4kAz&#10;LwWeOwAAADkAAAAQAAAAAAAAAAEAIAAAAA4BAABkcnMvc2hhcGV4bWwueG1sUEsFBgAAAAAGAAYA&#10;WwEAALgDAAAAAA==&#10;" path="m4038,2083028l0,2083028,0,0,4038,0,4038,2083028xe">
                  <v:fill on="t" focussize="0,0"/>
                  <v:stroke on="f"/>
                  <v:imagedata o:title=""/>
                  <o:lock v:ext="edit" aspectratio="f"/>
                  <v:textbox inset="0mm,0mm,0mm,0mm"/>
                </v:shape>
                <v:shape id="Graphic 286" o:spid="_x0000_s1026" o:spt="100" style="position:absolute;left:1117892;top:865866;height:2078989;width:4445;" fillcolor="#FFFFFF" filled="t" stroked="f" coordsize="4445,2078989" o:gfxdata="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jyzG/&#10;AAAA3AAAAA8AAAAAAAAAAQAgAAAAIgAAAGRycy9kb3ducmV2LnhtbFBLAQIUABQAAAAIAIdO4kAz&#10;LwWeOwAAADkAAAAQAAAAAAAAAAEAIAAAAA4BAABkcnMvc2hhcGV4bWwueG1sUEsFBgAAAAAGAAYA&#10;WwEAALgDAAAAAA==&#10;" path="m4038,2078405l0,2078405,0,0,4038,0,4038,2078405xe">
                  <v:fill on="t" focussize="0,0"/>
                  <v:stroke on="f"/>
                  <v:imagedata o:title=""/>
                  <o:lock v:ext="edit" aspectratio="f"/>
                  <v:textbox inset="0mm,0mm,0mm,0mm"/>
                </v:shape>
                <v:shape id="Graphic 287" o:spid="_x0000_s1026" o:spt="100" style="position:absolute;left:1121930;top:870489;height:2073910;width:4445;" fillcolor="#D3D0C7" filled="t" stroked="f" coordsize="4445,2073910" o:gfxdata="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lYL4A&#10;AADcAAAADwAAAAAAAAABACAAAAAiAAAAZHJzL2Rvd25yZXYueG1sUEsBAhQAFAAAAAgAh07iQDMv&#10;BZ47AAAAOQAAABAAAAAAAAAAAQAgAAAADQEAAGRycy9zaGFwZXhtbC54bWxQSwUGAAAAAAYABgBb&#10;AQAAtwMAAAAA&#10;" path="m4038,2073795l0,2073795,0,0,4038,0,4038,2073795xe">
                  <v:fill on="t" focussize="0,0"/>
                  <v:stroke on="f"/>
                  <v:imagedata o:title=""/>
                  <o:lock v:ext="edit" aspectratio="f"/>
                  <v:textbox inset="0mm,0mm,0mm,0mm"/>
                </v:shape>
                <v:shape id="Graphic 288" o:spid="_x0000_s1026" o:spt="100" style="position:absolute;left:1125969;top:875099;height:2069464;width:4445;" fillcolor="#808080" filled="t" stroked="f" coordsize="4445,2069464" o:gfxdata="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nHUzvQAA&#10;ANwAAAAPAAAAAAAAAAEAIAAAACIAAABkcnMvZG93bnJldi54bWxQSwECFAAUAAAACACHTuJAMy8F&#10;njsAAAA5AAAAEAAAAAAAAAABACAAAAAMAQAAZHJzL3NoYXBleG1sLnhtbFBLBQYAAAAABgAGAFsB&#10;AAC2AwAAAAA=&#10;" path="m4038,2069172l0,2069172,0,0,4038,0,4038,2069172xe">
                  <v:fill on="t" focussize="0,0"/>
                  <v:stroke on="f"/>
                  <v:imagedata o:title=""/>
                  <o:lock v:ext="edit" aspectratio="f"/>
                  <v:textbox inset="0mm,0mm,0mm,0mm"/>
                </v:shape>
                <v:shape id="Graphic 289" o:spid="_x0000_s1026" o:spt="100" style="position:absolute;left:1129995;top:879722;height:2065020;width:4445;" fillcolor="#000000" filled="t" stroked="f" coordsize="4445,2065020" o:gfxdata="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TAkjvQAA&#10;ANwAAAAPAAAAAAAAAAEAIAAAACIAAABkcnMvZG93bnJldi54bWxQSwECFAAUAAAACACHTuJAMy8F&#10;njsAAAA5AAAAEAAAAAAAAAABACAAAAAMAQAAZHJzL3NoYXBleG1sLnhtbFBLBQYAAAAABgAGAFsB&#10;AAC2AwAAAAA=&#10;" path="m4038,2064550l0,2064550,0,0,4038,0,4038,2064550xe">
                  <v:fill on="t" focussize="0,0"/>
                  <v:stroke on="f"/>
                  <v:imagedata o:title=""/>
                  <o:lock v:ext="edit" aspectratio="f"/>
                  <v:textbox inset="0mm,0mm,0mm,0mm"/>
                </v:shape>
                <v:shape id="Graphic 290" o:spid="_x0000_s1026" o:spt="100" style="position:absolute;left:940320;top:2925806;height:5080;width:177800;" fillcolor="#808080" filled="t" stroked="f" coordsize="177800,5080" o:gfxdata="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zuqLbgAAADcAAAA&#10;DwAAAAAAAAABACAAAAAiAAAAZHJzL2Rvd25yZXYueG1sUEsBAhQAFAAAAAgAh07iQDMvBZ47AAAA&#10;OQAAABAAAAAAAAAAAQAgAAAABwEAAGRycy9zaGFwZXhtbC54bWxQSwUGAAAAAAYABgBbAQAAsQMA&#10;AAAA&#10;" path="m177571,4622l0,4622,0,0,177571,0,177571,4622xe">
                  <v:fill on="t" focussize="0,0"/>
                  <v:stroke on="f"/>
                  <v:imagedata o:title=""/>
                  <o:lock v:ext="edit" aspectratio="f"/>
                  <v:textbox inset="0mm,0mm,0mm,0mm"/>
                </v:shape>
                <v:shape id="Graphic 291" o:spid="_x0000_s1026" o:spt="100" style="position:absolute;left:940320;top:2930417;height:5080;width:181610;" fillcolor="#FFFFFF" filled="t" stroked="f" coordsize="181610,5080" o:gfxdata="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yK8AAAA&#10;3AAAAA8AAAAAAAAAAQAgAAAAIgAAAGRycy9kb3ducmV2LnhtbFBLAQIUABQAAAAIAIdO4kAzLwWe&#10;OwAAADkAAAAQAAAAAAAAAAEAIAAAAAsBAABkcnMvc2hhcGV4bWwueG1sUEsFBgAAAAAGAAYAWwEA&#10;ALUDAAAAAA==&#10;" path="m181610,4622l0,4622,0,0,181610,0,181610,4622xe">
                  <v:fill on="t" focussize="0,0"/>
                  <v:stroke on="f"/>
                  <v:imagedata o:title=""/>
                  <o:lock v:ext="edit" aspectratio="f"/>
                  <v:textbox inset="0mm,0mm,0mm,0mm"/>
                </v:shape>
                <v:shape id="Graphic 292" o:spid="_x0000_s1026" o:spt="100" style="position:absolute;left:940320;top:2935039;height:5080;width:186055;" fillcolor="#D3D0C7" filled="t" stroked="f" coordsize="186055,5080" o:gfxdata="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ogUb4A&#10;AADcAAAADwAAAAAAAAABACAAAAAiAAAAZHJzL2Rvd25yZXYueG1sUEsBAhQAFAAAAAgAh07iQDMv&#10;BZ47AAAAOQAAABAAAAAAAAAAAQAgAAAADQEAAGRycy9zaGFwZXhtbC54bWxQSwUGAAAAAAYABgBb&#10;AQAAtwMAAAAA&#10;" path="m185648,4622l0,4622,0,0,185648,0,185648,4622xe">
                  <v:fill on="t" focussize="0,0"/>
                  <v:stroke on="f"/>
                  <v:imagedata o:title=""/>
                  <o:lock v:ext="edit" aspectratio="f"/>
                  <v:textbox inset="0mm,0mm,0mm,0mm"/>
                </v:shape>
                <v:shape id="Graphic 293" o:spid="_x0000_s1026" o:spt="100" style="position:absolute;left:940320;top:2939662;height:5080;width:189865;" fillcolor="#808080" filled="t" stroked="f" coordsize="189865,5080" o:gfxdata="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4QLG/&#10;AAAA3AAAAA8AAAAAAAAAAQAgAAAAIgAAAGRycy9kb3ducmV2LnhtbFBLAQIUABQAAAAIAIdO4kAz&#10;LwWeOwAAADkAAAAQAAAAAAAAAAEAIAAAAA4BAABkcnMvc2hhcGV4bWwueG1sUEsFBgAAAAAGAAYA&#10;WwEAALgDAAAAAA==&#10;" path="m189674,4622l0,4622,0,0,189674,0,189674,4622xe">
                  <v:fill on="t" focussize="0,0"/>
                  <v:stroke on="f"/>
                  <v:imagedata o:title=""/>
                  <o:lock v:ext="edit" aspectratio="f"/>
                  <v:textbox inset="0mm,0mm,0mm,0mm"/>
                </v:shape>
                <v:shape id="Graphic 294" o:spid="_x0000_s1026" o:spt="100" style="position:absolute;left:940320;top:2944272;height:5080;width:194310;" fillcolor="#000000" filled="t" stroked="f" coordsize="194310,5080" o:gfxdata="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c1i&#10;wAAAANwAAAAPAAAAAAAAAAEAIAAAACIAAABkcnMvZG93bnJldi54bWxQSwECFAAUAAAACACHTuJA&#10;My8FnjsAAAA5AAAAEAAAAAAAAAABACAAAAAPAQAAZHJzL3NoYXBleG1sLnhtbFBLBQYAAAAABgAG&#10;AFsBAAC5AwAAAAA=&#10;" path="m193713,4622l0,4622,0,0,193713,0,193713,4622xe">
                  <v:fill on="t" focussize="0,0"/>
                  <v:stroke on="f"/>
                  <v:imagedata o:title=""/>
                  <o:lock v:ext="edit" aspectratio="f"/>
                  <v:textbox inset="0mm,0mm,0mm,0mm"/>
                </v:shape>
                <v:shape id="Graphic 295" o:spid="_x0000_s1026" o:spt="100" style="position:absolute;left:2401252;top:865866;height:13970;width:4445;" fillcolor="#FFFFFF" filled="t" stroked="f" coordsize="4445,13970" o:gfxdata="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f91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96" o:spid="_x0000_s1026" o:spt="100" style="position:absolute;left:2405291;top:865866;height:13970;width:4445;" fillcolor="#000000" filled="t" stroked="f" coordsize="4445,13970" o:gfxdata="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ESqG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297" o:spid="_x0000_s1026" o:spt="100" style="position:absolute;left:940320;top:2930417;height:13970;width:4445;" fillcolor="#FFFFFF" filled="t" stroked="f" coordsize="4445,13970" o:gfxdata="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q8SZ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98" o:spid="_x0000_s1026" o:spt="100" style="position:absolute;left:936282;top:2930417;height:13970;width:4445;" fillcolor="#000000" filled="t" stroked="f" coordsize="4445,13970" o:gfxdata="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tXe0i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299" o:spid="_x0000_s1026" o:spt="100" style="position:absolute;left:871715;top:2921184;height:27940;width:32384;" filled="f" stroked="t" coordsize="32384,27940" o:gfxdata="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uMxb4A&#10;AADcAAAADwAAAAAAAAABACAAAAAiAAAAZHJzL2Rvd25yZXYueG1sUEsBAhQAFAAAAAgAh07iQDMv&#10;BZ47AAAAOQAAABAAAAAAAAAAAQAgAAAADQEAAGRycy9zaGFwZXhtbC54bWxQSwUGAAAAAAYABgBb&#10;AQAAtwMAAAAA&#10;" path="m16141,27711l7226,27711,0,21513,0,13855,0,6197,7226,0,16141,0,25057,0,32283,6197,32283,13855,32283,21513,25057,27711,16141,27711e">
                  <v:fill on="f" focussize="0,0"/>
                  <v:stroke weight="0.340944881889764pt" color="#000000" joinstyle="round"/>
                  <v:imagedata o:title=""/>
                  <o:lock v:ext="edit" aspectratio="f"/>
                  <v:textbox inset="0mm,0mm,0mm,0mm"/>
                </v:shape>
                <v:shape id="Graphic 300" o:spid="_x0000_s1026" o:spt="100" style="position:absolute;left:903998;top:2925806;height:19050;width:28575;" filled="f" stroked="t" coordsize="28575,19050" o:gfxdata="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t1s68AAAA&#10;3AAAAA8AAAAAAAAAAQAgAAAAIgAAAGRycy9kb3ducmV2LnhtbFBLAQIUABQAAAAIAIdO4kAzLwWe&#10;OwAAADkAAAAQAAAAAAAAAAEAIAAAAAsBAABkcnMvc2hhcGV4bWwueG1sUEsFBgAAAAAGAAYAWwEA&#10;ALUDAAAAAA==&#10;" path="m14122,18465l6324,18465,0,14338,0,9232,0,4127,6324,0,14122,0,21932,0,28257,4127,28257,9232,28257,14338,21932,18465,14122,18465e">
                  <v:fill on="f" focussize="0,0"/>
                  <v:stroke weight="0.340944881889764pt" color="#FFFFFF" joinstyle="round"/>
                  <v:imagedata o:title=""/>
                  <o:lock v:ext="edit" aspectratio="f"/>
                  <v:textbox inset="0mm,0mm,0mm,0mm"/>
                </v:shape>
                <v:shape id="Graphic 301" o:spid="_x0000_s1026" o:spt="100" style="position:absolute;left:903998;top:2921184;height:27940;width:28575;" filled="f" stroked="t" coordsize="28575,27940" o:gfxdata="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7mM+/&#10;AAAA3AAAAA8AAAAAAAAAAQAgAAAAIgAAAGRycy9kb3ducmV2LnhtbFBLAQIUABQAAAAIAIdO4kAz&#10;LwWeOwAAADkAAAAQAAAAAAAAAAEAIAAAAA4BAABkcnMvc2hhcGV4bWwueG1sUEsFBgAAAAAGAAYA&#10;WwEAALgDAAAAAA==&#10;" path="m14122,27711l6324,27711,0,21513,0,13855,0,6197,6324,0,14122,0,21932,0,28257,6197,28257,13855,28257,21513,21932,27711,14122,27711e">
                  <v:fill on="f" focussize="0,0"/>
                  <v:stroke weight="0.340944881889764pt" color="#000000" joinstyle="round"/>
                  <v:imagedata o:title=""/>
                  <o:lock v:ext="edit" aspectratio="f"/>
                  <v:textbox inset="0mm,0mm,0mm,0mm"/>
                </v:shape>
                <v:shape id="Graphic 302" o:spid="_x0000_s1026" o:spt="100" style="position:absolute;left:2409317;top:852011;height:37465;width:60960;" fillcolor="#FFFF00" filled="t" stroked="f" coordsize="60960,37465" o:gfxdata="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tL5W8AAAA&#10;3AAAAA8AAAAAAAAAAQAgAAAAIgAAAGRycy9kb3ducmV2LnhtbFBLAQIUABQAAAAIAIdO4kAzLwWe&#10;OwAAADkAAAAQAAAAAAAAAAEAIAAAAAsBAABkcnMvc2hhcGV4bWwueG1sUEsFBgAAAAAGAAYAWwEA&#10;ALUDAAAAAA==&#10;" path="m20180,36944l8077,36944,0,27711,0,9232,8077,0,20180,0,32296,13855,56502,13855,60540,18478,48437,32334,44399,23088,40360,32334,32296,23088,20180,36944xe">
                  <v:fill on="t" focussize="0,0"/>
                  <v:stroke on="f"/>
                  <v:imagedata o:title=""/>
                  <o:lock v:ext="edit" aspectratio="f"/>
                  <v:textbox inset="0mm,0mm,0mm,0mm"/>
                </v:shape>
                <v:shape id="Graphic 303" o:spid="_x0000_s1026" o:spt="100" style="position:absolute;left:2409317;top:852011;height:37465;width:60960;" filled="f" stroked="t" coordsize="60960,37465" o:gfxdata="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lsS8AAAA&#10;3AAAAA8AAAAAAAAAAQAgAAAAIgAAAGRycy9kb3ducmV2LnhtbFBLAQIUABQAAAAIAIdO4kAzLwWe&#10;OwAAADkAAAAQAAAAAAAAAAEAIAAAAAsBAABkcnMvc2hhcGV4bWwueG1sUEsFBgAAAAAGAAYAWwEA&#10;ALUDAAAAAA==&#10;" path="m60540,18478l56502,13855,32296,13855,20180,0,8077,0,0,9232,0,27711,8077,36944,20180,36944,32296,23088,40360,32334,44399,23088,48437,32334,60540,18478e">
                  <v:fill on="f" focussize="0,0"/>
                  <v:stroke weight="0.340944881889764pt" color="#000000" joinstyle="round"/>
                  <v:imagedata o:title=""/>
                  <o:lock v:ext="edit" aspectratio="f"/>
                  <v:textbox inset="0mm,0mm,0mm,0mm"/>
                </v:shape>
                <v:shape id="Graphic 304" o:spid="_x0000_s1026" o:spt="100" style="position:absolute;left:2417394;top:865866;height:9525;width:12700;" fillcolor="#000000" filled="t" stroked="f" coordsize="12700,9525" o:gfxdata="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NyHYvQAA&#10;ANwAAAAPAAAAAAAAAAEAIAAAACIAAABkcnMvZG93bnJldi54bWxQSwECFAAUAAAACACHTuJAMy8F&#10;njsAAAA5AAAAEAAAAAAAAAABACAAAAAMAQAAZHJzL3NoYXBleG1sLnhtbFBLBQYAAAAABgAGAFsB&#10;AAC2AwAAAAA=&#10;" path="m9398,9232l2705,9232,0,7162,0,2070,2705,0,6057,0,9398,0,12103,2070,12103,7162,9398,9232xe">
                  <v:fill on="t" focussize="0,0"/>
                  <v:stroke on="f"/>
                  <v:imagedata o:title=""/>
                  <o:lock v:ext="edit" aspectratio="f"/>
                  <v:textbox inset="0mm,0mm,0mm,0mm"/>
                </v:shape>
                <v:shape id="Graphic 305" o:spid="_x0000_s1026" o:spt="100" style="position:absolute;left:1142111;top:2039016;height:5080;width:1263650;" fillcolor="#808080" filled="t" stroked="f" coordsize="1263650,5080" o:gfxdata="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yC&#10;esEAAADcAAAADwAAAAAAAAABACAAAAAiAAAAZHJzL2Rvd25yZXYueG1sUEsBAhQAFAAAAAgAh07i&#10;QDMvBZ47AAAAOQAAABAAAAAAAAAAAQAgAAAAEAEAAGRycy9zaGFwZXhtbC54bWxQSwUGAAAAAAYA&#10;BgBbAQAAugMAAAAA&#10;" path="m1263180,4622l0,4622,0,0,1263180,0,1263180,4622xe">
                  <v:fill on="t" focussize="0,0"/>
                  <v:stroke on="f"/>
                  <v:imagedata o:title=""/>
                  <o:lock v:ext="edit" aspectratio="f"/>
                  <v:textbox inset="0mm,0mm,0mm,0mm"/>
                </v:shape>
                <v:shape id="Graphic 306" o:spid="_x0000_s1026" o:spt="100" style="position:absolute;left:1142111;top:2048249;height:5080;width:1263650;" fillcolor="#D3D0C7" filled="t" stroked="f" coordsize="1263650,5080" o:gfxdata="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JR0W8AAAA&#10;3AAAAA8AAAAAAAAAAQAgAAAAIgAAAGRycy9kb3ducmV2LnhtbFBLAQIUABQAAAAIAIdO4kAzLwWe&#10;OwAAADkAAAAQAAAAAAAAAAEAIAAAAAsBAABkcnMvc2hhcGV4bWwueG1sUEsFBgAAAAAGAAYAWwEA&#10;ALUDAAAAAA==&#10;" path="m1263180,4622l0,4622,0,0,1263180,0,1263180,4622xe">
                  <v:fill on="t" focussize="0,0"/>
                  <v:stroke on="f"/>
                  <v:imagedata o:title=""/>
                  <o:lock v:ext="edit" aspectratio="f"/>
                  <v:textbox inset="0mm,0mm,0mm,0mm"/>
                </v:shape>
                <v:shape id="Graphic 307" o:spid="_x0000_s1026" o:spt="100" style="position:absolute;left:1142111;top:2052872;height:5080;width:1263650;" fillcolor="#808080" filled="t" stroked="f" coordsize="1263650,5080" o:gfxdata="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IrmW&#10;wAAAANwAAAAPAAAAAAAAAAEAIAAAACIAAABkcnMvZG93bnJldi54bWxQSwECFAAUAAAACACHTuJA&#10;My8FnjsAAAA5AAAAEAAAAAAAAAABACAAAAAPAQAAZHJzL3NoYXBleG1sLnhtbFBLBQYAAAAABgAG&#10;AFsBAAC5AwAAAAA=&#10;" path="m1263180,4622l0,4622,0,0,1263180,0,1263180,4622xe">
                  <v:fill on="t" focussize="0,0"/>
                  <v:stroke on="f"/>
                  <v:imagedata o:title=""/>
                  <o:lock v:ext="edit" aspectratio="f"/>
                  <v:textbox inset="0mm,0mm,0mm,0mm"/>
                </v:shape>
                <v:shape id="Graphic 308" o:spid="_x0000_s1026" o:spt="100" style="position:absolute;left:1142111;top:2057482;height:5080;width:1263650;" fillcolor="#000000" filled="t" stroked="f" coordsize="1263650,5080" o:gfxdata="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x5prsAAADc&#10;AAAADwAAAAAAAAABACAAAAAiAAAAZHJzL2Rvd25yZXYueG1sUEsBAhQAFAAAAAgAh07iQDMvBZ47&#10;AAAAOQAAABAAAAAAAAAAAQAgAAAACgEAAGRycy9zaGFwZXhtbC54bWxQSwUGAAAAAAYABgBbAQAA&#10;tAMAAAAA&#10;" path="m1263180,4622l0,4622,0,0,1263180,0,1263180,4622xe">
                  <v:fill on="t" focussize="0,0"/>
                  <v:stroke on="f"/>
                  <v:imagedata o:title=""/>
                  <o:lock v:ext="edit" aspectratio="f"/>
                  <v:textbox inset="0mm,0mm,0mm,0mm"/>
                </v:shape>
                <v:shape id="Graphic 309" o:spid="_x0000_s1026" o:spt="100" style="position:absolute;left:1138072;top:2039016;height:988694;width:4445;" fillcolor="#808080" filled="t" stroked="f" coordsize="4445,988694" o:gfxdata="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TyCK/&#10;AAAA3AAAAA8AAAAAAAAAAQAgAAAAIgAAAGRycy9kb3ducmV2LnhtbFBLAQIUABQAAAAIAIdO4kAz&#10;LwWeOwAAADkAAAAQAAAAAAAAAAEAIAAAAA4BAABkcnMvc2hhcGV4bWwueG1sUEsFBgAAAAAGAAYA&#10;WwEAALgDAAAAAA==&#10;" path="m4038,988402l0,988402,0,0,4038,0,4038,988402xe">
                  <v:fill on="t" focussize="0,0"/>
                  <v:stroke on="f"/>
                  <v:imagedata o:title=""/>
                  <o:lock v:ext="edit" aspectratio="f"/>
                  <v:textbox inset="0mm,0mm,0mm,0mm"/>
                </v:shape>
                <v:shape id="Graphic 310" o:spid="_x0000_s1026" o:spt="100" style="position:absolute;left:1142111;top:2043626;height:984250;width:4445;" fillcolor="#FFFFFF" filled="t" stroked="f" coordsize="4445,984250" o:gfxdata="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ieL9ugAAANwA&#10;AAAPAAAAAAAAAAEAIAAAACIAAABkcnMvZG93bnJldi54bWxQSwECFAAUAAAACACHTuJAMy8FnjsA&#10;AAA5AAAAEAAAAAAAAAABACAAAAAJAQAAZHJzL3NoYXBleG1sLnhtbFBLBQYAAAAABgAGAFsBAACz&#10;AwAAAAA=&#10;" path="m4038,983780l0,983780,0,0,4038,0,4038,983780xe">
                  <v:fill on="t" focussize="0,0"/>
                  <v:stroke on="f"/>
                  <v:imagedata o:title=""/>
                  <o:lock v:ext="edit" aspectratio="f"/>
                  <v:textbox inset="0mm,0mm,0mm,0mm"/>
                </v:shape>
                <v:shape id="Graphic 311" o:spid="_x0000_s1026" o:spt="100" style="position:absolute;left:1146149;top:2048249;height:979169;width:4445;" fillcolor="#D3D0C7" filled="t" stroked="f" coordsize="4445,979169" o:gfxdata="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NHSr4A&#10;AADcAAAADwAAAAAAAAABACAAAAAiAAAAZHJzL2Rvd25yZXYueG1sUEsBAhQAFAAAAAgAh07iQDMv&#10;BZ47AAAAOQAAABAAAAAAAAAAAQAgAAAADQEAAGRycy9zaGFwZXhtbC54bWxQSwUGAAAAAAYABgBb&#10;AQAAtwMAAAAA&#10;" path="m4038,979157l0,979157,0,0,4038,0,4038,979157xe">
                  <v:fill on="t" focussize="0,0"/>
                  <v:stroke on="f"/>
                  <v:imagedata o:title=""/>
                  <o:lock v:ext="edit" aspectratio="f"/>
                  <v:textbox inset="0mm,0mm,0mm,0mm"/>
                </v:shape>
                <v:shape id="Graphic 312" o:spid="_x0000_s1026" o:spt="100" style="position:absolute;left:1150175;top:2052872;height:974725;width:4445;" fillcolor="#808080" filled="t" stroked="f" coordsize="4445,974725" o:gfxdata="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yHL4A&#10;AADcAAAADwAAAAAAAAABACAAAAAiAAAAZHJzL2Rvd25yZXYueG1sUEsBAhQAFAAAAAgAh07iQDMv&#10;BZ47AAAAOQAAABAAAAAAAAAAAQAgAAAADQEAAGRycy9zaGFwZXhtbC54bWxQSwUGAAAAAAYABgBb&#10;AQAAtwMAAAAA&#10;" path="m4038,974547l0,974547,0,0,4038,0,4038,974547xe">
                  <v:fill on="t" focussize="0,0"/>
                  <v:stroke on="f"/>
                  <v:imagedata o:title=""/>
                  <o:lock v:ext="edit" aspectratio="f"/>
                  <v:textbox inset="0mm,0mm,0mm,0mm"/>
                </v:shape>
                <v:shape id="Graphic 313" o:spid="_x0000_s1026" o:spt="100" style="position:absolute;left:1154214;top:2057482;height:970280;width:4445;" fillcolor="#000000" filled="t" stroked="f" coordsize="4445,970280" o:gfxdata="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c1O/&#10;AAAA3AAAAA8AAAAAAAAAAQAgAAAAIgAAAGRycy9kb3ducmV2LnhtbFBLAQIUABQAAAAIAIdO4kAz&#10;LwWeOwAAADkAAAAQAAAAAAAAAAEAIAAAAA4BAABkcnMvc2hhcGV4bWwueG1sUEsFBgAAAAAGAAYA&#10;WwEAALgDAAAAAA==&#10;" path="m4038,969924l0,969924,0,0,4038,0,4038,969924xe">
                  <v:fill on="t" focussize="0,0"/>
                  <v:stroke on="f"/>
                  <v:imagedata o:title=""/>
                  <o:lock v:ext="edit" aspectratio="f"/>
                  <v:textbox inset="0mm,0mm,0mm,0mm"/>
                </v:shape>
                <v:shape id="Graphic 314" o:spid="_x0000_s1026" o:spt="100" style="position:absolute;left:940320;top:3008941;height:5080;width:201930;" fillcolor="#808080" filled="t" stroked="f" coordsize="201930,5080" o:gfxdata="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01ET&#10;wAAAANwAAAAPAAAAAAAAAAEAIAAAACIAAABkcnMvZG93bnJldi54bWxQSwECFAAUAAAACACHTuJA&#10;My8FnjsAAAA5AAAAEAAAAAAAAAABACAAAAAPAQAAZHJzL3NoYXBleG1sLnhtbFBLBQYAAAAABgAG&#10;AFsBAAC5AwAAAAA=&#10;" path="m201790,4622l0,4622,0,0,201790,0,201790,4622xe">
                  <v:fill on="t" focussize="0,0"/>
                  <v:stroke on="f"/>
                  <v:imagedata o:title=""/>
                  <o:lock v:ext="edit" aspectratio="f"/>
                  <v:textbox inset="0mm,0mm,0mm,0mm"/>
                </v:shape>
                <v:shape id="Graphic 315" o:spid="_x0000_s1026" o:spt="100" style="position:absolute;left:940320;top:3013551;height:5080;width:206375;" fillcolor="#FFFFFF" filled="t" stroked="f" coordsize="206375,5080" o:gfxdata="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59Rb74A&#10;AADcAAAADwAAAAAAAAABACAAAAAiAAAAZHJzL2Rvd25yZXYueG1sUEsBAhQAFAAAAAgAh07iQDMv&#10;BZ47AAAAOQAAABAAAAAAAAAAAQAgAAAADQEAAGRycy9zaGFwZXhtbC54bWxQSwUGAAAAAAYABgBb&#10;AQAAtwMAAAAA&#10;" path="m205816,4622l0,4622,0,0,205816,0,205816,4622xe">
                  <v:fill on="t" focussize="0,0"/>
                  <v:stroke on="f"/>
                  <v:imagedata o:title=""/>
                  <o:lock v:ext="edit" aspectratio="f"/>
                  <v:textbox inset="0mm,0mm,0mm,0mm"/>
                </v:shape>
                <v:shape id="Graphic 316" o:spid="_x0000_s1026" o:spt="100" style="position:absolute;left:940320;top:3018174;height:5080;width:210185;" fillcolor="#D3D0C7" filled="t" stroked="f" coordsize="210185,5080" o:gfxdata="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RT/u8AAAA&#10;3AAAAA8AAAAAAAAAAQAgAAAAIgAAAGRycy9kb3ducmV2LnhtbFBLAQIUABQAAAAIAIdO4kAzLwWe&#10;OwAAADkAAAAQAAAAAAAAAAEAIAAAAAsBAABkcnMvc2hhcGV4bWwueG1sUEsFBgAAAAAGAAYAWwEA&#10;ALUDAAAAAA==&#10;" path="m209854,4622l0,4622,0,0,209854,0,209854,4622xe">
                  <v:fill on="t" focussize="0,0"/>
                  <v:stroke on="f"/>
                  <v:imagedata o:title=""/>
                  <o:lock v:ext="edit" aspectratio="f"/>
                  <v:textbox inset="0mm,0mm,0mm,0mm"/>
                </v:shape>
                <v:shape id="Graphic 317" o:spid="_x0000_s1026" o:spt="100" style="position:absolute;left:940320;top:3022796;height:5080;width:213995;" fillcolor="#808080" filled="t" stroked="f" coordsize="213995,5080" o:gfxdata="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jgwr4A&#10;AADcAAAADwAAAAAAAAABACAAAAAiAAAAZHJzL2Rvd25yZXYueG1sUEsBAhQAFAAAAAgAh07iQDMv&#10;BZ47AAAAOQAAABAAAAAAAAAAAQAgAAAADQEAAGRycy9zaGFwZXhtbC54bWxQSwUGAAAAAAYABgBb&#10;AQAAtwMAAAAA&#10;" path="m213893,4622l0,4622,0,0,213893,0,213893,4622xe">
                  <v:fill on="t" focussize="0,0"/>
                  <v:stroke on="f"/>
                  <v:imagedata o:title=""/>
                  <o:lock v:ext="edit" aspectratio="f"/>
                  <v:textbox inset="0mm,0mm,0mm,0mm"/>
                </v:shape>
                <v:shape id="Graphic 318" o:spid="_x0000_s1026" o:spt="100" style="position:absolute;left:940320;top:3027419;height:5080;width:218440;" fillcolor="#000000" filled="t" stroked="f" coordsize="218440,5080" o:gfxdata="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d1Lm5AAAA3AAA&#10;AA8AAAAAAAAAAQAgAAAAIgAAAGRycy9kb3ducmV2LnhtbFBLAQIUABQAAAAIAIdO4kAzLwWeOwAA&#10;ADkAAAAQAAAAAAAAAAEAIAAAAAgBAABkcnMvc2hhcGV4bWwueG1sUEsFBgAAAAAGAAYAWwEAALID&#10;AAAAAA==&#10;" path="m217931,4622l0,4622,0,0,217931,0,217931,4622xe">
                  <v:fill on="t" focussize="0,0"/>
                  <v:stroke on="f"/>
                  <v:imagedata o:title=""/>
                  <o:lock v:ext="edit" aspectratio="f"/>
                  <v:textbox inset="0mm,0mm,0mm,0mm"/>
                </v:shape>
                <v:shape id="Graphic 319" o:spid="_x0000_s1026" o:spt="100" style="position:absolute;left:2401252;top:2043626;height:13970;width:4445;" fillcolor="#FFFFFF" filled="t" stroked="f" coordsize="4445,13970" o:gfxdata="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Svm3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20" o:spid="_x0000_s1026" o:spt="100" style="position:absolute;left:2405291;top:2043626;height:13970;width:4445;" fillcolor="#000000" filled="t" stroked="f" coordsize="4445,13970" o:gfxdata="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B/sTS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321" o:spid="_x0000_s1026" o:spt="100" style="position:absolute;left:940320;top:3013551;height:13970;width:4445;" fillcolor="#FFFFFF" filled="t" stroked="f" coordsize="4445,13970" o:gfxdata="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D8M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22" o:spid="_x0000_s1026" o:spt="100" style="position:absolute;left:936282;top:3013551;height:13970;width:4445;" fillcolor="#000000" filled="t" stroked="f" coordsize="4445,13970" o:gfxdata="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iti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23" o:spid="_x0000_s1026" o:spt="100" style="position:absolute;left:871715;top:3004318;height:27940;width:32384;" filled="f" stroked="t" coordsize="32384,27940" o:gfxdata="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dfVW/&#10;AAAA3AAAAA8AAAAAAAAAAQAgAAAAIgAAAGRycy9kb3ducmV2LnhtbFBLAQIUABQAAAAIAIdO4kAz&#10;LwWeOwAAADkAAAAQAAAAAAAAAAEAIAAAAA4BAABkcnMvc2hhcGV4bWwueG1sUEsFBgAAAAAGAAYA&#10;WwEAALgDAAAAAA==&#10;" path="m16141,27711l7226,27711,0,21513,0,13855,0,6210,7226,0,16141,0,25057,0,32283,6210,32283,13855,32283,21513,25057,27711,16141,27711e">
                  <v:fill on="f" focussize="0,0"/>
                  <v:stroke weight="0.340944881889764pt" color="#000000" joinstyle="round"/>
                  <v:imagedata o:title=""/>
                  <o:lock v:ext="edit" aspectratio="f"/>
                  <v:textbox inset="0mm,0mm,0mm,0mm"/>
                </v:shape>
                <v:shape id="Graphic 324" o:spid="_x0000_s1026" o:spt="100" style="position:absolute;left:903998;top:3008941;height:19050;width:28575;" filled="f" stroked="t" coordsize="28575,19050" o:gfxdata="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jjK2/&#10;AAAA3AAAAA8AAAAAAAAAAQAgAAAAIgAAAGRycy9kb3ducmV2LnhtbFBLAQIUABQAAAAIAIdO4kAz&#10;LwWeOwAAADkAAAAQAAAAAAAAAAEAIAAAAA4BAABkcnMvc2hhcGV4bWwueG1sUEsFBgAAAAAGAAYA&#10;WwEAALgDAAAAAA==&#10;" path="m14122,18478l6324,18478,0,14338,0,9232,0,4127,6324,0,14122,0,21932,0,28257,4127,28257,9232,28257,14338,21932,18478,14122,18478e">
                  <v:fill on="f" focussize="0,0"/>
                  <v:stroke weight="0.340944881889764pt" color="#FFFFFF" joinstyle="round"/>
                  <v:imagedata o:title=""/>
                  <o:lock v:ext="edit" aspectratio="f"/>
                  <v:textbox inset="0mm,0mm,0mm,0mm"/>
                </v:shape>
                <v:shape id="Graphic 325" o:spid="_x0000_s1026" o:spt="100" style="position:absolute;left:903998;top:3004318;height:27940;width:28575;" filled="f" stroked="t" coordsize="28575,27940" o:gfxdata="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wqy/&#10;AAAA3AAAAA8AAAAAAAAAAQAgAAAAIgAAAGRycy9kb3ducmV2LnhtbFBLAQIUABQAAAAIAIdO4kAz&#10;LwWeOwAAADkAAAAQAAAAAAAAAAEAIAAAAA4BAABkcnMvc2hhcGV4bWwueG1sUEsFBgAAAAAGAAYA&#10;WwEAALgDAAAAAA==&#10;" path="m14122,27711l6324,27711,0,21513,0,13855,0,6210,6324,0,14122,0,21932,0,28257,6210,28257,13855,28257,21513,21932,27711,14122,27711e">
                  <v:fill on="f" focussize="0,0"/>
                  <v:stroke weight="0.340944881889764pt" color="#000000" joinstyle="round"/>
                  <v:imagedata o:title=""/>
                  <o:lock v:ext="edit" aspectratio="f"/>
                  <v:textbox inset="0mm,0mm,0mm,0mm"/>
                </v:shape>
                <v:shape id="Graphic 326" o:spid="_x0000_s1026" o:spt="100" style="position:absolute;left:2409317;top:2029771;height:37465;width:60960;" fillcolor="#FFFF00" filled="t" stroked="f" coordsize="60960,37465" o:gfxdata="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jdfa8AAAA&#10;3AAAAA8AAAAAAAAAAQAgAAAAIgAAAGRycy9kb3ducmV2LnhtbFBLAQIUABQAAAAIAIdO4kAzLwWe&#10;OwAAADkAAAAQAAAAAAAAAAEAIAAAAAsBAABkcnMvc2hhcGV4bWwueG1sUEsFBgAAAAAGAAYAWwEA&#10;ALUDAAAAAA==&#10;" path="m20180,36957l8077,36957,0,27711,0,9245,8077,0,20180,0,32296,13855,56502,13855,60540,18478,48437,32334,44399,23101,40360,32334,32296,23101,20180,36957xe">
                  <v:fill on="t" focussize="0,0"/>
                  <v:stroke on="f"/>
                  <v:imagedata o:title=""/>
                  <o:lock v:ext="edit" aspectratio="f"/>
                  <v:textbox inset="0mm,0mm,0mm,0mm"/>
                </v:shape>
                <v:shape id="Graphic 327" o:spid="_x0000_s1026" o:spt="100" style="position:absolute;left:2409317;top:2029771;height:37465;width:60960;" filled="f" stroked="t" coordsize="60960,37465" o:gfxdata="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xzKe8AAAA&#10;3AAAAA8AAAAAAAAAAQAgAAAAIgAAAGRycy9kb3ducmV2LnhtbFBLAQIUABQAAAAIAIdO4kAzLwWe&#10;OwAAADkAAAAQAAAAAAAAAAEAIAAAAAsBAABkcnMvc2hhcGV4bWwueG1sUEsFBgAAAAAGAAYAWwEA&#10;ALUDAAAAAA==&#10;" path="m60540,18478l56502,13855,32296,13855,20180,0,8077,0,0,9245,0,27711,8077,36957,20180,36957,32296,23101,40360,32334,44399,23101,48437,32334,60540,18478e">
                  <v:fill on="f" focussize="0,0"/>
                  <v:stroke weight="0.340944881889764pt" color="#000000" joinstyle="round"/>
                  <v:imagedata o:title=""/>
                  <o:lock v:ext="edit" aspectratio="f"/>
                  <v:textbox inset="0mm,0mm,0mm,0mm"/>
                </v:shape>
                <v:shape id="Graphic 328" o:spid="_x0000_s1026" o:spt="100" style="position:absolute;left:2417394;top:2043626;height:9525;width:12700;" fillcolor="#000000" filled="t" stroked="f" coordsize="12700,9525" o:gfxdata="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93vbsAAADc&#10;AAAADwAAAAAAAAABACAAAAAiAAAAZHJzL2Rvd25yZXYueG1sUEsBAhQAFAAAAAgAh07iQDMvBZ47&#10;AAAAOQAAABAAAAAAAAAAAQAgAAAACgEAAGRycy9zaGFwZXhtbC54bWxQSwUGAAAAAAYABgBbAQAA&#10;tAMAAAAA&#10;" path="m9398,9245l2705,9245,0,7175,0,2070,2705,0,6057,0,9398,0,12103,2070,12103,7175,9398,9245xe">
                  <v:fill on="t" focussize="0,0"/>
                  <v:stroke on="f"/>
                  <v:imagedata o:title=""/>
                  <o:lock v:ext="edit" aspectratio="f"/>
                  <v:textbox inset="0mm,0mm,0mm,0mm"/>
                </v:shape>
                <v:shape id="Graphic 329" o:spid="_x0000_s1026" o:spt="100" style="position:absolute;left:936282;top:3087452;height:5080;width:218440;" fillcolor="#808080" filled="t" stroked="f" coordsize="218440,5080" o:gfxdata="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snTy/&#10;AAAA3AAAAA8AAAAAAAAAAQAgAAAAIgAAAGRycy9kb3ducmV2LnhtbFBLAQIUABQAAAAIAIdO4kAz&#10;LwWeOwAAADkAAAAQAAAAAAAAAAEAIAAAAA4BAABkcnMvc2hhcGV4bWwueG1sUEsFBgAAAAAGAAYA&#10;WwEAALgDAAAAAA==&#10;" path="m217931,4622l0,4622,0,0,217931,0,217931,4622xe">
                  <v:fill on="t" focussize="0,0"/>
                  <v:stroke on="f"/>
                  <v:imagedata o:title=""/>
                  <o:lock v:ext="edit" aspectratio="f"/>
                  <v:textbox inset="0mm,0mm,0mm,0mm"/>
                </v:shape>
                <v:shape id="Graphic 330" o:spid="_x0000_s1026" o:spt="100" style="position:absolute;left:936282;top:3096698;height:5080;width:218440;" fillcolor="#D3D0C7" filled="t" stroked="f" coordsize="218440,5080" o:gfxdata="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X5VgugAAANwA&#10;AAAPAAAAAAAAAAEAIAAAACIAAABkcnMvZG93bnJldi54bWxQSwECFAAUAAAACACHTuJAMy8FnjsA&#10;AAA5AAAAEAAAAAAAAAABACAAAAAJAQAAZHJzL3NoYXBleG1sLnhtbFBLBQYAAAAABgAGAFsBAACz&#10;AwAAAAA=&#10;" path="m217931,4622l0,4622,0,0,217931,0,217931,4622xe">
                  <v:fill on="t" focussize="0,0"/>
                  <v:stroke on="f"/>
                  <v:imagedata o:title=""/>
                  <o:lock v:ext="edit" aspectratio="f"/>
                  <v:textbox inset="0mm,0mm,0mm,0mm"/>
                </v:shape>
                <v:shape id="Graphic 331" o:spid="_x0000_s1026" o:spt="100" style="position:absolute;left:936282;top:3101308;height:5080;width:218440;" fillcolor="#808080" filled="t" stroked="f" coordsize="218440,5080" o:gfxdata="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wwfnvQAA&#10;ANwAAAAPAAAAAAAAAAEAIAAAACIAAABkcnMvZG93bnJldi54bWxQSwECFAAUAAAACACHTuJAMy8F&#10;njsAAAA5AAAAEAAAAAAAAAABACAAAAAMAQAAZHJzL3NoYXBleG1sLnhtbFBLBQYAAAAABgAGAFsB&#10;AAC2AwAAAAA=&#10;" path="m217931,4622l0,4622,0,0,217931,0,217931,4622xe">
                  <v:fill on="t" focussize="0,0"/>
                  <v:stroke on="f"/>
                  <v:imagedata o:title=""/>
                  <o:lock v:ext="edit" aspectratio="f"/>
                  <v:textbox inset="0mm,0mm,0mm,0mm"/>
                </v:shape>
                <v:shape id="Graphic 332" o:spid="_x0000_s1026" o:spt="100" style="position:absolute;left:936282;top:3105930;height:5080;width:218440;" fillcolor="#000000" filled="t" stroked="f" coordsize="218440,5080" o:gfxdata="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QL8zvQAA&#10;ANwAAAAPAAAAAAAAAAEAIAAAACIAAABkcnMvZG93bnJldi54bWxQSwECFAAUAAAACACHTuJAMy8F&#10;njsAAAA5AAAAEAAAAAAAAAABACAAAAAMAQAAZHJzL3NoYXBleG1sLnhtbFBLBQYAAAAABgAGAFsB&#10;AAC2AwAAAAA=&#10;" path="m217931,4622l0,4622,0,0,217931,0,217931,4622xe">
                  <v:fill on="t" focussize="0,0"/>
                  <v:stroke on="f"/>
                  <v:imagedata o:title=""/>
                  <o:lock v:ext="edit" aspectratio="f"/>
                  <v:textbox inset="0mm,0mm,0mm,0mm"/>
                </v:shape>
                <v:shape id="Graphic 333" o:spid="_x0000_s1026" o:spt="100" style="position:absolute;left:1138072;top:3105930;height:393065;width:4445;" fillcolor="#808080" filled="t" stroked="f" coordsize="4445,393065" o:gfxdata="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mX4u/&#10;AAAA3AAAAA8AAAAAAAAAAQAgAAAAIgAAAGRycy9kb3ducmV2LnhtbFBLAQIUABQAAAAIAIdO4kAz&#10;LwWeOwAAADkAAAAQAAAAAAAAAAEAIAAAAA4BAABkcnMvc2hhcGV4bWwueG1sUEsFBgAAAAAGAAYA&#10;WwEAALgDAAAAAA==&#10;" path="m4038,392595l0,392595,0,0,4038,0,4038,392595xe">
                  <v:fill on="t" focussize="0,0"/>
                  <v:stroke on="f"/>
                  <v:imagedata o:title=""/>
                  <o:lock v:ext="edit" aspectratio="f"/>
                  <v:textbox inset="0mm,0mm,0mm,0mm"/>
                </v:shape>
                <v:shape id="Graphic 334" o:spid="_x0000_s1026" o:spt="100" style="position:absolute;left:1142111;top:3101308;height:397510;width:4445;" fillcolor="#FFFFFF" filled="t" stroked="f" coordsize="4445,397510" o:gfxdata="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9bb4A&#10;AADcAAAADwAAAAAAAAABACAAAAAiAAAAZHJzL2Rvd25yZXYueG1sUEsBAhQAFAAAAAgAh07iQDMv&#10;BZ47AAAAOQAAABAAAAAAAAAAAQAgAAAADQEAAGRycy9zaGFwZXhtbC54bWxQSwUGAAAAAAYABgBb&#10;AQAAtwMAAAAA&#10;" path="m4038,397205l0,397205,0,0,4038,0,4038,397205xe">
                  <v:fill on="t" focussize="0,0"/>
                  <v:stroke on="f"/>
                  <v:imagedata o:title=""/>
                  <o:lock v:ext="edit" aspectratio="f"/>
                  <v:textbox inset="0mm,0mm,0mm,0mm"/>
                </v:shape>
                <v:shape id="Graphic 335" o:spid="_x0000_s1026" o:spt="100" style="position:absolute;left:1146149;top:3096698;height:401955;width:4445;" fillcolor="#D3D0C7" filled="t" stroked="f" coordsize="4445,401955" o:gfxdata="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Q3bG8AAAA&#10;3AAAAA8AAAAAAAAAAQAgAAAAIgAAAGRycy9kb3ducmV2LnhtbFBLAQIUABQAAAAIAIdO4kAzLwWe&#10;OwAAADkAAAAQAAAAAAAAAAEAIAAAAAsBAABkcnMvc2hhcGV4bWwueG1sUEsFBgAAAAAGAAYAWwEA&#10;ALUDAAAAAA==&#10;" path="m4038,401827l0,401827,0,0,4038,0,4038,401827xe">
                  <v:fill on="t" focussize="0,0"/>
                  <v:stroke on="f"/>
                  <v:imagedata o:title=""/>
                  <o:lock v:ext="edit" aspectratio="f"/>
                  <v:textbox inset="0mm,0mm,0mm,0mm"/>
                </v:shape>
                <v:shape id="Graphic 336" o:spid="_x0000_s1026" o:spt="100" style="position:absolute;left:1150175;top:3092075;height:407034;width:4445;" fillcolor="#808080" filled="t" stroked="f" coordsize="4445,407034" o:gfxdata="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bSAe5AAAA3AAA&#10;AA8AAAAAAAAAAQAgAAAAIgAAAGRycy9kb3ducmV2LnhtbFBLAQIUABQAAAAIAIdO4kAzLwWeOwAA&#10;ADkAAAAQAAAAAAAAAAEAIAAAAAgBAABkcnMvc2hhcGV4bWwueG1sUEsFBgAAAAAGAAYAWwEAALID&#10;AAAAAA==&#10;" path="m4038,406450l0,406450,0,0,4038,0,4038,406450xe">
                  <v:fill on="t" focussize="0,0"/>
                  <v:stroke on="f"/>
                  <v:imagedata o:title=""/>
                  <o:lock v:ext="edit" aspectratio="f"/>
                  <v:textbox inset="0mm,0mm,0mm,0mm"/>
                </v:shape>
                <v:shape id="Graphic 337" o:spid="_x0000_s1026" o:spt="100" style="position:absolute;left:1154214;top:3087452;height:411480;width:4445;" fillcolor="#000000" filled="t" stroked="f" coordsize="4445,411480" o:gfxdata="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FDwO/&#10;AAAA3AAAAA8AAAAAAAAAAQAgAAAAIgAAAGRycy9kb3ducmV2LnhtbFBLAQIUABQAAAAIAIdO4kAz&#10;LwWeOwAAADkAAAAQAAAAAAAAAAEAIAAAAA4BAABkcnMvc2hhcGV4bWwueG1sUEsFBgAAAAAGAAYA&#10;WwEAALgDAAAAAA==&#10;" path="m4038,411060l0,411060,0,0,4038,0,4038,411060xe">
                  <v:fill on="t" focussize="0,0"/>
                  <v:stroke on="f"/>
                  <v:imagedata o:title=""/>
                  <o:lock v:ext="edit" aspectratio="f"/>
                  <v:textbox inset="0mm,0mm,0mm,0mm"/>
                </v:shape>
                <v:shape id="Graphic 338" o:spid="_x0000_s1026" o:spt="100" style="position:absolute;left:1154214;top:3480047;height:5080;width:16510;" fillcolor="#808080" filled="t" stroked="f" coordsize="16510,5080" o:gfxdata="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DhHW5AAAA3AAA&#10;AA8AAAAAAAAAAQAgAAAAIgAAAGRycy9kb3ducmV2LnhtbFBLAQIUABQAAAAIAIdO4kAzLwWeOwAA&#10;ADkAAAAQAAAAAAAAAAEAIAAAAAgBAABkcnMvc2hhcGV4bWwueG1sUEsFBgAAAAAGAAYAWwEAALID&#10;AAAAAA==&#10;" path="m16141,4622l0,4622,0,0,16141,0,16141,4622xe">
                  <v:fill on="t" focussize="0,0"/>
                  <v:stroke on="f"/>
                  <v:imagedata o:title=""/>
                  <o:lock v:ext="edit" aspectratio="f"/>
                  <v:textbox inset="0mm,0mm,0mm,0mm"/>
                </v:shape>
                <v:shape id="Graphic 339" o:spid="_x0000_s1026" o:spt="100" style="position:absolute;left:1150175;top:3484657;height:5080;width:20320;" fillcolor="#FFFFFF" filled="t" stroked="f" coordsize="20320,5080" o:gfxdata="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7iibsAAADc&#10;AAAADwAAAAAAAAABACAAAAAiAAAAZHJzL2Rvd25yZXYueG1sUEsBAhQAFAAAAAgAh07iQDMvBZ47&#10;AAAAOQAAABAAAAAAAAAAAQAgAAAACgEAAGRycy9zaGFwZXhtbC54bWxQSwUGAAAAAAYABgBbAQAA&#10;tAMAAAAA&#10;" path="m20180,4622l0,4622,0,0,20180,0,20180,4622xe">
                  <v:fill on="t" focussize="0,0"/>
                  <v:stroke on="f"/>
                  <v:imagedata o:title=""/>
                  <o:lock v:ext="edit" aspectratio="f"/>
                  <v:textbox inset="0mm,0mm,0mm,0mm"/>
                </v:shape>
                <v:shape id="Graphic 340" o:spid="_x0000_s1026" o:spt="100" style="position:absolute;left:1146149;top:3489280;height:5080;width:24765;" fillcolor="#D3D0C7" filled="t" stroked="f" coordsize="24765,5080" o:gfxdata="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fVwDugAAANwA&#10;AAAPAAAAAAAAAAEAIAAAACIAAABkcnMvZG93bnJldi54bWxQSwECFAAUAAAACACHTuJAMy8FnjsA&#10;AAA5AAAAEAAAAAAAAAABACAAAAAJAQAAZHJzL3NoYXBleG1sLnhtbFBLBQYAAAAABgAGAFsBAACz&#10;AwAAAAA=&#10;" path="m24218,4622l0,4622,0,0,24218,0,24218,4622xe">
                  <v:fill on="t" focussize="0,0"/>
                  <v:stroke on="f"/>
                  <v:imagedata o:title=""/>
                  <o:lock v:ext="edit" aspectratio="f"/>
                  <v:textbox inset="0mm,0mm,0mm,0mm"/>
                </v:shape>
                <v:shape id="Graphic 341" o:spid="_x0000_s1026" o:spt="100" style="position:absolute;left:1142111;top:3493903;height:5080;width:28575;" fillcolor="#808080" filled="t" stroked="f" coordsize="28575,5080" o:gfxdata="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WipvQAA&#10;ANwAAAAPAAAAAAAAAAEAIAAAACIAAABkcnMvZG93bnJldi54bWxQSwECFAAUAAAACACHTuJAMy8F&#10;njsAAAA5AAAAEAAAAAAAAAABACAAAAAMAQAAZHJzL3NoYXBleG1sLnhtbFBLBQYAAAAABgAGAFsB&#10;AAC2AwAAAAA=&#10;" path="m28244,4622l0,4622,0,0,28244,0,28244,4622xe">
                  <v:fill on="t" focussize="0,0"/>
                  <v:stroke on="f"/>
                  <v:imagedata o:title=""/>
                  <o:lock v:ext="edit" aspectratio="f"/>
                  <v:textbox inset="0mm,0mm,0mm,0mm"/>
                </v:shape>
                <v:shape id="Graphic 342" o:spid="_x0000_s1026" o:spt="100" style="position:absolute;left:1138072;top:3498525;height:5080;width:32384;" fillcolor="#000000" filled="t" stroked="f" coordsize="32384,5080" o:gfxdata="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Kx74A&#10;AADcAAAADwAAAAAAAAABACAAAAAiAAAAZHJzL2Rvd25yZXYueG1sUEsBAhQAFAAAAAgAh07iQDMv&#10;BZ47AAAAOQAAABAAAAAAAAAAAQAgAAAADQEAAGRycy9zaGFwZXhtbC54bWxQSwUGAAAAAAYABgBb&#10;AQAAtwMAAAAA&#10;" path="m32283,4622l0,4622,0,0,32283,0,32283,4622xe">
                  <v:fill on="t" focussize="0,0"/>
                  <v:stroke on="f"/>
                  <v:imagedata o:title=""/>
                  <o:lock v:ext="edit" aspectratio="f"/>
                  <v:textbox inset="0mm,0mm,0mm,0mm"/>
                </v:shape>
                <v:shape id="Graphic 343" o:spid="_x0000_s1026" o:spt="100" style="position:absolute;left:936282;top:3092075;height:13970;width:4445;" fillcolor="#FFFFFF" filled="t" stroked="f" coordsize="4445,13970" o:gfxdata="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eFA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44" o:spid="_x0000_s1026" o:spt="100" style="position:absolute;left:932256;top:3092075;height:13970;width:4445;" fillcolor="#000000" filled="t" stroked="f" coordsize="4445,13970" o:gfxdata="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bUpe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45" o:spid="_x0000_s1026" o:spt="100" style="position:absolute;left:1166317;top:3484657;height:13970;width:4445;" fillcolor="#FFFFFF" filled="t" stroked="f" coordsize="4445,13970" o:gfxdata="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Nyv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46" o:spid="_x0000_s1026" o:spt="100" style="position:absolute;left:1170355;top:3484657;height:13970;width:4445;" fillcolor="#000000" filled="t" stroked="f" coordsize="4445,13970" o:gfxdata="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0FaXu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47" o:spid="_x0000_s1026" o:spt="100" style="position:absolute;left:1202639;top:3475424;height:27940;width:32384;" filled="f" stroked="t" coordsize="32384,27940" o:gfxdata="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5nva/&#10;AAAA3AAAAA8AAAAAAAAAAQAgAAAAIgAAAGRycy9kb3ducmV2LnhtbFBLAQIUABQAAAAIAIdO4kAz&#10;LwWeOwAAADkAAAAQAAAAAAAAAAEAIAAAAA4BAABkcnMvc2hhcGV4bWwueG1sUEsFBgAAAAAGAAYA&#10;WwEAALgDAAAAAA==&#10;" path="m16141,0l25057,0,32296,6210,32296,13855,32296,21513,25057,27711,16141,27711,7226,27711,0,21513,0,13855,0,6210,7226,0,16141,0e">
                  <v:fill on="f" focussize="0,0"/>
                  <v:stroke weight="0.340944881889764pt" color="#000000" joinstyle="round"/>
                  <v:imagedata o:title=""/>
                  <o:lock v:ext="edit" aspectratio="f"/>
                  <v:textbox inset="0mm,0mm,0mm,0mm"/>
                </v:shape>
                <v:shape id="Graphic 348" o:spid="_x0000_s1026" o:spt="100" style="position:absolute;left:1174394;top:3480047;height:19050;width:28575;" filled="f" stroked="t" coordsize="28575,19050" o:gfxdata="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xYwi8AAAA&#10;3AAAAA8AAAAAAAAAAQAgAAAAIgAAAGRycy9kb3ducmV2LnhtbFBLAQIUABQAAAAIAIdO4kAzLwWe&#10;OwAAADkAAAAQAAAAAAAAAAEAIAAAAAsBAABkcnMvc2hhcGV4bWwueG1sUEsFBgAAAAAGAAYAWwEA&#10;ALUDAAAAAA==&#10;" path="m14122,0l21920,0,28244,4127,28244,9232,28244,14338,21920,18478,14122,18478,6324,18478,0,14338,0,9232,0,4127,6324,0,14122,0e">
                  <v:fill on="f" focussize="0,0"/>
                  <v:stroke weight="0.340944881889764pt" color="#FFFFFF" joinstyle="round"/>
                  <v:imagedata o:title=""/>
                  <o:lock v:ext="edit" aspectratio="f"/>
                  <v:textbox inset="0mm,0mm,0mm,0mm"/>
                </v:shape>
                <v:shape id="Graphic 349" o:spid="_x0000_s1026" o:spt="100" style="position:absolute;left:1174394;top:3475424;height:27940;width:28575;" filled="f" stroked="t" coordsize="28575,27940" o:gfxdata="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Zy0J&#10;wAAAANwAAAAPAAAAAAAAAAEAIAAAACIAAABkcnMvZG93bnJldi54bWxQSwECFAAUAAAACACHTuJA&#10;My8FnjsAAAA5AAAAEAAAAAAAAAABACAAAAAPAQAAZHJzL3NoYXBleG1sLnhtbFBLBQYAAAAABgAG&#10;AFsBAAC5AwAAAAA=&#10;" path="m14122,0l21920,0,28244,6210,28244,13855,28244,21513,21920,27711,14122,27711,6324,27711,0,21513,0,13855,0,6210,6324,0,14122,0e">
                  <v:fill on="f" focussize="0,0"/>
                  <v:stroke weight="0.340944881889764pt" color="#000000" joinstyle="round"/>
                  <v:imagedata o:title=""/>
                  <o:lock v:ext="edit" aspectratio="f"/>
                  <v:textbox inset="0mm,0mm,0mm,0mm"/>
                </v:shape>
                <v:shape id="Graphic 350" o:spid="_x0000_s1026" o:spt="100" style="position:absolute;left:871715;top:3078219;height:37465;width:60960;" fillcolor="#FFFF00" filled="t" stroked="f" coordsize="60960,37465" o:gfxdata="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AO2S2AAAA3AAAAA8A&#10;AAAAAAAAAQAgAAAAIgAAAGRycy9kb3ducmV2LnhtbFBLAQIUABQAAAAIAIdO4kAzLwWeOwAAADkA&#10;AAAQAAAAAAAAAAEAIAAAAAUBAABkcnMvc2hhcGV4bWwueG1sUEsFBgAAAAAGAAYAWwEAAK8DAAAA&#10;AA==&#10;" path="m52463,36944l40360,36944,28244,23088,20180,32334,16141,23088,12103,32334,0,18478,4038,13855,28244,13855,40360,0,52463,0,60540,9232,60540,27711,52463,36944xe">
                  <v:fill on="t" focussize="0,0"/>
                  <v:stroke on="f"/>
                  <v:imagedata o:title=""/>
                  <o:lock v:ext="edit" aspectratio="f"/>
                  <v:textbox inset="0mm,0mm,0mm,0mm"/>
                </v:shape>
                <v:shape id="Graphic 351" o:spid="_x0000_s1026" o:spt="100" style="position:absolute;left:871715;top:3078219;height:37465;width:60960;" filled="f" stroked="t" coordsize="60960,37465" o:gfxdata="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KCNbsAAADc&#10;AAAADwAAAAAAAAABACAAAAAiAAAAZHJzL2Rvd25yZXYueG1sUEsBAhQAFAAAAAgAh07iQDMvBZ47&#10;AAAAOQAAABAAAAAAAAAAAQAgAAAACgEAAGRycy9zaGFwZXhtbC54bWxQSwUGAAAAAAYABgBbAQAA&#10;tAMAAAAA&#10;" path="m0,18478l4038,13855,28244,13855,40360,0,52463,0,60540,9232,60540,27711,52463,36944,40360,36944,28244,23088,20180,32334,16141,23088,12103,32334,0,18478e">
                  <v:fill on="f" focussize="0,0"/>
                  <v:stroke weight="0.340944881889764pt" color="#000000" joinstyle="round"/>
                  <v:imagedata o:title=""/>
                  <o:lock v:ext="edit" aspectratio="f"/>
                  <v:textbox inset="0mm,0mm,0mm,0mm"/>
                </v:shape>
                <v:shape id="Graphic 352" o:spid="_x0000_s1026" o:spt="100" style="position:absolute;left:912075;top:3092075;height:9525;width:12700;" fillcolor="#000000" filled="t" stroked="f" coordsize="12700,9525" o:gfxdata="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EzKr4A&#10;AADcAAAADwAAAAAAAAABACAAAAAiAAAAZHJzL2Rvd25yZXYueG1sUEsBAhQAFAAAAAgAh07iQDMv&#10;BZ47AAAAOQAAABAAAAAAAAAAAQAgAAAADQEAAGRycy9zaGFwZXhtbC54bWxQSwUGAAAAAAYABgBb&#10;AQAAtwMAAAAA&#10;" path="m9398,9232l6045,9232,2705,9232,0,7175,0,2070,2705,0,9398,0,12103,2070,12103,7175,9398,9232xe">
                  <v:fill on="t" focussize="0,0"/>
                  <v:stroke on="f"/>
                  <v:imagedata o:title=""/>
                  <o:lock v:ext="edit" aspectratio="f"/>
                  <v:textbox inset="0mm,0mm,0mm,0mm"/>
                </v:shape>
                <v:shape id="Graphic 353" o:spid="_x0000_s1026" o:spt="100" style="position:absolute;left:2300363;top:80689;height:249554;width:4445;" fillcolor="#808080" filled="t" stroked="f" coordsize="4445,249554" o:gfxdata="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cnnL4A&#10;AADcAAAADwAAAAAAAAABACAAAAAiAAAAZHJzL2Rvd25yZXYueG1sUEsBAhQAFAAAAAgAh07iQDMv&#10;BZ47AAAAOQAAABAAAAAAAAAAAQAgAAAADQEAAGRycy9zaGFwZXhtbC54bWxQSwUGAAAAAAYABgBb&#10;AQAAtwMAAAAA&#10;" path="m4038,249415l0,249415,0,0,4038,0,4038,249415xe">
                  <v:fill on="t" focussize="0,0"/>
                  <v:stroke on="f"/>
                  <v:imagedata o:title=""/>
                  <o:lock v:ext="edit" aspectratio="f"/>
                  <v:textbox inset="0mm,0mm,0mm,0mm"/>
                </v:shape>
                <v:shape id="Graphic 354" o:spid="_x0000_s1026" o:spt="100" style="position:absolute;left:2308428;top:80689;height:249554;width:4445;" fillcolor="#D3D0C7" filled="t" stroked="f" coordsize="4445,249554" o:gfxdata="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KIeK/&#10;AAAA3AAAAA8AAAAAAAAAAQAgAAAAIgAAAGRycy9kb3ducmV2LnhtbFBLAQIUABQAAAAIAIdO4kAz&#10;LwWeOwAAADkAAAAQAAAAAAAAAAEAIAAAAA4BAABkcnMvc2hhcGV4bWwueG1sUEsFBgAAAAAGAAYA&#10;WwEAALgDAAAAAA==&#10;" path="m4038,249415l0,249415,0,0,4038,0,4038,249415xe">
                  <v:fill on="t" focussize="0,0"/>
                  <v:stroke on="f"/>
                  <v:imagedata o:title=""/>
                  <o:lock v:ext="edit" aspectratio="f"/>
                  <v:textbox inset="0mm,0mm,0mm,0mm"/>
                </v:shape>
                <v:shape id="Graphic 355" o:spid="_x0000_s1026" o:spt="100" style="position:absolute;left:2312466;top:80689;height:249554;width:4445;" fillcolor="#808080" filled="t" stroked="f" coordsize="4445,249554" o:gfxdata="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Iac74A&#10;AADcAAAADwAAAAAAAAABACAAAAAiAAAAZHJzL2Rvd25yZXYueG1sUEsBAhQAFAAAAAgAh07iQDMv&#10;BZ47AAAAOQAAABAAAAAAAAAAAQAgAAAADQEAAGRycy9zaGFwZXhtbC54bWxQSwUGAAAAAAYABgBb&#10;AQAAtwMAAAAA&#10;" path="m4038,249415l0,249415,0,0,4038,0,4038,249415xe">
                  <v:fill on="t" focussize="0,0"/>
                  <v:stroke on="f"/>
                  <v:imagedata o:title=""/>
                  <o:lock v:ext="edit" aspectratio="f"/>
                  <v:textbox inset="0mm,0mm,0mm,0mm"/>
                </v:shape>
                <v:shape id="Graphic 356" o:spid="_x0000_s1026" o:spt="100" style="position:absolute;left:2316505;top:80689;height:249554;width:4445;" fillcolor="#000000" filled="t" stroked="f" coordsize="4445,249554" o:gfxdata="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5ALO8AAAA&#10;3AAAAA8AAAAAAAAAAQAgAAAAIgAAAGRycy9kb3ducmV2LnhtbFBLAQIUABQAAAAIAIdO4kAzLwWe&#10;OwAAADkAAAAQAAAAAAAAAAEAIAAAAAsBAABkcnMvc2hhcGV4bWwueG1sUEsFBgAAAAAGAAYAWwEA&#10;ALUDAAAAAA==&#10;" path="m4038,249415l0,249415,0,0,4038,0,4038,249415xe">
                  <v:fill on="t" focussize="0,0"/>
                  <v:stroke on="f"/>
                  <v:imagedata o:title=""/>
                  <o:lock v:ext="edit" aspectratio="f"/>
                  <v:textbox inset="0mm,0mm,0mm,0mm"/>
                </v:shape>
                <v:shape id="Graphic 357" o:spid="_x0000_s1026" o:spt="100" style="position:absolute;left:2316505;top:311626;height:5080;width:617855;" fillcolor="#808080" filled="t" stroked="f" coordsize="617855,5080" o:gfxdata="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Dpni/&#10;AAAA3AAAAA8AAAAAAAAAAQAgAAAAIgAAAGRycy9kb3ducmV2LnhtbFBLAQIUABQAAAAIAIdO4kAz&#10;LwWeOwAAADkAAAAQAAAAAAAAAAEAIAAAAA4BAABkcnMvc2hhcGV4bWwueG1sUEsFBgAAAAAGAAYA&#10;WwEAALgDAAAAAA==&#10;" path="m617461,4622l0,4622,0,0,617461,0,617461,4622xe">
                  <v:fill on="t" focussize="0,0"/>
                  <v:stroke on="f"/>
                  <v:imagedata o:title=""/>
                  <o:lock v:ext="edit" aspectratio="f"/>
                  <v:textbox inset="0mm,0mm,0mm,0mm"/>
                </v:shape>
                <v:shape id="Graphic 358" o:spid="_x0000_s1026" o:spt="100" style="position:absolute;left:2312466;top:316236;height:5080;width:621665;" fillcolor="#FFFFFF" filled="t" stroked="f" coordsize="621665,5080" o:gfxdata="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E+8LsAAADc&#10;AAAADwAAAAAAAAABACAAAAAiAAAAZHJzL2Rvd25yZXYueG1sUEsBAhQAFAAAAAgAh07iQDMvBZ47&#10;AAAAOQAAABAAAAAAAAAAAQAgAAAACgEAAGRycy9zaGFwZXhtbC54bWxQSwUGAAAAAAYABgBbAQAA&#10;tAMAAAAA&#10;" path="m621499,4622l0,4622,0,0,621499,0,621499,4622xe">
                  <v:fill on="t" focussize="0,0"/>
                  <v:stroke on="f"/>
                  <v:imagedata o:title=""/>
                  <o:lock v:ext="edit" aspectratio="f"/>
                  <v:textbox inset="0mm,0mm,0mm,0mm"/>
                </v:shape>
                <v:shape id="Graphic 359" o:spid="_x0000_s1026" o:spt="100" style="position:absolute;left:2308428;top:320859;height:5080;width:626110;" fillcolor="#D3D0C7" filled="t" stroked="f" coordsize="626110,5080" o:gfxdata="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0PvC/&#10;AAAA3AAAAA8AAAAAAAAAAQAgAAAAIgAAAGRycy9kb3ducmV2LnhtbFBLAQIUABQAAAAIAIdO4kAz&#10;LwWeOwAAADkAAAAQAAAAAAAAAAEAIAAAAA4BAABkcnMvc2hhcGV4bWwueG1sUEsFBgAAAAAGAAYA&#10;WwEAALgDAAAAAA==&#10;" path="m625538,4622l0,4622,0,0,625538,0,625538,4622xe">
                  <v:fill on="t" focussize="0,0"/>
                  <v:stroke on="f"/>
                  <v:imagedata o:title=""/>
                  <o:lock v:ext="edit" aspectratio="f"/>
                  <v:textbox inset="0mm,0mm,0mm,0mm"/>
                </v:shape>
                <v:shape id="Graphic 360" o:spid="_x0000_s1026" o:spt="100" style="position:absolute;left:2304389;top:325481;height:5080;width:629920;" fillcolor="#808080" filled="t" stroked="f" coordsize="629920,5080" o:gfxdata="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jfWxugAAANwA&#10;AAAPAAAAAAAAAAEAIAAAACIAAABkcnMvZG93bnJldi54bWxQSwECFAAUAAAACACHTuJAMy8FnjsA&#10;AAA5AAAAEAAAAAAAAAABACAAAAAJAQAAZHJzL3NoYXBleG1sLnhtbFBLBQYAAAAABgAGAFsBAACz&#10;AwAAAAA=&#10;" path="m629577,4622l0,4622,0,0,629577,0,629577,4622xe">
                  <v:fill on="t" focussize="0,0"/>
                  <v:stroke on="f"/>
                  <v:imagedata o:title=""/>
                  <o:lock v:ext="edit" aspectratio="f"/>
                  <v:textbox inset="0mm,0mm,0mm,0mm"/>
                </v:shape>
                <v:shape id="Graphic 361" o:spid="_x0000_s1026" o:spt="100" style="position:absolute;left:2300363;top:330092;height:5080;width:633730;" fillcolor="#000000" filled="t" stroked="f" coordsize="633730,5080" o:gfxdata="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EtvkugAAANwA&#10;AAAPAAAAAAAAAAEAIAAAACIAAABkcnMvZG93bnJldi54bWxQSwECFAAUAAAACACHTuJAMy8FnjsA&#10;AAA5AAAAEAAAAAAAAAABACAAAAAJAQAAZHJzL3NoYXBleG1sLnhtbFBLBQYAAAAABgAGAFsBAACz&#10;AwAAAAA=&#10;" path="m633602,4622l0,4622,0,0,633602,0,633602,4622xe">
                  <v:fill on="t" focussize="0,0"/>
                  <v:stroke on="f"/>
                  <v:imagedata o:title=""/>
                  <o:lock v:ext="edit" aspectratio="f"/>
                  <v:textbox inset="0mm,0mm,0mm,0mm"/>
                </v:shape>
                <v:shape id="Graphic 362" o:spid="_x0000_s1026" o:spt="100" style="position:absolute;left:2917825;top:330092;height:19050;width:4445;" fillcolor="#808080" filled="t" stroked="f" coordsize="4445,19050" o:gfxdata="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ENjb4A&#10;AADcAAAADwAAAAAAAAABACAAAAAiAAAAZHJzL2Rvd25yZXYueG1sUEsBAhQAFAAAAAgAh07iQDMv&#10;BZ47AAAAOQAAABAAAAAAAAAAAQAgAAAADQEAAGRycy9zaGFwZXhtbC54bWxQSwUGAAAAAAYABgBb&#10;AQAAtwMAAAAA&#10;" path="m4038,18478l0,18478,0,0,4038,0,4038,18478xe">
                  <v:fill on="t" focussize="0,0"/>
                  <v:stroke on="f"/>
                  <v:imagedata o:title=""/>
                  <o:lock v:ext="edit" aspectratio="f"/>
                  <v:textbox inset="0mm,0mm,0mm,0mm"/>
                </v:shape>
                <v:shape id="Graphic 363" o:spid="_x0000_s1026" o:spt="100" style="position:absolute;left:2921863;top:325481;height:23495;width:4445;" fillcolor="#FFFFFF" filled="t" stroked="f" coordsize="4445,23495" o:gfxdata="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ojwL4A&#10;AADcAAAADwAAAAAAAAABACAAAAAiAAAAZHJzL2Rvd25yZXYueG1sUEsBAhQAFAAAAAgAh07iQDMv&#10;BZ47AAAAOQAAABAAAAAAAAAAAQAgAAAADQEAAGRycy9zaGFwZXhtbC54bWxQSwUGAAAAAAYABgBb&#10;AQAAtwMAAAAA&#10;" path="m4038,23088l0,23088,0,0,4038,0,4038,23088xe">
                  <v:fill on="t" focussize="0,0"/>
                  <v:stroke on="f"/>
                  <v:imagedata o:title=""/>
                  <o:lock v:ext="edit" aspectratio="f"/>
                  <v:textbox inset="0mm,0mm,0mm,0mm"/>
                </v:shape>
                <v:shape id="Graphic 364" o:spid="_x0000_s1026" o:spt="100" style="position:absolute;left:2925889;top:320859;height:27940;width:4445;" fillcolor="#D3D0C7" filled="t" stroked="f" coordsize="4445,27940" o:gfxdata="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suk7vQAA&#10;ANwAAAAPAAAAAAAAAAEAIAAAACIAAABkcnMvZG93bnJldi54bWxQSwECFAAUAAAACACHTuJAMy8F&#10;njsAAAA5AAAAEAAAAAAAAAABACAAAAAMAQAAZHJzL3NoYXBleG1sLnhtbFBLBQYAAAAABgAGAFsB&#10;AAC2AwAAAAA=&#10;" path="m4038,27711l0,27711,0,0,4038,0,4038,27711xe">
                  <v:fill on="t" focussize="0,0"/>
                  <v:stroke on="f"/>
                  <v:imagedata o:title=""/>
                  <o:lock v:ext="edit" aspectratio="f"/>
                  <v:textbox inset="0mm,0mm,0mm,0mm"/>
                </v:shape>
                <v:shape id="Graphic 365" o:spid="_x0000_s1026" o:spt="100" style="position:absolute;left:2929928;top:316236;height:32384;width:4445;" fillcolor="#808080" filled="t" stroked="f" coordsize="4445,32384" o:gfxdata="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Tgiq/&#10;AAAA3AAAAA8AAAAAAAAAAQAgAAAAIgAAAGRycy9kb3ducmV2LnhtbFBLAQIUABQAAAAIAIdO4kAz&#10;LwWeOwAAADkAAAAQAAAAAAAAAAEAIAAAAA4BAABkcnMvc2hhcGV4bWwueG1sUEsFBgAAAAAGAAYA&#10;WwEAALgDAAAAAA==&#10;" path="m4038,32334l0,32334,0,0,4038,0,4038,32334xe">
                  <v:fill on="t" focussize="0,0"/>
                  <v:stroke on="f"/>
                  <v:imagedata o:title=""/>
                  <o:lock v:ext="edit" aspectratio="f"/>
                  <v:textbox inset="0mm,0mm,0mm,0mm"/>
                </v:shape>
                <v:shape id="Graphic 366" o:spid="_x0000_s1026" o:spt="100" style="position:absolute;left:2933966;top:311626;height:37465;width:4445;" fillcolor="#000000" filled="t" stroked="f" coordsize="4445,37465" o:gfxdata="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UWye8AAAA&#10;3AAAAA8AAAAAAAAAAQAgAAAAIgAAAGRycy9kb3ducmV2LnhtbFBLAQIUABQAAAAIAIdO4kAzLwWe&#10;OwAAADkAAAAQAAAAAAAAAAEAIAAAAAsBAABkcnMvc2hhcGV4bWwueG1sUEsFBgAAAAAGAAYAWwEA&#10;ALUDAAAAAA==&#10;" path="m4038,36944l0,36944,0,0,4038,0,4038,36944xe">
                  <v:fill on="t" focussize="0,0"/>
                  <v:stroke on="f"/>
                  <v:imagedata o:title=""/>
                  <o:lock v:ext="edit" aspectratio="f"/>
                  <v:textbox inset="0mm,0mm,0mm,0mm"/>
                </v:shape>
                <v:shape id="Graphic 367" o:spid="_x0000_s1026" o:spt="100" style="position:absolute;left:2304389;top:80689;height:5080;width:12700;" fillcolor="#FFFFFF" filled="t" stroked="f" coordsize="12700,5080" o:gfxdata="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Mi07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68" o:spid="_x0000_s1026" o:spt="100" style="position:absolute;left:2304389;top:76066;height:5080;width:12700;" fillcolor="#000000" filled="t" stroked="f" coordsize="12700,5080" o:gfxdata="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t5m+8AAAA&#10;3AAAAA8AAAAAAAAAAQAgAAAAIgAAAGRycy9kb3ducmV2LnhtbFBLAQIUABQAAAAIAIdO4kAzLwWe&#10;OwAAADkAAAAQAAAAAAAAAAEAIAAAAAsBAABkcnMvc2hhcGV4bWwueG1sUEsFBgAAAAAGAAYAWwEA&#10;ALUDAAAAAA==&#10;" path="m12103,4622l0,4622,0,0,12103,0,12103,4622xe">
                  <v:fill on="t" focussize="0,0"/>
                  <v:stroke on="f"/>
                  <v:imagedata o:title=""/>
                  <o:lock v:ext="edit" aspectratio="f"/>
                  <v:textbox inset="0mm,0mm,0mm,0mm"/>
                </v:shape>
                <v:shape id="Graphic 369" o:spid="_x0000_s1026" o:spt="100" style="position:absolute;left:2921863;top:343947;height:5080;width:12700;" fillcolor="#FFFFFF" filled="t" stroked="f" coordsize="12700,5080" o:gfxdata="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RzS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70" o:spid="_x0000_s1026" o:spt="100" style="position:absolute;left:2921863;top:348570;height:5080;width:12700;" fillcolor="#000000" filled="t" stroked="f" coordsize="12700,5080" o:gfxdata="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J8tL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371" o:spid="_x0000_s1026" o:spt="100" style="position:absolute;left:2913786;top:385527;height:37465;width:24765;" filled="f" stroked="t" coordsize="24765,37465" o:gfxdata="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ejoy/&#10;AAAA3AAAAA8AAAAAAAAAAQAgAAAAIgAAAGRycy9kb3ducmV2LnhtbFBLAQIUABQAAAAIAIdO4kAz&#10;LwWeOwAAADkAAAAQAAAAAAAAAAEAIAAAAA4BAABkcnMvc2hhcGV4bWwueG1sUEsFBgAAAAAGAAYA&#10;WwEAALgDAAAAAA==&#10;" path="m24218,18465l24218,28676,18796,36944,12103,36944,5422,36944,0,28676,0,18465,0,8267,5422,0,12103,0,18796,0,24218,8267,24218,18465e">
                  <v:fill on="f" focussize="0,0"/>
                  <v:stroke weight="0.340944881889764pt" color="#000000" joinstyle="round"/>
                  <v:imagedata o:title=""/>
                  <o:lock v:ext="edit" aspectratio="f"/>
                  <v:textbox inset="0mm,0mm,0mm,0mm"/>
                </v:shape>
                <v:shape id="Graphic 372" o:spid="_x0000_s1026" o:spt="100" style="position:absolute;left:2917825;top:353193;height:32384;width:16510;" filled="f" stroked="t" coordsize="16510,32384" o:gfxdata="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Nij74A&#10;AADcAAAADwAAAAAAAAABACAAAAAiAAAAZHJzL2Rvd25yZXYueG1sUEsBAhQAFAAAAAgAh07iQDMv&#10;BZ47AAAAOQAAABAAAAAAAAAAAQAgAAAADQEAAGRycy9zaGFwZXhtbC54bWxQSwUGAAAAAAYABgBb&#10;AQAAtwMAAAAA&#10;" path="m16141,16167l16141,25095,12522,32334,8064,32334,3606,32334,0,25095,0,16167,0,7238,3606,0,8064,0,12522,0,16141,7238,16141,16167e">
                  <v:fill on="f" focussize="0,0"/>
                  <v:stroke weight="0.340944881889764pt" color="#FFFFFF" joinstyle="round"/>
                  <v:imagedata o:title=""/>
                  <o:lock v:ext="edit" aspectratio="f"/>
                  <v:textbox inset="0mm,0mm,0mm,0mm"/>
                </v:shape>
                <v:shape id="Graphic 373" o:spid="_x0000_s1026" o:spt="100" style="position:absolute;left:2913786;top:353193;height:32384;width:24765;" filled="f" stroked="t" coordsize="24765,32384" o:gfxdata="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Wufr4A&#10;AADcAAAADwAAAAAAAAABACAAAAAiAAAAZHJzL2Rvd25yZXYueG1sUEsBAhQAFAAAAAgAh07iQDMv&#10;BZ47AAAAOQAAABAAAAAAAAAAAQAgAAAADQEAAGRycy9zaGFwZXhtbC54bWxQSwUGAAAAAAYABgBb&#10;AQAAtwMAAAAA&#10;" path="m24218,16167l24218,25095,18796,32334,12103,32334,5422,32334,0,25095,0,16167,0,7238,5422,0,12103,0,18796,0,24218,7238,24218,16167e">
                  <v:fill on="f" focussize="0,0"/>
                  <v:stroke weight="0.340944881889764pt" color="#000000" joinstyle="round"/>
                  <v:imagedata o:title=""/>
                  <o:lock v:ext="edit" aspectratio="f"/>
                  <v:textbox inset="0mm,0mm,0mm,0mm"/>
                </v:shape>
                <v:shape id="Graphic 374" o:spid="_x0000_s1026" o:spt="100" style="position:absolute;left:2292286;top:2165;height:69850;width:32384;" fillcolor="#FFFF00" filled="t" stroked="f" coordsize="32384,69850" o:gfxdata="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lG5kvQAA&#10;ANwAAAAPAAAAAAAAAAEAIAAAACIAAABkcnMvZG93bnJldi54bWxQSwECFAAUAAAACACHTuJAMy8F&#10;njsAAAA5AAAAEAAAAAAAAAABACAAAAAMAQAAZHJzL3NoYXBleG1sLnhtbFBLBQYAAAAABgAGAFsB&#10;AAC2AwAAAAA=&#10;" path="m24218,69291l8077,69291,0,60045,0,46189,12103,32334,12103,4622,16141,0,28244,13855,20180,18478,28244,23101,20180,32334,32283,46189,32283,60045,24218,69291xe">
                  <v:fill on="t" focussize="0,0"/>
                  <v:stroke on="f"/>
                  <v:imagedata o:title=""/>
                  <o:lock v:ext="edit" aspectratio="f"/>
                  <v:textbox inset="0mm,0mm,0mm,0mm"/>
                </v:shape>
                <v:shape id="Graphic 375" o:spid="_x0000_s1026" o:spt="100" style="position:absolute;left:2292286;top:2165;height:69850;width:32384;" filled="f" stroked="t" coordsize="32384,69850" o:gfxdata="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3e32&#10;wAAAANwAAAAPAAAAAAAAAAEAIAAAACIAAABkcnMvZG93bnJldi54bWxQSwECFAAUAAAACACHTuJA&#10;My8FnjsAAAA5AAAAEAAAAAAAAAABACAAAAAPAQAAZHJzL3NoYXBleG1sLnhtbFBLBQYAAAAABgAG&#10;AFsBAAC5AwAAAAA=&#10;" path="m16141,0l12103,4622,12103,32334,0,46189,0,60045,8077,69291,24218,69291,32283,60045,32283,46189,20180,32334,28244,23101,20180,18478,28244,13855,16141,0e">
                  <v:fill on="f" focussize="0,0"/>
                  <v:stroke weight="0.340944881889764pt" color="#000000" joinstyle="round"/>
                  <v:imagedata o:title=""/>
                  <o:lock v:ext="edit" aspectratio="f"/>
                  <v:textbox inset="0mm,0mm,0mm,0mm"/>
                </v:shape>
                <v:shape id="Graphic 376" o:spid="_x0000_s1026" o:spt="100" style="position:absolute;left:2304389;top:48355;height:13970;width:8255;" fillcolor="#000000" filled="t" stroked="f" coordsize="8255,13970" o:gfxdata="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o5DGvQAA&#10;ANwAAAAPAAAAAAAAAAEAIAAAACIAAABkcnMvZG93bnJldi54bWxQSwECFAAUAAAACACHTuJAMy8F&#10;njsAAAA5AAAAEAAAAAAAAAABACAAAAAMAQAAZHJzL3NoYXBleG1sLnhtbFBLBQYAAAAABgAGAFsB&#10;AAC2AwAAAAA=&#10;" path="m6273,13855l1816,13855,0,10756,0,6934,0,3098,1816,0,6273,0,8077,3098,8077,10756,6273,13855xe">
                  <v:fill on="t" focussize="0,0"/>
                  <v:stroke on="f"/>
                  <v:imagedata o:title=""/>
                  <o:lock v:ext="edit" aspectratio="f"/>
                  <v:textbox inset="0mm,0mm,0mm,0mm"/>
                </v:shape>
                <v:shape id="Graphic 377" o:spid="_x0000_s1026" o:spt="100" style="position:absolute;left:2163140;top:80689;height:217170;width:4445;" fillcolor="#808080" filled="t" stroked="f" coordsize="4445,217170" o:gfxdata="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1inOvQAA&#10;ANwAAAAPAAAAAAAAAAEAIAAAACIAAABkcnMvZG93bnJldi54bWxQSwECFAAUAAAACACHTuJAMy8F&#10;njsAAAA5AAAAEAAAAAAAAAABACAAAAAMAQAAZHJzL3NoYXBleG1sLnhtbFBLBQYAAAAABgAGAFsB&#10;AAC2AwAAAAA=&#10;" path="m4038,217081l0,217081,0,0,4038,0,4038,217081xe">
                  <v:fill on="t" focussize="0,0"/>
                  <v:stroke on="f"/>
                  <v:imagedata o:title=""/>
                  <o:lock v:ext="edit" aspectratio="f"/>
                  <v:textbox inset="0mm,0mm,0mm,0mm"/>
                </v:shape>
                <v:shape id="Graphic 378" o:spid="_x0000_s1026" o:spt="100" style="position:absolute;left:2171217;top:80689;height:217170;width:4445;" fillcolor="#D3D0C7" filled="t" stroked="f" coordsize="4445,217170" o:gfxdata="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vV7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379" o:spid="_x0000_s1026" o:spt="100" style="position:absolute;left:2175255;top:80689;height:217170;width:4445;" fillcolor="#808080" filled="t" stroked="f" coordsize="4445,217170" o:gfxdata="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UYJ74A&#10;AADcAAAADwAAAAAAAAABACAAAAAiAAAAZHJzL2Rvd25yZXYueG1sUEsBAhQAFAAAAAgAh07iQDMv&#10;BZ47AAAAOQAAABAAAAAAAAAAAQAgAAAADQEAAGRycy9zaGFwZXhtbC54bWxQSwUGAAAAAAYABgBb&#10;AQAAtwMAAAAA&#10;" path="m4038,217081l0,217081,0,0,4038,0,4038,217081xe">
                  <v:fill on="t" focussize="0,0"/>
                  <v:stroke on="f"/>
                  <v:imagedata o:title=""/>
                  <o:lock v:ext="edit" aspectratio="f"/>
                  <v:textbox inset="0mm,0mm,0mm,0mm"/>
                </v:shape>
                <v:shape id="Graphic 380" o:spid="_x0000_s1026" o:spt="100" style="position:absolute;left:2179281;top:80689;height:217170;width:4445;" fillcolor="#000000" filled="t" stroked="f" coordsize="4445,217170" o:gfxdata="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TKyL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381" o:spid="_x0000_s1026" o:spt="100" style="position:absolute;left:427786;top:279292;height:5080;width:1739900;" fillcolor="#808080" filled="t" stroked="f" coordsize="1739900,5080" o:gfxdata="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94Glb4A&#10;AADcAAAADwAAAAAAAAABACAAAAAiAAAAZHJzL2Rvd25yZXYueG1sUEsBAhQAFAAAAAgAh07iQDMv&#10;BZ47AAAAOQAAABAAAAAAAAAAAQAgAAAADQEAAGRycy9zaGFwZXhtbC54bWxQSwUGAAAAAAYABgBb&#10;AQAAtwMAAAAA&#10;" path="m1739392,4622l0,4622,0,0,1739392,0,1739392,4622xe">
                  <v:fill on="t" focussize="0,0"/>
                  <v:stroke on="f"/>
                  <v:imagedata o:title=""/>
                  <o:lock v:ext="edit" aspectratio="f"/>
                  <v:textbox inset="0mm,0mm,0mm,0mm"/>
                </v:shape>
                <v:shape id="Graphic 382" o:spid="_x0000_s1026" o:spt="100" style="position:absolute;left:427786;top:288524;height:5080;width:1747520;" fillcolor="#D3D0C7" filled="t" stroked="f" coordsize="1747520,5080" o:gfxdata="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CWavQAA&#10;ANwAAAAPAAAAAAAAAAEAIAAAACIAAABkcnMvZG93bnJldi54bWxQSwECFAAUAAAACACHTuJAMy8F&#10;njsAAAA5AAAAEAAAAAAAAAABACAAAAAMAQAAZHJzL3NoYXBleG1sLnhtbFBLBQYAAAAABgAGAFsB&#10;AAC2AwAAAAA=&#10;" path="m1747469,4622l0,4622,0,0,1747469,0,1747469,4622xe">
                  <v:fill on="t" focussize="0,0"/>
                  <v:stroke on="f"/>
                  <v:imagedata o:title=""/>
                  <o:lock v:ext="edit" aspectratio="f"/>
                  <v:textbox inset="0mm,0mm,0mm,0mm"/>
                </v:shape>
                <v:shape id="Graphic 383" o:spid="_x0000_s1026" o:spt="100" style="position:absolute;left:427786;top:293147;height:5080;width:1751964;" fillcolor="#808080" filled="t" stroked="f" coordsize="1751964,5080" o:gfxdata="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OGK6/&#10;AAAA3AAAAA8AAAAAAAAAAQAgAAAAIgAAAGRycy9kb3ducmV2LnhtbFBLAQIUABQAAAAIAIdO4kAz&#10;LwWeOwAAADkAAAAQAAAAAAAAAAEAIAAAAA4BAABkcnMvc2hhcGV4bWwueG1sUEsFBgAAAAAGAAYA&#10;WwEAALgDAAAAAA==&#10;" path="m1751495,4622l0,4622,0,0,1751495,0,1751495,4622xe">
                  <v:fill on="t" focussize="0,0"/>
                  <v:stroke on="f"/>
                  <v:imagedata o:title=""/>
                  <o:lock v:ext="edit" aspectratio="f"/>
                  <v:textbox inset="0mm,0mm,0mm,0mm"/>
                </v:shape>
                <v:shape id="Graphic 384" o:spid="_x0000_s1026" o:spt="100" style="position:absolute;left:427786;top:297770;height:5080;width:1755775;" fillcolor="#000000" filled="t" stroked="f" coordsize="1755775,5080" o:gfxdata="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Kh+L4A&#10;AADcAAAADwAAAAAAAAABACAAAAAiAAAAZHJzL2Rvd25yZXYueG1sUEsBAhQAFAAAAAgAh07iQDMv&#10;BZ47AAAAOQAAABAAAAAAAAAAAQAgAAAADQEAAGRycy9zaGFwZXhtbC54bWxQSwUGAAAAAAYABgBb&#10;AQAAtwMAAAAA&#10;" path="m1755533,4622l0,4622,0,0,1755533,0,1755533,4622xe">
                  <v:fill on="t" focussize="0,0"/>
                  <v:stroke on="f"/>
                  <v:imagedata o:title=""/>
                  <o:lock v:ext="edit" aspectratio="f"/>
                  <v:textbox inset="0mm,0mm,0mm,0mm"/>
                </v:shape>
                <v:shape id="Graphic 385" o:spid="_x0000_s1026" o:spt="100" style="position:absolute;left:423748;top:279292;height:2087880;width:4445;" fillcolor="#808080" filled="t" stroked="f" coordsize="4445,2087880" o:gfxdata="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bIlr4A&#10;AADcAAAADwAAAAAAAAABACAAAAAiAAAAZHJzL2Rvd25yZXYueG1sUEsBAhQAFAAAAAgAh07iQDMv&#10;BZ47AAAAOQAAABAAAAAAAAAAAQAgAAAADQEAAGRycy9zaGFwZXhtbC54bWxQSwUGAAAAAAYABgBb&#10;AQAAtwMAAAAA&#10;" path="m4038,2087651l0,2087651,0,0,4038,0,4038,2087651xe">
                  <v:fill on="t" focussize="0,0"/>
                  <v:stroke on="f"/>
                  <v:imagedata o:title=""/>
                  <o:lock v:ext="edit" aspectratio="f"/>
                  <v:textbox inset="0mm,0mm,0mm,0mm"/>
                </v:shape>
                <v:shape id="Graphic 386" o:spid="_x0000_s1026" o:spt="100" style="position:absolute;left:427786;top:283914;height:2083435;width:4445;" fillcolor="#FFFFFF" filled="t" stroked="f" coordsize="4445,2083435" o:gfxdata="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QqeivQAA&#10;ANwAAAAPAAAAAAAAAAEAIAAAACIAAABkcnMvZG93bnJldi54bWxQSwECFAAUAAAACACHTuJAMy8F&#10;njsAAAA5AAAAEAAAAAAAAAABACAAAAAMAQAAZHJzL3NoYXBleG1sLnhtbFBLBQYAAAAABgAGAFsB&#10;AAC2AwAAAAA=&#10;" path="m4038,2083028l0,2083028,0,0,4038,0,4038,2083028xe">
                  <v:fill on="t" focussize="0,0"/>
                  <v:stroke on="f"/>
                  <v:imagedata o:title=""/>
                  <o:lock v:ext="edit" aspectratio="f"/>
                  <v:textbox inset="0mm,0mm,0mm,0mm"/>
                </v:shape>
                <v:shape id="Graphic 387" o:spid="_x0000_s1026" o:spt="100" style="position:absolute;left:431825;top:288524;height:2078989;width:4445;" fillcolor="#D3D0C7" filled="t" stroked="f" coordsize="4445,2078989" o:gfxdata="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ooLy8AAAA&#10;3AAAAA8AAAAAAAAAAQAgAAAAIgAAAGRycy9kb3ducmV2LnhtbFBLAQIUABQAAAAIAIdO4kAzLwWe&#10;OwAAADkAAAAQAAAAAAAAAAEAIAAAAAsBAABkcnMvc2hhcGV4bWwueG1sUEsFBgAAAAAGAAYAWwEA&#10;ALUDAAAAAA==&#10;" path="m4038,2078405l0,2078405,0,0,4038,0,4038,2078405xe">
                  <v:fill on="t" focussize="0,0"/>
                  <v:stroke on="f"/>
                  <v:imagedata o:title=""/>
                  <o:lock v:ext="edit" aspectratio="f"/>
                  <v:textbox inset="0mm,0mm,0mm,0mm"/>
                </v:shape>
                <v:shape id="Graphic 388" o:spid="_x0000_s1026" o:spt="100" style="position:absolute;left:435851;top:293147;height:2073910;width:4445;" fillcolor="#808080" filled="t" stroked="f" coordsize="4445,2073910" o:gfxdata="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KHCbsAAADc&#10;AAAADwAAAAAAAAABACAAAAAiAAAAZHJzL2Rvd25yZXYueG1sUEsBAhQAFAAAAAgAh07iQDMvBZ47&#10;AAAAOQAAABAAAAAAAAAAAQAgAAAACgEAAGRycy9zaGFwZXhtbC54bWxQSwUGAAAAAAYABgBbAQAA&#10;tAMAAAAA&#10;" path="m4038,2073795l0,2073795,0,0,4038,0,4038,2073795xe">
                  <v:fill on="t" focussize="0,0"/>
                  <v:stroke on="f"/>
                  <v:imagedata o:title=""/>
                  <o:lock v:ext="edit" aspectratio="f"/>
                  <v:textbox inset="0mm,0mm,0mm,0mm"/>
                </v:shape>
                <v:shape id="Graphic 389" o:spid="_x0000_s1026" o:spt="100" style="position:absolute;left:439889;top:297770;height:2069464;width:4445;" fillcolor="#000000" filled="t" stroked="f" coordsize="4445,2069464" o:gfxdata="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J2FO/&#10;AAAA3AAAAA8AAAAAAAAAAQAgAAAAIgAAAGRycy9kb3ducmV2LnhtbFBLAQIUABQAAAAIAIdO4kAz&#10;LwWeOwAAADkAAAAQAAAAAAAAAAEAIAAAAA4BAABkcnMvc2hhcGV4bWwueG1sUEsFBgAAAAAGAAYA&#10;WwEAALgDAAAAAA==&#10;" path="m4038,2069172l0,2069172,0,0,4038,0,4038,2069172xe">
                  <v:fill on="t" focussize="0,0"/>
                  <v:stroke on="f"/>
                  <v:imagedata o:title=""/>
                  <o:lock v:ext="edit" aspectratio="f"/>
                  <v:textbox inset="0mm,0mm,0mm,0mm"/>
                </v:shape>
                <v:shape id="Graphic 390" o:spid="_x0000_s1026" o:spt="100" style="position:absolute;left:2167178;top:80689;height:5080;width:12700;" fillcolor="#FFFFFF" filled="t" stroked="f" coordsize="12700,5080" o:gfxdata="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Q7FaL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391" o:spid="_x0000_s1026" o:spt="100" style="position:absolute;left:2167178;top:76066;height:5080;width:12700;" fillcolor="#000000" filled="t" stroked="f" coordsize="12700,5080" o:gfxdata="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P9W/&#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392" o:spid="_x0000_s1026" o:spt="100" style="position:absolute;left:427786;top:2362320;height:5080;width:12700;" fillcolor="#FFFFFF" filled="t" stroked="f" coordsize="12700,5080" o:gfxdata="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kP6E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93" o:spid="_x0000_s1026" o:spt="100" style="position:absolute;left:427786;top:2366943;height:5080;width:12700;" fillcolor="#000000" filled="t" stroked="f" coordsize="12700,5080" o:gfxdata="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cBDm/&#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394" o:spid="_x0000_s1026" o:spt="100" style="position:absolute;left:419709;top:2403887;height:37465;width:24765;" filled="f" stroked="t" coordsize="24765,37465" o:gfxdata="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ly+6/&#10;AAAA3AAAAA8AAAAAAAAAAQAgAAAAIgAAAGRycy9kb3ducmV2LnhtbFBLAQIUABQAAAAIAIdO4kAz&#10;LwWeOwAAADkAAAAQAAAAAAAAAAEAIAAAAA4BAABkcnMvc2hhcGV4bWwueG1sUEsFBgAAAAAGAAYA&#10;WwEAALgDAAAAAA==&#10;" path="m24218,18478l24218,28676,18796,36957,12115,36957,5422,36957,0,28676,0,18478,0,8267,5422,0,12115,0,18796,0,24218,8267,24218,18478e">
                  <v:fill on="f" focussize="0,0"/>
                  <v:stroke weight="0.340944881889764pt" color="#000000" joinstyle="round"/>
                  <v:imagedata o:title=""/>
                  <o:lock v:ext="edit" aspectratio="f"/>
                  <v:textbox inset="0mm,0mm,0mm,0mm"/>
                </v:shape>
                <v:shape id="Graphic 395" o:spid="_x0000_s1026" o:spt="100" style="position:absolute;left:423748;top:2371553;height:32384;width:16510;" filled="f" stroked="t" coordsize="16510,32384" o:gfxdata="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8YcAb4A&#10;AADcAAAADwAAAAAAAAABACAAAAAiAAAAZHJzL2Rvd25yZXYueG1sUEsBAhQAFAAAAAgAh07iQDMv&#10;BZ47AAAAOQAAABAAAAAAAAAAAQAgAAAADQEAAGRycy9zaGFwZXhtbC54bWxQSwUGAAAAAAYABgBb&#10;AQAAtwMAAAAA&#10;" path="m16141,16167l16141,25095,12534,32334,8077,32334,3619,32334,0,25095,0,16167,0,7239,3619,0,8077,0,12534,0,16141,7239,16141,16167e">
                  <v:fill on="f" focussize="0,0"/>
                  <v:stroke weight="0.340944881889764pt" color="#FFFFFF" joinstyle="round"/>
                  <v:imagedata o:title=""/>
                  <o:lock v:ext="edit" aspectratio="f"/>
                  <v:textbox inset="0mm,0mm,0mm,0mm"/>
                </v:shape>
                <v:shape id="Graphic 396" o:spid="_x0000_s1026" o:spt="100" style="position:absolute;left:419709;top:2371553;height:32384;width:24765;" filled="f" stroked="t" coordsize="24765,32384" o:gfxdata="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O6xy/&#10;AAAA3AAAAA8AAAAAAAAAAQAgAAAAIgAAAGRycy9kb3ducmV2LnhtbFBLAQIUABQAAAAIAIdO4kAz&#10;LwWeOwAAADkAAAAQAAAAAAAAAAEAIAAAAA4BAABkcnMvc2hhcGV4bWwueG1sUEsFBgAAAAAGAAYA&#10;WwEAALgDAAAAAA==&#10;" path="m24218,16167l24218,25095,18796,32334,12115,32334,5422,32334,0,25095,0,16167,0,7239,5422,0,12115,0,18796,0,24218,7239,24218,16167e">
                  <v:fill on="f" focussize="0,0"/>
                  <v:stroke weight="0.340944881889764pt" color="#000000" joinstyle="round"/>
                  <v:imagedata o:title=""/>
                  <o:lock v:ext="edit" aspectratio="f"/>
                  <v:textbox inset="0mm,0mm,0mm,0mm"/>
                </v:shape>
                <v:shape id="Graphic 397" o:spid="_x0000_s1026" o:spt="100" style="position:absolute;left:2155075;top:2165;height:69850;width:32384;" fillcolor="#FFFF00" filled="t" stroked="f" coordsize="32384,69850" o:gfxdata="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ShbpvQAA&#10;ANwAAAAPAAAAAAAAAAEAIAAAACIAAABkcnMvZG93bnJldi54bWxQSwECFAAUAAAACACHTuJAMy8F&#10;njsAAAA5AAAAEAAAAAAAAAABACAAAAAMAQAAZHJzL3NoYXBleG1sLnhtbFBLBQYAAAAABgAGAFsB&#10;AAC2AwAAAAA=&#10;" path="m24206,69291l8064,69291,0,60045,0,46189,12103,32334,12103,4622,16141,0,28244,13855,20180,18478,28244,23101,20180,32334,32283,46189,32283,60045,24206,69291xe">
                  <v:fill on="t" focussize="0,0"/>
                  <v:stroke on="f"/>
                  <v:imagedata o:title=""/>
                  <o:lock v:ext="edit" aspectratio="f"/>
                  <v:textbox inset="0mm,0mm,0mm,0mm"/>
                </v:shape>
                <v:shape id="Graphic 398" o:spid="_x0000_s1026" o:spt="100" style="position:absolute;left:2155075;top:2165;height:69850;width:32384;" filled="f" stroked="t" coordsize="32384,69850" o:gfxdata="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0KSSvQAA&#10;ANwAAAAPAAAAAAAAAAEAIAAAACIAAABkcnMvZG93bnJldi54bWxQSwECFAAUAAAACACHTuJAMy8F&#10;njsAAAA5AAAAEAAAAAAAAAABACAAAAAMAQAAZHJzL3NoYXBleG1sLnhtbFBLBQYAAAAABgAGAFsB&#10;AAC2AwAAAAA=&#10;" path="m16141,0l12103,4622,12103,32334,0,46189,0,60045,8064,69291,24206,69291,32283,60045,32283,46189,20180,32334,28244,23101,20180,18478,28244,13855,16141,0e">
                  <v:fill on="f" focussize="0,0"/>
                  <v:stroke weight="0.340944881889764pt" color="#000000" joinstyle="round"/>
                  <v:imagedata o:title=""/>
                  <o:lock v:ext="edit" aspectratio="f"/>
                  <v:textbox inset="0mm,0mm,0mm,0mm"/>
                </v:shape>
                <v:shape id="Graphic 399" o:spid="_x0000_s1026" o:spt="100" style="position:absolute;left:2167178;top:48355;height:13970;width:8255;" fillcolor="#000000" filled="t" stroked="f" coordsize="8255,13970" o:gfxdata="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DiTr4A&#10;AADcAAAADwAAAAAAAAABACAAAAAiAAAAZHJzL2Rvd25yZXYueG1sUEsBAhQAFAAAAAgAh07iQDMv&#10;BZ47AAAAOQAAABAAAAAAAAAAAQAgAAAADQEAAGRycy9zaGFwZXhtbC54bWxQSwUGAAAAAAYABgBb&#10;AQAAtwMAAAAA&#10;" path="m6261,13855l1803,13855,0,10756,0,6934,0,3098,1803,0,6261,0,8077,3098,8077,10756,6261,13855xe">
                  <v:fill on="t" focussize="0,0"/>
                  <v:stroke on="f"/>
                  <v:imagedata o:title=""/>
                  <o:lock v:ext="edit" aspectratio="f"/>
                  <v:textbox inset="0mm,0mm,0mm,0mm"/>
                </v:shape>
                <v:shape id="Graphic 400" o:spid="_x0000_s1026" o:spt="100" style="position:absolute;left:2368969;top:80689;height:217170;width:4445;" fillcolor="#808080" filled="t" stroked="f" coordsize="4445,217170" o:gfxdata="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MPor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401" o:spid="_x0000_s1026" o:spt="100" style="position:absolute;left:2377033;top:80689;height:217170;width:4445;" fillcolor="#D3D0C7" filled="t" stroked="f" coordsize="4445,217170" o:gfxdata="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djjSvQAA&#10;ANwAAAAPAAAAAAAAAAEAIAAAACIAAABkcnMvZG93bnJldi54bWxQSwECFAAUAAAACACHTuJAMy8F&#10;njsAAAA5AAAAEAAAAAAAAAABACAAAAAMAQAAZHJzL3NoYXBleG1sLnhtbFBLBQYAAAAABgAGAFsB&#10;AAC2AwAAAAA=&#10;" path="m4038,217081l0,217081,0,0,4038,0,4038,217081xe">
                  <v:fill on="t" focussize="0,0"/>
                  <v:stroke on="f"/>
                  <v:imagedata o:title=""/>
                  <o:lock v:ext="edit" aspectratio="f"/>
                  <v:textbox inset="0mm,0mm,0mm,0mm"/>
                </v:shape>
                <v:shape id="Graphic 402" o:spid="_x0000_s1026" o:spt="100" style="position:absolute;left:2381072;top:80689;height:217170;width:4445;" fillcolor="#808080" filled="t" stroked="f" coordsize="4445,217170" o:gfxdata="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00Tr4A&#10;AADcAAAADwAAAAAAAAABACAAAAAiAAAAZHJzL2Rvd25yZXYueG1sUEsBAhQAFAAAAAgAh07iQDMv&#10;BZ47AAAAOQAAABAAAAAAAAAAAQAgAAAADQEAAGRycy9zaGFwZXhtbC54bWxQSwUGAAAAAAYABgBb&#10;AQAAtwMAAAAA&#10;" path="m4038,217081l0,217081,0,0,4038,0,4038,217081xe">
                  <v:fill on="t" focussize="0,0"/>
                  <v:stroke on="f"/>
                  <v:imagedata o:title=""/>
                  <o:lock v:ext="edit" aspectratio="f"/>
                  <v:textbox inset="0mm,0mm,0mm,0mm"/>
                </v:shape>
                <v:shape id="Graphic 403" o:spid="_x0000_s1026" o:spt="100" style="position:absolute;left:2385110;top:80689;height:217170;width:4445;" fillcolor="#000000" filled="t" stroked="f" coordsize="4445,217170" o:gfxdata="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PmoC/&#10;AAAA3AAAAA8AAAAAAAAAAQAgAAAAIgAAAGRycy9kb3ducmV2LnhtbFBLAQIUABQAAAAIAIdO4kAz&#10;LwWeOwAAADkAAAAQAAAAAAAAAAEAIAAAAA4BAABkcnMvc2hhcGV4bWwueG1sUEsFBgAAAAAGAAYA&#10;WwEAALgDAAAAAA==&#10;" path="m4038,217081l0,217081,0,0,4038,0,4038,217081xe">
                  <v:fill on="t" focussize="0,0"/>
                  <v:stroke on="f"/>
                  <v:imagedata o:title=""/>
                  <o:lock v:ext="edit" aspectratio="f"/>
                  <v:textbox inset="0mm,0mm,0mm,0mm"/>
                </v:shape>
                <v:shape id="Graphic 404" o:spid="_x0000_s1026" o:spt="100" style="position:absolute;left:2385110;top:279292;height:5080;width:1764030;" fillcolor="#808080" filled="t" stroked="f" coordsize="1764030,5080" o:gfxdata="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ffcvQAA&#10;ANwAAAAPAAAAAAAAAAEAIAAAACIAAABkcnMvZG93bnJldi54bWxQSwECFAAUAAAACACHTuJAMy8F&#10;njsAAAA5AAAAEAAAAAAAAAABACAAAAAMAQAAZHJzL3NoYXBleG1sLnhtbFBLBQYAAAAABgAGAFsB&#10;AAC2AwAAAAA=&#10;" path="m1763610,4622l0,4622,0,0,1763610,0,1763610,4622xe">
                  <v:fill on="t" focussize="0,0"/>
                  <v:stroke on="f"/>
                  <v:imagedata o:title=""/>
                  <o:lock v:ext="edit" aspectratio="f"/>
                  <v:textbox inset="0mm,0mm,0mm,0mm"/>
                </v:shape>
                <v:shape id="Graphic 405" o:spid="_x0000_s1026" o:spt="100" style="position:absolute;left:2381072;top:283914;height:5080;width:1767839;" fillcolor="#FFFFFF" filled="t" stroked="f" coordsize="1767839,5080" o:gfxdata="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ga/n&#10;wAAAANwAAAAPAAAAAAAAAAEAIAAAACIAAABkcnMvZG93bnJldi54bWxQSwECFAAUAAAACACHTuJA&#10;My8FnjsAAAA5AAAAEAAAAAAAAAABACAAAAAPAQAAZHJzL3NoYXBleG1sLnhtbFBLBQYAAAAABgAG&#10;AFsBAAC5AwAAAAA=&#10;" path="m1767649,4622l0,4622,0,0,1767649,0,1767649,4622xe">
                  <v:fill on="t" focussize="0,0"/>
                  <v:stroke on="f"/>
                  <v:imagedata o:title=""/>
                  <o:lock v:ext="edit" aspectratio="f"/>
                  <v:textbox inset="0mm,0mm,0mm,0mm"/>
                </v:shape>
                <v:shape id="Graphic 406" o:spid="_x0000_s1026" o:spt="100" style="position:absolute;left:2377033;top:288524;height:5080;width:1772285;" fillcolor="#D3D0C7" filled="t" stroked="f" coordsize="1772285,5080" o:gfxdata="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KXiC8AAAA&#10;3AAAAA8AAAAAAAAAAQAgAAAAIgAAAGRycy9kb3ducmV2LnhtbFBLAQIUABQAAAAIAIdO4kAzLwWe&#10;OwAAADkAAAAQAAAAAAAAAAEAIAAAAAsBAABkcnMvc2hhcGV4bWwueG1sUEsFBgAAAAAGAAYAWwEA&#10;ALUDAAAAAA==&#10;" path="m1771675,4622l0,4622,0,0,1771675,0,1771675,4622xe">
                  <v:fill on="t" focussize="0,0"/>
                  <v:stroke on="f"/>
                  <v:imagedata o:title=""/>
                  <o:lock v:ext="edit" aspectratio="f"/>
                  <v:textbox inset="0mm,0mm,0mm,0mm"/>
                </v:shape>
                <v:shape id="Graphic 407" o:spid="_x0000_s1026" o:spt="100" style="position:absolute;left:2372995;top:293147;height:5080;width:1776095;" fillcolor="#808080" filled="t" stroked="f" coordsize="1776095,5080" o:gfxdata="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VjhvQAA&#10;ANwAAAAPAAAAAAAAAAEAIAAAACIAAABkcnMvZG93bnJldi54bWxQSwECFAAUAAAACACHTuJAMy8F&#10;njsAAAA5AAAAEAAAAAAAAAABACAAAAAMAQAAZHJzL3NoYXBleG1sLnhtbFBLBQYAAAAABgAGAFsB&#10;AAC2AwAAAAA=&#10;" path="m1775714,4622l0,4622,0,0,1775714,0,1775714,4622xe">
                  <v:fill on="t" focussize="0,0"/>
                  <v:stroke on="f"/>
                  <v:imagedata o:title=""/>
                  <o:lock v:ext="edit" aspectratio="f"/>
                  <v:textbox inset="0mm,0mm,0mm,0mm"/>
                </v:shape>
                <v:shape id="Graphic 408" o:spid="_x0000_s1026" o:spt="100" style="position:absolute;left:2368969;top:297770;height:5080;width:1779905;" fillcolor="#000000" filled="t" stroked="f" coordsize="1779905,5080" o:gfxdata="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UcAu5AAAA3AAA&#10;AA8AAAAAAAAAAQAgAAAAIgAAAGRycy9kb3ducmV2LnhtbFBLAQIUABQAAAAIAIdO4kAzLwWeOwAA&#10;ADkAAAAQAAAAAAAAAAEAIAAAAAgBAABkcnMvc2hhcGV4bWwueG1sUEsFBgAAAAAGAAYAWwEAALID&#10;AAAAAA==&#10;" path="m1779752,4622l0,4622,0,0,1779752,0,1779752,4622xe">
                  <v:fill on="t" focussize="0,0"/>
                  <v:stroke on="f"/>
                  <v:imagedata o:title=""/>
                  <o:lock v:ext="edit" aspectratio="f"/>
                  <v:textbox inset="0mm,0mm,0mm,0mm"/>
                </v:shape>
                <v:shape id="Graphic 409" o:spid="_x0000_s1026" o:spt="100" style="position:absolute;left:4132567;top:297770;height:4267835;width:4445;" fillcolor="#808080" filled="t" stroked="f" coordsize="4445,4267835" o:gfxdata="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nCJO/&#10;AAAA3AAAAA8AAAAAAAAAAQAgAAAAIgAAAGRycy9kb3ducmV2LnhtbFBLAQIUABQAAAAIAIdO4kAz&#10;LwWeOwAAADkAAAAQAAAAAAAAAAEAIAAAAA4BAABkcnMvc2hhcGV4bWwueG1sUEsFBgAAAAAGAAYA&#10;WwEAALgDAAAAAA==&#10;" path="m4038,4267669l0,4267669,0,0,4038,0,4038,4267669xe">
                  <v:fill on="t" focussize="0,0"/>
                  <v:stroke on="f"/>
                  <v:imagedata o:title=""/>
                  <o:lock v:ext="edit" aspectratio="f"/>
                  <v:textbox inset="0mm,0mm,0mm,0mm"/>
                </v:shape>
                <v:shape id="Graphic 410" o:spid="_x0000_s1026" o:spt="100" style="position:absolute;left:4136606;top:293147;height:4272915;width:4445;" fillcolor="#FFFFFF" filled="t" stroked="f" coordsize="4445,4272915" o:gfxdata="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cal7sAAADc&#10;AAAADwAAAAAAAAABACAAAAAiAAAAZHJzL2Rvd25yZXYueG1sUEsBAhQAFAAAAAgAh07iQDMvBZ47&#10;AAAAOQAAABAAAAAAAAAAAQAgAAAACgEAAGRycy9zaGFwZXhtbC54bWxQSwUGAAAAAAYABgBbAQAA&#10;tAMAAAAA&#10;" path="m4038,4272292l0,4272292,0,0,4038,0,4038,4272292xe">
                  <v:fill on="t" focussize="0,0"/>
                  <v:stroke on="f"/>
                  <v:imagedata o:title=""/>
                  <o:lock v:ext="edit" aspectratio="f"/>
                  <v:textbox inset="0mm,0mm,0mm,0mm"/>
                </v:shape>
                <v:shape id="Graphic 411" o:spid="_x0000_s1026" o:spt="100" style="position:absolute;left:4140644;top:288524;height:4277360;width:4445;" fillcolor="#D3D0C7" filled="t" stroked="f" coordsize="4445,4277360" o:gfxdata="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hLmIvQAA&#10;ANwAAAAPAAAAAAAAAAEAIAAAACIAAABkcnMvZG93bnJldi54bWxQSwECFAAUAAAACACHTuJAMy8F&#10;njsAAAA5AAAAEAAAAAAAAAABACAAAAAMAQAAZHJzL3NoYXBleG1sLnhtbFBLBQYAAAAABgAGAFsB&#10;AAC2AwAAAAA=&#10;" path="m4038,4276902l0,4276902,0,0,4038,0,4038,4276902xe">
                  <v:fill on="t" focussize="0,0"/>
                  <v:stroke on="f"/>
                  <v:imagedata o:title=""/>
                  <o:lock v:ext="edit" aspectratio="f"/>
                  <v:textbox inset="0mm,0mm,0mm,0mm"/>
                </v:shape>
                <v:shape id="Graphic 412" o:spid="_x0000_s1026" o:spt="100" style="position:absolute;left:4144683;top:283914;height:4281805;width:4445;" fillcolor="#808080" filled="t" stroked="f" coordsize="4445,4281805" o:gfxdata="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6Q6r4A&#10;AADcAAAADwAAAAAAAAABACAAAAAiAAAAZHJzL2Rvd25yZXYueG1sUEsBAhQAFAAAAAgAh07iQDMv&#10;BZ47AAAAOQAAABAAAAAAAAAAAQAgAAAADQEAAGRycy9zaGFwZXhtbC54bWxQSwUGAAAAAAYABgBb&#10;AQAAtwMAAAAA&#10;" path="m4038,4281525l0,4281525,0,0,4038,0,4038,4281525xe">
                  <v:fill on="t" focussize="0,0"/>
                  <v:stroke on="f"/>
                  <v:imagedata o:title=""/>
                  <o:lock v:ext="edit" aspectratio="f"/>
                  <v:textbox inset="0mm,0mm,0mm,0mm"/>
                </v:shape>
                <v:shape id="Graphic 413" o:spid="_x0000_s1026" o:spt="100" style="position:absolute;left:4148721;top:279292;height:4286250;width:4445;" fillcolor="#000000" filled="t" stroked="f" coordsize="4445,4286250" o:gfxdata="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Byer4A&#10;AADcAAAADwAAAAAAAAABACAAAAAiAAAAZHJzL2Rvd25yZXYueG1sUEsBAhQAFAAAAAgAh07iQDMv&#10;BZ47AAAAOQAAABAAAAAAAAAAAQAgAAAADQEAAGRycy9zaGFwZXhtbC54bWxQSwUGAAAAAAYABgBb&#10;AQAAtwMAAAAA&#10;" path="m4038,4286148l0,4286148,0,0,4038,0,4038,4286148xe">
                  <v:fill on="t" focussize="0,0"/>
                  <v:stroke on="f"/>
                  <v:imagedata o:title=""/>
                  <o:lock v:ext="edit" aspectratio="f"/>
                  <v:textbox inset="0mm,0mm,0mm,0mm"/>
                </v:shape>
                <v:shape id="Graphic 414" o:spid="_x0000_s1026" o:spt="100" style="position:absolute;left:2372995;top:80689;height:5080;width:12700;" fillcolor="#FFFFFF" filled="t" stroked="f" coordsize="12700,5080" o:gfxdata="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1U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15" o:spid="_x0000_s1026" o:spt="100" style="position:absolute;left:2372995;top:76066;height:5080;width:12700;" fillcolor="#000000" filled="t" stroked="f" coordsize="12700,5080" o:gfxdata="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A9+m/&#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16" o:spid="_x0000_s1026" o:spt="100" style="position:absolute;left:4136606;top:4560817;height:5080;width:12700;" fillcolor="#FFFFFF" filled="t" stroked="f" coordsize="12700,5080" o:gfxdata="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a4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17" o:spid="_x0000_s1026" o:spt="100" style="position:absolute;left:4136606;top:4565440;height:5080;width:12700;" fillcolor="#000000" filled="t" stroked="f" coordsize="12700,5080" o:gfxdata="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ezAW/&#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18" o:spid="_x0000_s1026" o:spt="100" style="position:absolute;left:4128541;top:4602384;height:37465;width:24765;" filled="f" stroked="t" coordsize="24765,37465" o:gfxdata="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EP1LsAAADc&#10;AAAADwAAAAAAAAABACAAAAAiAAAAZHJzL2Rvd25yZXYueG1sUEsBAhQAFAAAAAgAh07iQDMvBZ47&#10;AAAAOQAAABAAAAAAAAAAAQAgAAAACgEAAGRycy9zaGFwZXhtbC54bWxQSwUGAAAAAAYABgBbAQAA&#10;tAMAAAAA&#10;" path="m24206,18478l24206,28676,18796,36956,12103,36956,5422,36956,0,28676,0,18478,0,8267,5422,0,12103,0,18796,0,24206,8267,24206,18478e">
                  <v:fill on="f" focussize="0,0"/>
                  <v:stroke weight="0.340944881889764pt" color="#000000" joinstyle="round"/>
                  <v:imagedata o:title=""/>
                  <o:lock v:ext="edit" aspectratio="f"/>
                  <v:textbox inset="0mm,0mm,0mm,0mm"/>
                </v:shape>
                <v:shape id="Graphic 419" o:spid="_x0000_s1026" o:spt="100" style="position:absolute;left:4132567;top:4570050;height:32384;width:16510;" filled="f" stroked="t" coordsize="16510,32384" o:gfxdata="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YO74A&#10;AADcAAAADwAAAAAAAAABACAAAAAiAAAAZHJzL2Rvd25yZXYueG1sUEsBAhQAFAAAAAgAh07iQDMv&#10;BZ47AAAAOQAAABAAAAAAAAAAAQAgAAAADQEAAGRycy9zaGFwZXhtbC54bWxQSwUGAAAAAAYABgBb&#10;AQAAtwMAAAAA&#10;" path="m16154,16167l16154,25095,12534,32334,8077,32334,3619,32334,0,25095,0,16167,0,7238,3619,0,8077,0,12534,0,16154,7238,16154,16167e">
                  <v:fill on="f" focussize="0,0"/>
                  <v:stroke weight="0.340944881889764pt" color="#FFFFFF" joinstyle="round"/>
                  <v:imagedata o:title=""/>
                  <o:lock v:ext="edit" aspectratio="f"/>
                  <v:textbox inset="0mm,0mm,0mm,0mm"/>
                </v:shape>
                <v:shape id="Graphic 420" o:spid="_x0000_s1026" o:spt="100" style="position:absolute;left:4128541;top:4570050;height:32384;width:24765;" filled="f" stroked="t" coordsize="24765,32384" o:gfxdata="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0nG8AAAA&#10;3AAAAA8AAAAAAAAAAQAgAAAAIgAAAGRycy9kb3ducmV2LnhtbFBLAQIUABQAAAAIAIdO4kAzLwWe&#10;OwAAADkAAAAQAAAAAAAAAAEAIAAAAAsBAABkcnMvc2hhcGV4bWwueG1sUEsFBgAAAAAGAAYAWwEA&#10;ALUDAAAAAA==&#10;" path="m24206,16167l24206,25095,18796,32334,12103,32334,5422,32334,0,25095,0,16167,0,7238,5422,0,12103,0,18796,0,24206,7238,24206,16167e">
                  <v:fill on="f" focussize="0,0"/>
                  <v:stroke weight="0.340944881889764pt" color="#000000" joinstyle="round"/>
                  <v:imagedata o:title=""/>
                  <o:lock v:ext="edit" aspectratio="f"/>
                  <v:textbox inset="0mm,0mm,0mm,0mm"/>
                </v:shape>
                <v:shape id="Graphic 421" o:spid="_x0000_s1026" o:spt="100" style="position:absolute;left:2360891;top:2165;height:69850;width:32384;" fillcolor="#FFFF00" filled="t" stroked="f" coordsize="32384,69850" o:gfxdata="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ovhLsAAADc&#10;AAAADwAAAAAAAAABACAAAAAiAAAAZHJzL2Rvd25yZXYueG1sUEsBAhQAFAAAAAgAh07iQDMvBZ47&#10;AAAAOQAAABAAAAAAAAAAAQAgAAAACgEAAGRycy9zaGFwZXhtbC54bWxQSwUGAAAAAAYABgBbAQAA&#10;tAMAAAAA&#10;" path="m24218,69291l8077,69291,0,60045,0,46189,12103,32334,12103,4622,16141,0,28257,13855,20180,18478,28257,23101,20180,32334,32283,46189,32283,60045,24218,69291xe">
                  <v:fill on="t" focussize="0,0"/>
                  <v:stroke on="f"/>
                  <v:imagedata o:title=""/>
                  <o:lock v:ext="edit" aspectratio="f"/>
                  <v:textbox inset="0mm,0mm,0mm,0mm"/>
                </v:shape>
                <v:shape id="Graphic 422" o:spid="_x0000_s1026" o:spt="100" style="position:absolute;left:2360891;top:2165;height:69850;width:32384;" filled="f" stroked="t" coordsize="32384,69850" o:gfxdata="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tl/q/&#10;AAAA3AAAAA8AAAAAAAAAAQAgAAAAIgAAAGRycy9kb3ducmV2LnhtbFBLAQIUABQAAAAIAIdO4kAz&#10;LwWeOwAAADkAAAAQAAAAAAAAAAEAIAAAAA4BAABkcnMvc2hhcGV4bWwueG1sUEsFBgAAAAAGAAYA&#10;WwEAALgDAAAAAA==&#10;" path="m16141,0l12103,4622,12103,32334,0,46189,0,60045,8077,69291,24218,69291,32283,60045,32283,46189,20180,32334,28257,23101,20180,18478,28257,13855,16141,0e">
                  <v:fill on="f" focussize="0,0"/>
                  <v:stroke weight="0.340944881889764pt" color="#000000" joinstyle="round"/>
                  <v:imagedata o:title=""/>
                  <o:lock v:ext="edit" aspectratio="f"/>
                  <v:textbox inset="0mm,0mm,0mm,0mm"/>
                </v:shape>
                <v:shape id="Graphic 423" o:spid="_x0000_s1026" o:spt="100" style="position:absolute;left:2372995;top:48355;height:13970;width:8255;" fillcolor="#000000" filled="t" stroked="f" coordsize="8255,13970" o:gfxdata="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zdEmvQAA&#10;ANwAAAAPAAAAAAAAAAEAIAAAACIAAABkcnMvZG93bnJldi54bWxQSwECFAAUAAAACACHTuJAMy8F&#10;njsAAAA5AAAAEAAAAAAAAAABACAAAAAMAQAAZHJzL3NoYXBleG1sLnhtbFBLBQYAAAAABgAGAFsB&#10;AAC2AwAAAAA=&#10;" path="m6273,13855l1816,13855,0,10756,0,6934,0,3098,1816,0,6273,0,8077,3098,8077,10756,6273,13855xe">
                  <v:fill on="t" focussize="0,0"/>
                  <v:stroke on="f"/>
                  <v:imagedata o:title=""/>
                  <o:lock v:ext="edit" aspectratio="f"/>
                  <v:textbox inset="0mm,0mm,0mm,0mm"/>
                </v:shape>
                <v:shape id="Graphic 424" o:spid="_x0000_s1026" o:spt="100" style="position:absolute;left:2437574;top:80689;height:184785;width:4445;" fillcolor="#808080" filled="t" stroked="f" coordsize="4445,184785" o:gfxdata="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sAULsAAADc&#10;AAAADwAAAAAAAAABACAAAAAiAAAAZHJzL2Rvd25yZXYueG1sUEsBAhQAFAAAAAgAh07iQDMvBZ47&#10;AAAAOQAAABAAAAAAAAAAAQAgAAAACgEAAGRycy9zaGFwZXhtbC54bWxQSwUGAAAAAAYABgBbAQAA&#10;tAMAAAAA&#10;" path="m4038,184746l0,184746,0,0,4038,0,4038,184746xe">
                  <v:fill on="t" focussize="0,0"/>
                  <v:stroke on="f"/>
                  <v:imagedata o:title=""/>
                  <o:lock v:ext="edit" aspectratio="f"/>
                  <v:textbox inset="0mm,0mm,0mm,0mm"/>
                </v:shape>
                <v:shape id="Graphic 425" o:spid="_x0000_s1026" o:spt="100" style="position:absolute;left:2445639;top:80689;height:184785;width:4445;" fillcolor="#D3D0C7" filled="t" stroked="f" coordsize="4445,184785" o:gfxdata="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udLavQAA&#10;ANwAAAAPAAAAAAAAAAEAIAAAACIAAABkcnMvZG93bnJldi54bWxQSwECFAAUAAAACACHTuJAMy8F&#10;njsAAAA5AAAAEAAAAAAAAAABACAAAAAMAQAAZHJzL3NoYXBleG1sLnhtbFBLBQYAAAAABgAGAFsB&#10;AAC2AwAAAAA=&#10;" path="m4038,184746l0,184746,0,0,4038,0,4038,184746xe">
                  <v:fill on="t" focussize="0,0"/>
                  <v:stroke on="f"/>
                  <v:imagedata o:title=""/>
                  <o:lock v:ext="edit" aspectratio="f"/>
                  <v:textbox inset="0mm,0mm,0mm,0mm"/>
                </v:shape>
                <v:shape id="Graphic 426" o:spid="_x0000_s1026" o:spt="100" style="position:absolute;left:2449677;top:80689;height:184785;width:4445;" fillcolor="#808080" filled="t" stroked="f" coordsize="4445,184785" o:gfxdata="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U7vLsAAADc&#10;AAAADwAAAAAAAAABACAAAAAiAAAAZHJzL2Rvd25yZXYueG1sUEsBAhQAFAAAAAgAh07iQDMvBZ47&#10;AAAAOQAAABAAAAAAAAAAAQAgAAAACgEAAGRycy9zaGFwZXhtbC54bWxQSwUGAAAAAAYABgBbAQAA&#10;tAMAAAAA&#10;" path="m4038,184746l0,184746,0,0,4038,0,4038,184746xe">
                  <v:fill on="t" focussize="0,0"/>
                  <v:stroke on="f"/>
                  <v:imagedata o:title=""/>
                  <o:lock v:ext="edit" aspectratio="f"/>
                  <v:textbox inset="0mm,0mm,0mm,0mm"/>
                </v:shape>
                <v:shape id="Graphic 427" o:spid="_x0000_s1026" o:spt="100" style="position:absolute;left:2453716;top:80689;height:184785;width:4445;" fillcolor="#000000" filled="t" stroked="f" coordsize="4445,184785" o:gfxdata="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NvQAA&#10;ANwAAAAPAAAAAAAAAAEAIAAAACIAAABkcnMvZG93bnJldi54bWxQSwECFAAUAAAACACHTuJAMy8F&#10;njsAAAA5AAAAEAAAAAAAAAABACAAAAAMAQAAZHJzL3NoYXBleG1sLnhtbFBLBQYAAAAABgAGAFsB&#10;AAC2AwAAAAA=&#10;" path="m4038,184746l0,184746,0,0,4038,0,4038,184746xe">
                  <v:fill on="t" focussize="0,0"/>
                  <v:stroke on="f"/>
                  <v:imagedata o:title=""/>
                  <o:lock v:ext="edit" aspectratio="f"/>
                  <v:textbox inset="0mm,0mm,0mm,0mm"/>
                </v:shape>
                <v:shape id="Graphic 428" o:spid="_x0000_s1026" o:spt="100" style="position:absolute;left:2453716;top:246957;height:5080;width:1739900;" fillcolor="#808080" filled="t" stroked="f" coordsize="1739900,5080" o:gfxdata="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g9V7sAAADc&#10;AAAADwAAAAAAAAABACAAAAAiAAAAZHJzL2Rvd25yZXYueG1sUEsBAhQAFAAAAAgAh07iQDMvBZ47&#10;AAAAOQAAABAAAAAAAAAAAQAgAAAACgEAAGRycy9zaGFwZXhtbC54bWxQSwUGAAAAAAYABgBbAQAA&#10;tAMAAAAA&#10;" path="m1739391,4622l0,4622,0,0,1739391,0,1739391,4622xe">
                  <v:fill on="t" focussize="0,0"/>
                  <v:stroke on="f"/>
                  <v:imagedata o:title=""/>
                  <o:lock v:ext="edit" aspectratio="f"/>
                  <v:textbox inset="0mm,0mm,0mm,0mm"/>
                </v:shape>
                <v:shape id="Graphic 429" o:spid="_x0000_s1026" o:spt="100" style="position:absolute;left:2449677;top:251580;height:5080;width:1743710;" fillcolor="#FFFFFF" filled="t" stroked="f" coordsize="1743710,5080" o:gfxdata="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jcPvQAA&#10;ANwAAAAPAAAAAAAAAAEAIAAAACIAAABkcnMvZG93bnJldi54bWxQSwECFAAUAAAACACHTuJAMy8F&#10;njsAAAA5AAAAEAAAAAAAAAABACAAAAAMAQAAZHJzL3NoYXBleG1sLnhtbFBLBQYAAAAABgAGAFsB&#10;AAC2AwAAAAA=&#10;" path="m1743430,4622l0,4622,0,0,1743430,0,1743430,4622xe">
                  <v:fill on="t" focussize="0,0"/>
                  <v:stroke on="f"/>
                  <v:imagedata o:title=""/>
                  <o:lock v:ext="edit" aspectratio="f"/>
                  <v:textbox inset="0mm,0mm,0mm,0mm"/>
                </v:shape>
                <v:shape id="Graphic 430" o:spid="_x0000_s1026" o:spt="100" style="position:absolute;left:2445639;top:256203;height:5080;width:1747520;" fillcolor="#D3D0C7" filled="t" stroked="f" coordsize="1747520,5080" o:gfxdata="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8xr0ugAAANwA&#10;AAAPAAAAAAAAAAEAIAAAACIAAABkcnMvZG93bnJldi54bWxQSwECFAAUAAAACACHTuJAMy8FnjsA&#10;AAA5AAAAEAAAAAAAAAABACAAAAAJAQAAZHJzL3NoYXBleG1sLnhtbFBLBQYAAAAABgAGAFsBAACz&#10;AwAAAAA=&#10;" path="m1747469,4622l0,4622,0,0,1747469,0,1747469,4622xe">
                  <v:fill on="t" focussize="0,0"/>
                  <v:stroke on="f"/>
                  <v:imagedata o:title=""/>
                  <o:lock v:ext="edit" aspectratio="f"/>
                  <v:textbox inset="0mm,0mm,0mm,0mm"/>
                </v:shape>
                <v:shape id="Graphic 431" o:spid="_x0000_s1026" o:spt="100" style="position:absolute;left:2441613;top:260813;height:5080;width:1751964;" fillcolor="#808080" filled="t" stroked="f" coordsize="1751964,5080" o:gfxdata="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UnwL4A&#10;AADcAAAADwAAAAAAAAABACAAAAAiAAAAZHJzL2Rvd25yZXYueG1sUEsBAhQAFAAAAAgAh07iQDMv&#10;BZ47AAAAOQAAABAAAAAAAAAAAQAgAAAADQEAAGRycy9zaGFwZXhtbC54bWxQSwUGAAAAAAYABgBb&#10;AQAAtwMAAAAA&#10;" path="m1751495,4622l0,4622,0,0,1751495,0,1751495,4622xe">
                  <v:fill on="t" focussize="0,0"/>
                  <v:stroke on="f"/>
                  <v:imagedata o:title=""/>
                  <o:lock v:ext="edit" aspectratio="f"/>
                  <v:textbox inset="0mm,0mm,0mm,0mm"/>
                </v:shape>
                <v:shape id="Graphic 432" o:spid="_x0000_s1026" o:spt="100" style="position:absolute;left:2437574;top:265436;height:5080;width:1755775;" fillcolor="#000000" filled="t" stroked="f" coordsize="1755775,5080" o:gfxdata="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KYlb4A&#10;AADcAAAADwAAAAAAAAABACAAAAAiAAAAZHJzL2Rvd25yZXYueG1sUEsBAhQAFAAAAAgAh07iQDMv&#10;BZ47AAAAOQAAABAAAAAAAAAAAQAgAAAADQEAAGRycy9zaGFwZXhtbC54bWxQSwUGAAAAAAYABgBb&#10;AQAAtwMAAAAA&#10;" path="m1755533,4622l0,4622,0,0,1755533,0,1755533,4622xe">
                  <v:fill on="t" focussize="0,0"/>
                  <v:stroke on="f"/>
                  <v:imagedata o:title=""/>
                  <o:lock v:ext="edit" aspectratio="f"/>
                  <v:textbox inset="0mm,0mm,0mm,0mm"/>
                </v:shape>
                <v:shape id="Graphic 433" o:spid="_x0000_s1026" o:spt="100" style="position:absolute;left:4176966;top:265436;height:2623820;width:4445;" fillcolor="#808080" filled="t" stroked="f" coordsize="4445,2623820" o:gfxdata="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jP4C/&#10;AAAA3AAAAA8AAAAAAAAAAQAgAAAAIgAAAGRycy9kb3ducmV2LnhtbFBLAQIUABQAAAAIAIdO4kAz&#10;LwWeOwAAADkAAAAQAAAAAAAAAAEAIAAAAA4BAABkcnMvc2hhcGV4bWwueG1sUEsFBgAAAAAGAAYA&#10;WwEAALgDAAAAAA==&#10;" path="m4038,2623413l0,2623413,0,0,4038,0,4038,2623413xe">
                  <v:fill on="t" focussize="0,0"/>
                  <v:stroke on="f"/>
                  <v:imagedata o:title=""/>
                  <o:lock v:ext="edit" aspectratio="f"/>
                  <v:textbox inset="0mm,0mm,0mm,0mm"/>
                </v:shape>
                <v:shape id="Graphic 434" o:spid="_x0000_s1026" o:spt="100" style="position:absolute;left:4181005;top:260813;height:2628265;width:4445;" fillcolor="#FFFFFF" filled="t" stroked="f" coordsize="4445,2628265" o:gfxdata="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KN774A&#10;AADcAAAADwAAAAAAAAABACAAAAAiAAAAZHJzL2Rvd25yZXYueG1sUEsBAhQAFAAAAAgAh07iQDMv&#10;BZ47AAAAOQAAABAAAAAAAAAAAQAgAAAADQEAAGRycy9zaGFwZXhtbC54bWxQSwUGAAAAAAYABgBb&#10;AQAAtwMAAAAA&#10;" path="m4038,2628036l0,2628036,0,0,4038,0,4038,2628036xe">
                  <v:fill on="t" focussize="0,0"/>
                  <v:stroke on="f"/>
                  <v:imagedata o:title=""/>
                  <o:lock v:ext="edit" aspectratio="f"/>
                  <v:textbox inset="0mm,0mm,0mm,0mm"/>
                </v:shape>
                <v:shape id="Graphic 435" o:spid="_x0000_s1026" o:spt="100" style="position:absolute;left:4185043;top:256203;height:2632710;width:4445;" fillcolor="#D3D0C7" filled="t" stroked="f" coordsize="4445,2632710" o:gfxdata="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fSgr4A&#10;AADcAAAADwAAAAAAAAABACAAAAAiAAAAZHJzL2Rvd25yZXYueG1sUEsBAhQAFAAAAAgAh07iQDMv&#10;BZ47AAAAOQAAABAAAAAAAAAAAQAgAAAADQEAAGRycy9zaGFwZXhtbC54bWxQSwUGAAAAAAYABgBb&#10;AQAAtwMAAAAA&#10;" path="m4038,2632659l0,2632659,0,0,4038,0,4038,2632659xe">
                  <v:fill on="t" focussize="0,0"/>
                  <v:stroke on="f"/>
                  <v:imagedata o:title=""/>
                  <o:lock v:ext="edit" aspectratio="f"/>
                  <v:textbox inset="0mm,0mm,0mm,0mm"/>
                </v:shape>
                <v:shape id="Graphic 436" o:spid="_x0000_s1026" o:spt="100" style="position:absolute;left:4189069;top:251580;height:2637790;width:4445;" fillcolor="#808080" filled="t" stroked="f" coordsize="4445,2637790" o:gfxdata="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Op8L4A&#10;AADcAAAADwAAAAAAAAABACAAAAAiAAAAZHJzL2Rvd25yZXYueG1sUEsBAhQAFAAAAAgAh07iQDMv&#10;BZ47AAAAOQAAABAAAAAAAAAAAQAgAAAADQEAAGRycy9zaGFwZXhtbC54bWxQSwUGAAAAAAYABgBb&#10;AQAAtwMAAAAA&#10;" path="m4038,2637269l0,2637269,0,0,4038,0,4038,2637269xe">
                  <v:fill on="t" focussize="0,0"/>
                  <v:stroke on="f"/>
                  <v:imagedata o:title=""/>
                  <o:lock v:ext="edit" aspectratio="f"/>
                  <v:textbox inset="0mm,0mm,0mm,0mm"/>
                </v:shape>
                <v:shape id="Graphic 437" o:spid="_x0000_s1026" o:spt="100" style="position:absolute;left:4193108;top:246957;height:2642235;width:4445;" fillcolor="#000000" filled="t" stroked="f" coordsize="4445,2642235" o:gfxdata="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avau/&#10;AAAA3AAAAA8AAAAAAAAAAQAgAAAAIgAAAGRycy9kb3ducmV2LnhtbFBLAQIUABQAAAAIAIdO4kAz&#10;LwWeOwAAADkAAAAQAAAAAAAAAAEAIAAAAA4BAABkcnMvc2hhcGV4bWwueG1sUEsFBgAAAAAGAAYA&#10;WwEAALgDAAAAAA==&#10;" path="m4038,2641892l0,2641892,0,0,4038,0,4038,2641892xe">
                  <v:fill on="t" focussize="0,0"/>
                  <v:stroke on="f"/>
                  <v:imagedata o:title=""/>
                  <o:lock v:ext="edit" aspectratio="f"/>
                  <v:textbox inset="0mm,0mm,0mm,0mm"/>
                </v:shape>
                <v:shape id="Graphic 438" o:spid="_x0000_s1026" o:spt="100" style="position:absolute;left:2441613;top:80689;height:5080;width:12700;" fillcolor="#FFFFFF" filled="t" stroked="f" coordsize="12700,5080" o:gfxdata="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RbMb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439" o:spid="_x0000_s1026" o:spt="100" style="position:absolute;left:2441613;top:76066;height:5080;width:12700;" fillcolor="#000000" filled="t" stroked="f" coordsize="12700,5080" o:gfxdata="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eKGM&#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440" o:spid="_x0000_s1026" o:spt="100" style="position:absolute;left:4181005;top:2884239;height:5080;width:12700;" fillcolor="#FFFFFF" filled="t" stroked="f" coordsize="12700,5080" o:gfxdata="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Eq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441" o:spid="_x0000_s1026" o:spt="100" style="position:absolute;left:4181005;top:2888850;height:5080;width:12700;" fillcolor="#000000" filled="t" stroked="f" coordsize="12700,5080" o:gfxdata="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Qje974A&#10;AADcAAAADwAAAAAAAAABACAAAAAiAAAAZHJzL2Rvd25yZXYueG1sUEsBAhQAFAAAAAgAh07iQDMv&#10;BZ47AAAAOQAAABAAAAAAAAAAAQAgAAAADQEAAGRycy9zaGFwZXhtbC54bWxQSwUGAAAAAAYABgBb&#10;AQAAtwMAAAAA&#10;" path="m12103,4622l0,4622,0,0,12103,0,12103,4622xe">
                  <v:fill on="t" focussize="0,0"/>
                  <v:stroke on="f"/>
                  <v:imagedata o:title=""/>
                  <o:lock v:ext="edit" aspectratio="f"/>
                  <v:textbox inset="0mm,0mm,0mm,0mm"/>
                </v:shape>
                <v:shape id="Graphic 442" o:spid="_x0000_s1026" o:spt="100" style="position:absolute;left:4172927;top:2925806;height:37465;width:24765;" filled="f" stroked="t" coordsize="24765,37465" o:gfxdata="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oXI74A&#10;AADcAAAADwAAAAAAAAABACAAAAAiAAAAZHJzL2Rvd25yZXYueG1sUEsBAhQAFAAAAAgAh07iQDMv&#10;BZ47AAAAOQAAABAAAAAAAAAAAQAgAAAADQEAAGRycy9zaGFwZXhtbC54bWxQSwUGAAAAAAYABgBb&#10;AQAAtwMAAAAA&#10;" path="m24218,18465l24218,28676,18796,36944,12115,36944,5422,36944,0,28676,0,18465,0,8267,5422,0,12115,0,18796,0,24218,8267,24218,18465e">
                  <v:fill on="f" focussize="0,0"/>
                  <v:stroke weight="0.340944881889764pt" color="#000000" joinstyle="round"/>
                  <v:imagedata o:title=""/>
                  <o:lock v:ext="edit" aspectratio="f"/>
                  <v:textbox inset="0mm,0mm,0mm,0mm"/>
                </v:shape>
                <v:shape id="Graphic 443" o:spid="_x0000_s1026" o:spt="100" style="position:absolute;left:4176966;top:2893472;height:32384;width:16510;" filled="f" stroked="t" coordsize="16510,32384" o:gfxdata="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pwMy8AAAA&#10;3AAAAA8AAAAAAAAAAQAgAAAAIgAAAGRycy9kb3ducmV2LnhtbFBLAQIUABQAAAAIAIdO4kAzLwWe&#10;OwAAADkAAAAQAAAAAAAAAAEAIAAAAAsBAABkcnMvc2hhcGV4bWwueG1sUEsFBgAAAAAGAAYAWwEA&#10;ALUDAAAAAA==&#10;" path="m16141,16167l16141,25095,12534,32334,8077,32334,3619,32334,0,25095,0,16167,0,7238,3619,0,8077,0,12534,0,16141,7238,16141,16167e">
                  <v:fill on="f" focussize="0,0"/>
                  <v:stroke weight="0.340944881889764pt" color="#FFFFFF" joinstyle="round"/>
                  <v:imagedata o:title=""/>
                  <o:lock v:ext="edit" aspectratio="f"/>
                  <v:textbox inset="0mm,0mm,0mm,0mm"/>
                </v:shape>
                <v:shape id="Graphic 444" o:spid="_x0000_s1026" o:spt="100" style="position:absolute;left:4172927;top:2893472;height:32384;width:24765;" filled="f" stroked="t" coordsize="24765,32384" o:gfxdata="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mjHSvQAA&#10;ANwAAAAPAAAAAAAAAAEAIAAAACIAAABkcnMvZG93bnJldi54bWxQSwECFAAUAAAACACHTuJAMy8F&#10;njsAAAA5AAAAEAAAAAAAAAABACAAAAAMAQAAZHJzL3NoYXBleG1sLnhtbFBLBQYAAAAABgAGAFsB&#10;AAC2AwAAAAA=&#10;" path="m24218,16167l24218,25095,18796,32334,12115,32334,5422,32334,0,25095,0,16167,0,7238,5422,0,12115,0,18796,0,24218,7238,24218,16167e">
                  <v:fill on="f" focussize="0,0"/>
                  <v:stroke weight="0.340944881889764pt" color="#000000" joinstyle="round"/>
                  <v:imagedata o:title=""/>
                  <o:lock v:ext="edit" aspectratio="f"/>
                  <v:textbox inset="0mm,0mm,0mm,0mm"/>
                </v:shape>
                <v:shape id="Graphic 445" o:spid="_x0000_s1026" o:spt="100" style="position:absolute;left:2429497;top:2165;height:69850;width:32384;" fillcolor="#FFFF00" filled="t" stroked="f" coordsize="32384,69850" o:gfxdata="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7MJ7sAAADc&#10;AAAADwAAAAAAAAABACAAAAAiAAAAZHJzL2Rvd25yZXYueG1sUEsBAhQAFAAAAAgAh07iQDMvBZ47&#10;AAAAOQAAABAAAAAAAAAAAQAgAAAACgEAAGRycy9zaGFwZXhtbC54bWxQSwUGAAAAAAYABgBbAQAA&#10;tAMAAAAA&#10;" path="m24218,69291l8077,69291,0,60045,0,46189,12115,32334,12115,4622,16141,0,28257,13855,20180,18478,28257,23101,20180,32334,32283,46189,32283,60045,24218,69291xe">
                  <v:fill on="t" focussize="0,0"/>
                  <v:stroke on="f"/>
                  <v:imagedata o:title=""/>
                  <o:lock v:ext="edit" aspectratio="f"/>
                  <v:textbox inset="0mm,0mm,0mm,0mm"/>
                </v:shape>
                <v:shape id="Graphic 446" o:spid="_x0000_s1026" o:spt="100" style="position:absolute;left:2429497;top:2165;height:69850;width:32384;" filled="f" stroked="t" coordsize="32384,69850" o:gfxdata="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JdFm/&#10;AAAA3AAAAA8AAAAAAAAAAQAgAAAAIgAAAGRycy9kb3ducmV2LnhtbFBLAQIUABQAAAAIAIdO4kAz&#10;LwWeOwAAADkAAAAQAAAAAAAAAAEAIAAAAA4BAABkcnMvc2hhcGV4bWwueG1sUEsFBgAAAAAGAAYA&#10;WwEAALgDAAAAAA==&#10;" path="m16141,0l12115,4622,12115,32334,0,46189,0,60045,8077,69291,24218,69291,32283,60045,32283,46189,20180,32334,28257,23101,20180,18478,28257,13855,16141,0e">
                  <v:fill on="f" focussize="0,0"/>
                  <v:stroke weight="0.340944881889764pt" color="#000000" joinstyle="round"/>
                  <v:imagedata o:title=""/>
                  <o:lock v:ext="edit" aspectratio="f"/>
                  <v:textbox inset="0mm,0mm,0mm,0mm"/>
                </v:shape>
                <v:shape id="Graphic 447" o:spid="_x0000_s1026" o:spt="100" style="position:absolute;left:2441613;top:48355;height:13970;width:8255;" fillcolor="#000000" filled="t" stroked="f" coordsize="8255,13970" o:gfxdata="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pMoW8AAAA&#10;3AAAAA8AAAAAAAAAAQAgAAAAIgAAAGRycy9kb3ducmV2LnhtbFBLAQIUABQAAAAIAIdO4kAzLwWe&#10;OwAAADkAAAAQAAAAAAAAAAEAIAAAAAsBAABkcnMvc2hhcGV4bWwueG1sUEsFBgAAAAAGAAYAWwEA&#10;ALUDAAAAAA==&#10;" path="m6261,13855l1803,13855,0,10756,0,6934,0,3098,1803,0,6261,0,8064,3098,8064,10756,6261,13855xe">
                  <v:fill on="t" focussize="0,0"/>
                  <v:stroke on="f"/>
                  <v:imagedata o:title=""/>
                  <o:lock v:ext="edit" aspectratio="f"/>
                  <v:textbox inset="0mm,0mm,0mm,0mm"/>
                </v:shape>
                <v:shape id="Graphic 448" o:spid="_x0000_s1026" o:spt="100" style="position:absolute;left:2231745;top:80689;height:249554;width:4445;" fillcolor="#808080" filled="t" stroked="f" coordsize="4445,249554" o:gfxdata="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cDuVbgAAADcAAAA&#10;DwAAAAAAAAABACAAAAAiAAAAZHJzL2Rvd25yZXYueG1sUEsBAhQAFAAAAAgAh07iQDMvBZ47AAAA&#10;OQAAABAAAAAAAAAAAQAgAAAABwEAAGRycy9zaGFwZXhtbC54bWxQSwUGAAAAAAYABgBbAQAAsQMA&#10;AAAA&#10;" path="m4038,249415l0,249415,0,0,4038,0,4038,249415xe">
                  <v:fill on="t" focussize="0,0"/>
                  <v:stroke on="f"/>
                  <v:imagedata o:title=""/>
                  <o:lock v:ext="edit" aspectratio="f"/>
                  <v:textbox inset="0mm,0mm,0mm,0mm"/>
                </v:shape>
                <v:shape id="Graphic 449" o:spid="_x0000_s1026" o:spt="100" style="position:absolute;left:2239822;top:80689;height:249554;width:4445;" fillcolor="#D3D0C7" filled="t" stroked="f" coordsize="4445,249554" o:gfxdata="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41cS/&#10;AAAA3AAAAA8AAAAAAAAAAQAgAAAAIgAAAGRycy9kb3ducmV2LnhtbFBLAQIUABQAAAAIAIdO4kAz&#10;LwWeOwAAADkAAAAQAAAAAAAAAAEAIAAAAA4BAABkcnMvc2hhcGV4bWwueG1sUEsFBgAAAAAGAAYA&#10;WwEAALgDAAAAAA==&#10;" path="m4038,249415l0,249415,0,0,4038,0,4038,249415xe">
                  <v:fill on="t" focussize="0,0"/>
                  <v:stroke on="f"/>
                  <v:imagedata o:title=""/>
                  <o:lock v:ext="edit" aspectratio="f"/>
                  <v:textbox inset="0mm,0mm,0mm,0mm"/>
                </v:shape>
                <v:shape id="Graphic 450" o:spid="_x0000_s1026" o:spt="100" style="position:absolute;left:2243861;top:80689;height:249554;width:4445;" fillcolor="#808080" filled="t" stroked="f" coordsize="4445,249554" o:gfxdata="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vdI68AAAA&#10;3AAAAA8AAAAAAAAAAQAgAAAAIgAAAGRycy9kb3ducmV2LnhtbFBLAQIUABQAAAAIAIdO4kAzLwWe&#10;OwAAADkAAAAQAAAAAAAAAAEAIAAAAAsBAABkcnMvc2hhcGV4bWwueG1sUEsFBgAAAAAGAAYAWwEA&#10;ALUDAAAAAA==&#10;" path="m4038,249415l0,249415,0,0,4038,0,4038,249415xe">
                  <v:fill on="t" focussize="0,0"/>
                  <v:stroke on="f"/>
                  <v:imagedata o:title=""/>
                  <o:lock v:ext="edit" aspectratio="f"/>
                  <v:textbox inset="0mm,0mm,0mm,0mm"/>
                </v:shape>
                <v:shape id="Graphic 451" o:spid="_x0000_s1026" o:spt="100" style="position:absolute;left:2247900;top:80689;height:249554;width:4445;" fillcolor="#000000" filled="t" stroked="f" coordsize="4445,249554" o:gfxdata="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lWivQAA&#10;ANwAAAAPAAAAAAAAAAEAIAAAACIAAABkcnMvZG93bnJldi54bWxQSwECFAAUAAAACACHTuJAMy8F&#10;njsAAAA5AAAAEAAAAAAAAAABACAAAAAMAQAAZHJzL3NoYXBleG1sLnhtbFBLBQYAAAAABgAGAFsB&#10;AAC2AwAAAAA=&#10;" path="m4038,249415l0,249415,0,0,4038,0,4038,249415xe">
                  <v:fill on="t" focussize="0,0"/>
                  <v:stroke on="f"/>
                  <v:imagedata o:title=""/>
                  <o:lock v:ext="edit" aspectratio="f"/>
                  <v:textbox inset="0mm,0mm,0mm,0mm"/>
                </v:shape>
                <v:shape id="Graphic 452" o:spid="_x0000_s1026" o:spt="100" style="position:absolute;left:1662709;top:311626;height:5080;width:573405;" fillcolor="#808080" filled="t" stroked="f" coordsize="573405,5080" o:gfxdata="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ehchvQAA&#10;ANwAAAAPAAAAAAAAAAEAIAAAACIAAABkcnMvZG93bnJldi54bWxQSwECFAAUAAAACACHTuJAMy8F&#10;njsAAAA5AAAAEAAAAAAAAAABACAAAAAMAQAAZHJzL3NoYXBleG1sLnhtbFBLBQYAAAAABgAGAFsB&#10;AAC2AwAAAAA=&#10;" path="m573074,4622l0,4622,0,0,573074,0,573074,4622xe">
                  <v:fill on="t" focussize="0,0"/>
                  <v:stroke on="f"/>
                  <v:imagedata o:title=""/>
                  <o:lock v:ext="edit" aspectratio="f"/>
                  <v:textbox inset="0mm,0mm,0mm,0mm"/>
                </v:shape>
                <v:shape id="Graphic 453" o:spid="_x0000_s1026" o:spt="100" style="position:absolute;left:1662709;top:320859;height:5080;width:581660;" fillcolor="#D3D0C7" filled="t" stroked="f" coordsize="581660,5080" o:gfxdata="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7mji8AAAA&#10;3AAAAA8AAAAAAAAAAQAgAAAAIgAAAGRycy9kb3ducmV2LnhtbFBLAQIUABQAAAAIAIdO4kAzLwWe&#10;OwAAADkAAAAQAAAAAAAAAAEAIAAAAAsBAABkcnMvc2hhcGV4bWwueG1sUEsFBgAAAAAGAAYAWwEA&#10;ALUDAAAAAA==&#10;" path="m581139,4622l0,4622,0,0,581139,0,581139,4622xe">
                  <v:fill on="t" focussize="0,0"/>
                  <v:stroke on="f"/>
                  <v:imagedata o:title=""/>
                  <o:lock v:ext="edit" aspectratio="f"/>
                  <v:textbox inset="0mm,0mm,0mm,0mm"/>
                </v:shape>
                <v:shape id="Graphic 454" o:spid="_x0000_s1026" o:spt="100" style="position:absolute;left:1662709;top:325481;height:5080;width:585470;" fillcolor="#808080" filled="t" stroked="f" coordsize="585470,5080" o:gfxdata="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HUgvQAA&#10;ANwAAAAPAAAAAAAAAAEAIAAAACIAAABkcnMvZG93bnJldi54bWxQSwECFAAUAAAACACHTuJAMy8F&#10;njsAAAA5AAAAEAAAAAAAAAABACAAAAAMAQAAZHJzL3NoYXBleG1sLnhtbFBLBQYAAAAABgAGAFsB&#10;AAC2AwAAAAA=&#10;" path="m585177,4622l0,4622,0,0,585177,0,585177,4622xe">
                  <v:fill on="t" focussize="0,0"/>
                  <v:stroke on="f"/>
                  <v:imagedata o:title=""/>
                  <o:lock v:ext="edit" aspectratio="f"/>
                  <v:textbox inset="0mm,0mm,0mm,0mm"/>
                </v:shape>
                <v:shape id="Graphic 455" o:spid="_x0000_s1026" o:spt="100" style="position:absolute;left:1662709;top:330092;height:5080;width:589280;" fillcolor="#000000" filled="t" stroked="f" coordsize="589280,5080" o:gfxdata="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zRfW/&#10;AAAA3AAAAA8AAAAAAAAAAQAgAAAAIgAAAGRycy9kb3ducmV2LnhtbFBLAQIUABQAAAAIAIdO4kAz&#10;LwWeOwAAADkAAAAQAAAAAAAAAAEAIAAAAA4BAABkcnMvc2hhcGV4bWwueG1sUEsFBgAAAAAGAAYA&#10;WwEAALgDAAAAAA==&#10;" path="m589216,4622l0,4622,0,0,589216,0,589216,4622xe">
                  <v:fill on="t" focussize="0,0"/>
                  <v:stroke on="f"/>
                  <v:imagedata o:title=""/>
                  <o:lock v:ext="edit" aspectratio="f"/>
                  <v:textbox inset="0mm,0mm,0mm,0mm"/>
                </v:shape>
                <v:shape id="Graphic 456" o:spid="_x0000_s1026" o:spt="100" style="position:absolute;left:1658683;top:311626;height:2369820;width:4445;" fillcolor="#808080" filled="t" stroked="f" coordsize="4445,2369820" o:gfxdata="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ao02/&#10;AAAA3AAAAA8AAAAAAAAAAQAgAAAAIgAAAGRycy9kb3ducmV2LnhtbFBLAQIUABQAAAAIAIdO4kAz&#10;LwWeOwAAADkAAAAQAAAAAAAAAAEAIAAAAA4BAABkcnMvc2hhcGV4bWwueG1sUEsFBgAAAAAGAAYA&#10;WwEAALgDAAAAAA==&#10;" path="m4038,2369388l0,2369388,0,0,4038,0,4038,2369388xe">
                  <v:fill on="t" focussize="0,0"/>
                  <v:stroke on="f"/>
                  <v:imagedata o:title=""/>
                  <o:lock v:ext="edit" aspectratio="f"/>
                  <v:textbox inset="0mm,0mm,0mm,0mm"/>
                </v:shape>
                <v:shape id="Graphic 457" o:spid="_x0000_s1026" o:spt="100" style="position:absolute;left:1662709;top:316236;height:2365375;width:4445;" fillcolor="#FFFFFF" filled="t" stroked="f" coordsize="4445,2365375" o:gfxdata="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DdNb4A&#10;AADcAAAADwAAAAAAAAABACAAAAAiAAAAZHJzL2Rvd25yZXYueG1sUEsBAhQAFAAAAAgAh07iQDMv&#10;BZ47AAAAOQAAABAAAAAAAAAAAQAgAAAADQEAAGRycy9zaGFwZXhtbC54bWxQSwUGAAAAAAYABgBb&#10;AQAAtwMAAAAA&#10;" path="m4038,2364765l0,2364765,0,0,4038,0,4038,2364765xe">
                  <v:fill on="t" focussize="0,0"/>
                  <v:stroke on="f"/>
                  <v:imagedata o:title=""/>
                  <o:lock v:ext="edit" aspectratio="f"/>
                  <v:textbox inset="0mm,0mm,0mm,0mm"/>
                </v:shape>
                <v:shape id="Graphic 458" o:spid="_x0000_s1026" o:spt="100" style="position:absolute;left:1666748;top:320859;height:2360295;width:4445;" fillcolor="#D3D0C7" filled="t" stroked="f" coordsize="4445,2360295" o:gfxdata="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CXmprsAAADc&#10;AAAADwAAAAAAAAABACAAAAAiAAAAZHJzL2Rvd25yZXYueG1sUEsBAhQAFAAAAAgAh07iQDMvBZ47&#10;AAAAOQAAABAAAAAAAAAAAQAgAAAACgEAAGRycy9zaGFwZXhtbC54bWxQSwUGAAAAAAYABgBbAQAA&#10;tAMAAAAA&#10;" path="m4038,2360155l0,2360155,0,0,4038,0,4038,2360155xe">
                  <v:fill on="t" focussize="0,0"/>
                  <v:stroke on="f"/>
                  <v:imagedata o:title=""/>
                  <o:lock v:ext="edit" aspectratio="f"/>
                  <v:textbox inset="0mm,0mm,0mm,0mm"/>
                </v:shape>
                <v:shape id="Graphic 459" o:spid="_x0000_s1026" o:spt="100" style="position:absolute;left:1670786;top:325481;height:2355850;width:4445;" fillcolor="#808080" filled="t" stroked="f" coordsize="4445,2355850" o:gfxdata="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aNKbsAAADc&#10;AAAADwAAAAAAAAABACAAAAAiAAAAZHJzL2Rvd25yZXYueG1sUEsBAhQAFAAAAAgAh07iQDMvBZ47&#10;AAAAOQAAABAAAAAAAAAAAQAgAAAACgEAAGRycy9zaGFwZXhtbC54bWxQSwUGAAAAAAYABgBbAQAA&#10;tAMAAAAA&#10;" path="m4038,2355532l0,2355532,0,0,4038,0,4038,2355532xe">
                  <v:fill on="t" focussize="0,0"/>
                  <v:stroke on="f"/>
                  <v:imagedata o:title=""/>
                  <o:lock v:ext="edit" aspectratio="f"/>
                  <v:textbox inset="0mm,0mm,0mm,0mm"/>
                </v:shape>
                <v:shape id="Graphic 460" o:spid="_x0000_s1026" o:spt="100" style="position:absolute;left:1674825;top:330092;height:2351405;width:4445;" fillcolor="#000000" filled="t" stroked="f" coordsize="4445,2351405" o:gfxdata="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AmjbugAAANwA&#10;AAAPAAAAAAAAAAEAIAAAACIAAABkcnMvZG93bnJldi54bWxQSwECFAAUAAAACACHTuJAMy8FnjsA&#10;AAA5AAAAEAAAAAAAAAABACAAAAAJAQAAZHJzL3NoYXBleG1sLnhtbFBLBQYAAAAABgAGAFsBAACz&#10;AwAAAAA=&#10;" path="m4038,2350909l0,2350909,0,0,4038,0,4038,2350909xe">
                  <v:fill on="t" focussize="0,0"/>
                  <v:stroke on="f"/>
                  <v:imagedata o:title=""/>
                  <o:lock v:ext="edit" aspectratio="f"/>
                  <v:textbox inset="0mm,0mm,0mm,0mm"/>
                </v:shape>
                <v:shape id="Graphic 461" o:spid="_x0000_s1026" o:spt="100" style="position:absolute;left:2235784;top:80689;height:5080;width:12700;" fillcolor="#FFFFFF" filled="t" stroked="f" coordsize="12700,5080" o:gfxdata="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2x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62" o:spid="_x0000_s1026" o:spt="100" style="position:absolute;left:2235784;top:76066;height:5080;width:12700;" fillcolor="#000000" filled="t" stroked="f" coordsize="12700,5080" o:gfxdata="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vHOC/&#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63" o:spid="_x0000_s1026" o:spt="100" style="position:absolute;left:1662709;top:2676391;height:5080;width:12700;" fillcolor="#FFFFFF" filled="t" stroked="f" coordsize="12700,5080" o:gfxdata="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Zd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64" o:spid="_x0000_s1026" o:spt="100" style="position:absolute;left:1662709;top:2681014;height:5080;width:12700;" fillcolor="#000000" filled="t" stroked="f" coordsize="12700,5080" o:gfxdata="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KIQ+/&#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65" o:spid="_x0000_s1026" o:spt="100" style="position:absolute;left:1654644;top:2717958;height:37465;width:24765;" filled="f" stroked="t" coordsize="24765,37465" o:gfxdata="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9W0ze/&#10;AAAA3AAAAA8AAAAAAAAAAQAgAAAAIgAAAGRycy9kb3ducmV2LnhtbFBLAQIUABQAAAAIAIdO4kAz&#10;LwWeOwAAADkAAAAQAAAAAAAAAAEAIAAAAA4BAABkcnMvc2hhcGV4bWwueG1sUEsFBgAAAAAGAAYA&#10;WwEAALgDAAAAAA==&#10;" path="m24218,18478l24218,28676,18796,36956,12103,36956,5422,36956,0,28676,0,18478,0,8267,5422,0,12103,0,18796,0,24218,8267,24218,18478e">
                  <v:fill on="f" focussize="0,0"/>
                  <v:stroke weight="0.340944881889764pt" color="#000000" joinstyle="round"/>
                  <v:imagedata o:title=""/>
                  <o:lock v:ext="edit" aspectratio="f"/>
                  <v:textbox inset="0mm,0mm,0mm,0mm"/>
                </v:shape>
                <v:shape id="Graphic 466" o:spid="_x0000_s1026" o:spt="100" style="position:absolute;left:1658683;top:2685624;height:32384;width:16510;" filled="f" stroked="t" coordsize="16510,32384" o:gfxdata="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s/NL4A&#10;AADcAAAADwAAAAAAAAABACAAAAAiAAAAZHJzL2Rvd25yZXYueG1sUEsBAhQAFAAAAAgAh07iQDMv&#10;BZ47AAAAOQAAABAAAAAAAAAAAQAgAAAADQEAAGRycy9zaGFwZXhtbC54bWxQSwUGAAAAAAYABgBb&#10;AQAAtwMAAAAA&#10;" path="m16141,16167l16141,25095,12522,32334,8064,32334,3606,32334,0,25095,0,16167,0,7239,3606,0,8064,0,12522,0,16141,7239,16141,16167e">
                  <v:fill on="f" focussize="0,0"/>
                  <v:stroke weight="0.340944881889764pt" color="#FFFFFF" joinstyle="round"/>
                  <v:imagedata o:title=""/>
                  <o:lock v:ext="edit" aspectratio="f"/>
                  <v:textbox inset="0mm,0mm,0mm,0mm"/>
                </v:shape>
                <v:shape id="Graphic 467" o:spid="_x0000_s1026" o:spt="100" style="position:absolute;left:1654644;top:2685624;height:32384;width:24765;" filled="f" stroked="t" coordsize="24765,32384" o:gfxdata="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3zxb4A&#10;AADcAAAADwAAAAAAAAABACAAAAAiAAAAZHJzL2Rvd25yZXYueG1sUEsBAhQAFAAAAAgAh07iQDMv&#10;BZ47AAAAOQAAABAAAAAAAAAAAQAgAAAADQEAAGRycy9zaGFwZXhtbC54bWxQSwUGAAAAAAYABgBb&#10;AQAAtwMAAAAA&#10;" path="m24218,16167l24218,25095,18796,32334,12103,32334,5422,32334,0,25095,0,16167,0,7239,5422,0,12103,0,18796,0,24218,7239,24218,16167e">
                  <v:fill on="f" focussize="0,0"/>
                  <v:stroke weight="0.340944881889764pt" color="#000000" joinstyle="round"/>
                  <v:imagedata o:title=""/>
                  <o:lock v:ext="edit" aspectratio="f"/>
                  <v:textbox inset="0mm,0mm,0mm,0mm"/>
                </v:shape>
                <v:shape id="Graphic 468" o:spid="_x0000_s1026" o:spt="100" style="position:absolute;left:2223681;top:2165;height:69850;width:32384;" fillcolor="#FFFF00" filled="t" stroked="f" coordsize="32384,69850" o:gfxdata="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qj/ZtwAAANwAAAAP&#10;AAAAAAAAAAEAIAAAACIAAABkcnMvZG93bnJldi54bWxQSwECFAAUAAAACACHTuJAMy8FnjsAAAA5&#10;AAAAEAAAAAAAAAABACAAAAAGAQAAZHJzL3NoYXBleG1sLnhtbFBLBQYAAAAABgAGAFsBAACwAwAA&#10;AAA=&#10;" path="m24218,69291l8064,69291,0,60045,0,46189,12103,32334,12103,4622,16141,0,28244,13855,20180,18478,28244,23101,20180,32334,32283,46189,32283,60045,24218,69291xe">
                  <v:fill on="t" focussize="0,0"/>
                  <v:stroke on="f"/>
                  <v:imagedata o:title=""/>
                  <o:lock v:ext="edit" aspectratio="f"/>
                  <v:textbox inset="0mm,0mm,0mm,0mm"/>
                </v:shape>
                <v:shape id="Graphic 469" o:spid="_x0000_s1026" o:spt="100" style="position:absolute;left:2223681;top:2165;height:69850;width:32384;" filled="f" stroked="t" coordsize="32384,69850" o:gfxdata="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jvEu/&#10;AAAA3AAAAA8AAAAAAAAAAQAgAAAAIgAAAGRycy9kb3ducmV2LnhtbFBLAQIUABQAAAAIAIdO4kAz&#10;LwWeOwAAADkAAAAQAAAAAAAAAAEAIAAAAA4BAABkcnMvc2hhcGV4bWwueG1sUEsFBgAAAAAGAAYA&#10;WwEAALgDAAAAAA==&#10;" path="m16141,0l12103,4622,12103,32334,0,46189,0,60045,8064,69291,24218,69291,32283,60045,32283,46189,20180,32334,28244,23101,20180,18478,28244,13855,16141,0e">
                  <v:fill on="f" focussize="0,0"/>
                  <v:stroke weight="0.340944881889764pt" color="#000000" joinstyle="round"/>
                  <v:imagedata o:title=""/>
                  <o:lock v:ext="edit" aspectratio="f"/>
                  <v:textbox inset="0mm,0mm,0mm,0mm"/>
                </v:shape>
                <v:shape id="Graphic 470" o:spid="_x0000_s1026" o:spt="100" style="position:absolute;left:2235784;top:48355;height:13970;width:8255;" fillcolor="#000000" filled="t" stroked="f" coordsize="8255,13970" o:gfxdata="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usYEy2AAAA3AAAAA8A&#10;AAAAAAAAAQAgAAAAIgAAAGRycy9kb3ducmV2LnhtbFBLAQIUABQAAAAIAIdO4kAzLwWeOwAAADkA&#10;AAAQAAAAAAAAAAEAIAAAAAUBAABkcnMvc2hhcGV4bWwueG1sUEsFBgAAAAAGAAYAWwEAAK8DAAAA&#10;AA==&#10;" path="m6261,13855l1803,13855,0,10756,0,6934,0,3098,1803,0,6261,0,8077,3098,8077,10756,6261,13855xe">
                  <v:fill on="t" focussize="0,0"/>
                  <v:stroke on="f"/>
                  <v:imagedata o:title=""/>
                  <o:lock v:ext="edit" aspectratio="f"/>
                  <v:textbox inset="0mm,0mm,0mm,0mm"/>
                </v:shape>
                <v:shape id="Textbox 471" o:spid="_x0000_s1026" o:spt="202" type="#_x0000_t202" style="position:absolute;left:2494076;top:441480;height:92075;width:138430;" filled="f" stroked="f" coordsize="21600,21600" o:gfxdata="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Iw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985FE28">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班</w:t>
                        </w:r>
                        <w:r>
                          <w:rPr>
                            <w:rFonts w:hint="eastAsia" w:ascii="Noto Sans CJK HK" w:eastAsia="Noto Sans CJK HK"/>
                            <w:b/>
                            <w:spacing w:val="-10"/>
                            <w:w w:val="95"/>
                            <w:sz w:val="11"/>
                          </w:rPr>
                          <w:t>级</w:t>
                        </w:r>
                      </w:p>
                    </w:txbxContent>
                  </v:textbox>
                </v:shape>
                <v:shape id="Textbox 472" o:spid="_x0000_s1026" o:spt="202" type="#_x0000_t202" style="position:absolute;left:2643390;top:544316;height:67945;width:642620;" filled="f" stroked="f" coordsize="21600,21600" o:gfxdata="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2vX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21F80C8">
                        <w:pPr>
                          <w:tabs>
                            <w:tab w:val="left" w:pos="349"/>
                          </w:tabs>
                          <w:spacing w:before="0" w:line="106"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v:textbox>
                </v:shape>
                <v:shape id="Textbox 473" o:spid="_x0000_s1026" o:spt="202" type="#_x0000_t202" style="position:absolute;left:2643390;top:1828316;height:67945;width:642620;" filled="f" stroked="f" coordsize="21600,21600" o:gfxdata="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6GO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3E3EE9">
                        <w:pPr>
                          <w:tabs>
                            <w:tab w:val="left" w:pos="349"/>
                          </w:tabs>
                          <w:spacing w:before="0" w:line="107"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v:textbox>
                </v:shape>
                <v:shape id="Textbox 474" o:spid="_x0000_s1026" o:spt="202" type="#_x0000_t202" style="position:absolute;left:24218;top:2459840;height:92075;width:138430;" filled="f" stroked="f" coordsize="21600,21600" o:gfxdata="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TgJ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5C20E0">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学</w:t>
                        </w:r>
                        <w:r>
                          <w:rPr>
                            <w:rFonts w:hint="eastAsia" w:ascii="Noto Sans CJK HK" w:eastAsia="Noto Sans CJK HK"/>
                            <w:b/>
                            <w:spacing w:val="-10"/>
                            <w:w w:val="95"/>
                            <w:sz w:val="11"/>
                          </w:rPr>
                          <w:t>生</w:t>
                        </w:r>
                      </w:p>
                    </w:txbxContent>
                  </v:textbox>
                </v:shape>
                <v:shape id="Textbox 475" o:spid="_x0000_s1026" o:spt="202" type="#_x0000_t202" style="position:absolute;left:173532;top:2562710;height:67310;width:602615;" filled="f" stroked="f" coordsize="21600,21600" o:gfxdata="UEsDBAoAAAAAAIdO4kAAAAAAAAAAAAAAAAAEAAAAZHJzL1BLAwQUAAAACACHTuJAgp8lA78AAADc&#10;AAAADwAAAGRycy9kb3ducmV2LnhtbEWPT2sCMRTE7wW/Q3gFbzWxqK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fJQ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F5E0CC">
                        <w:pPr>
                          <w:spacing w:before="0" w:line="106"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txbxContent>
                  </v:textbox>
                </v:shape>
                <v:shape id="Textbox 476" o:spid="_x0000_s1026" o:spt="202" type="#_x0000_t202" style="position:absolute;left:1259141;top:2773911;height:170180;width:751840;" filled="f" stroked="f" coordsize="21600,21600" o:gfxdata="UEsDBAoAAAAAAIdO4kAAAAAAAAAAAAAAAAAEAAAAZHJzL1BLAwQUAAAACACHTuJAck27dL8AAADc&#10;AAAADwAAAGRycy9kb3ducmV2LnhtbEWPT2sCMRTE70K/Q3iF3jRRy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Nu3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6EDE86">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课程注册</w:t>
                        </w:r>
                      </w:p>
                      <w:p w14:paraId="364C702D">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77" o:spid="_x0000_s1026" o:spt="202" type="#_x0000_t202" style="position:absolute;left:2494076;top:2824724;height:536575;width:791845;" filled="f" stroked="f" coordsize="21600,21600" o:gfxdata="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BH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FD44E">
                        <w:pPr>
                          <w:spacing w:before="0" w:line="166" w:lineRule="exact"/>
                          <w:ind w:left="0" w:right="0" w:firstLine="0"/>
                          <w:jc w:val="left"/>
                          <w:rPr>
                            <w:rFonts w:hint="eastAsia" w:ascii="Noto Sans CJK HK" w:eastAsia="Noto Sans CJK HK"/>
                            <w:b/>
                            <w:sz w:val="11"/>
                          </w:rPr>
                        </w:pPr>
                        <w:r>
                          <w:rPr>
                            <w:rFonts w:hint="eastAsia" w:ascii="Noto Sans CJK HK" w:eastAsia="Noto Sans CJK HK"/>
                            <w:b/>
                            <w:w w:val="85"/>
                            <w:sz w:val="11"/>
                          </w:rPr>
                          <w:t>教</w:t>
                        </w:r>
                        <w:r>
                          <w:rPr>
                            <w:rFonts w:hint="eastAsia" w:ascii="Noto Sans CJK HK" w:eastAsia="Noto Sans CJK HK"/>
                            <w:b/>
                            <w:spacing w:val="-10"/>
                            <w:w w:val="95"/>
                            <w:sz w:val="11"/>
                          </w:rPr>
                          <w:t>师</w:t>
                        </w:r>
                      </w:p>
                      <w:p w14:paraId="6569A340">
                        <w:pPr>
                          <w:tabs>
                            <w:tab w:val="left" w:pos="584"/>
                          </w:tabs>
                          <w:spacing w:before="0" w:line="123" w:lineRule="exact"/>
                          <w:ind w:left="235"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p w14:paraId="62CD67BB">
                        <w:pPr>
                          <w:spacing w:before="2"/>
                          <w:ind w:left="158" w:right="0" w:firstLine="0"/>
                          <w:jc w:val="left"/>
                          <w:rPr>
                            <w:rFonts w:ascii="Tahoma" w:eastAsia="Tahoma"/>
                            <w:sz w:val="8"/>
                          </w:rPr>
                        </w:pPr>
                        <w:r>
                          <w:rPr>
                            <w:rFonts w:hint="eastAsia" w:ascii="UKIJ CJK" w:eastAsia="UKIJ CJK"/>
                            <w:w w:val="95"/>
                            <w:sz w:val="8"/>
                          </w:rPr>
                          <w:t>教师编号</w:t>
                        </w:r>
                        <w:r>
                          <w:rPr>
                            <w:rFonts w:hint="eastAsia" w:ascii="UKIJ CJK" w:eastAsia="UKIJ CJK"/>
                            <w:spacing w:val="65"/>
                            <w:sz w:val="8"/>
                          </w:rPr>
                          <w:t xml:space="preserve"> </w:t>
                        </w:r>
                        <w:r>
                          <w:rPr>
                            <w:rFonts w:ascii="Tahoma" w:eastAsia="Tahoma"/>
                            <w:spacing w:val="-2"/>
                            <w:w w:val="95"/>
                            <w:sz w:val="8"/>
                          </w:rPr>
                          <w:t>char(12)</w:t>
                        </w:r>
                      </w:p>
                      <w:p w14:paraId="16B09B3A">
                        <w:pPr>
                          <w:tabs>
                            <w:tab w:val="left" w:pos="552"/>
                          </w:tabs>
                          <w:spacing w:before="10"/>
                          <w:ind w:left="158" w:right="0" w:firstLine="0"/>
                          <w:jc w:val="left"/>
                          <w:rPr>
                            <w:rFonts w:ascii="Tahoma" w:eastAsia="Tahoma"/>
                            <w:sz w:val="8"/>
                          </w:rPr>
                        </w:pPr>
                        <w:r>
                          <w:rPr>
                            <w:rFonts w:hint="eastAsia" w:ascii="UKIJ CJK" w:eastAsia="UKIJ CJK"/>
                            <w:w w:val="85"/>
                            <w:sz w:val="8"/>
                          </w:rPr>
                          <w:t>姓</w:t>
                        </w:r>
                        <w:r>
                          <w:rPr>
                            <w:rFonts w:hint="eastAsia" w:ascii="UKIJ CJK" w:eastAsia="UKIJ CJK"/>
                            <w:spacing w:val="-10"/>
                            <w:w w:val="95"/>
                            <w:sz w:val="8"/>
                          </w:rPr>
                          <w:t>名</w:t>
                        </w:r>
                        <w:r>
                          <w:rPr>
                            <w:rFonts w:hint="eastAsia" w:ascii="UKIJ CJK" w:eastAsia="UKIJ CJK"/>
                            <w:sz w:val="8"/>
                          </w:rPr>
                          <w:tab/>
                        </w:r>
                        <w:r>
                          <w:rPr>
                            <w:rFonts w:ascii="Tahoma" w:eastAsia="Tahoma"/>
                            <w:spacing w:val="-2"/>
                            <w:w w:val="90"/>
                            <w:sz w:val="8"/>
                          </w:rPr>
                          <w:t>char(8)</w:t>
                        </w:r>
                      </w:p>
                      <w:p w14:paraId="06A13697">
                        <w:pPr>
                          <w:tabs>
                            <w:tab w:val="left" w:pos="552"/>
                          </w:tabs>
                          <w:spacing w:before="10"/>
                          <w:ind w:left="158" w:right="0" w:firstLine="0"/>
                          <w:jc w:val="left"/>
                          <w:rPr>
                            <w:rFonts w:ascii="Tahoma" w:eastAsia="Tahoma"/>
                            <w:sz w:val="8"/>
                          </w:rPr>
                        </w:pPr>
                        <w:r>
                          <w:rPr>
                            <w:rFonts w:hint="eastAsia" w:ascii="UKIJ CJK" w:eastAsia="UKIJ CJK"/>
                            <w:w w:val="85"/>
                            <w:sz w:val="8"/>
                          </w:rPr>
                          <w:t>性</w:t>
                        </w:r>
                        <w:r>
                          <w:rPr>
                            <w:rFonts w:hint="eastAsia" w:ascii="UKIJ CJK" w:eastAsia="UKIJ CJK"/>
                            <w:spacing w:val="-10"/>
                            <w:w w:val="95"/>
                            <w:sz w:val="8"/>
                          </w:rPr>
                          <w:t>别</w:t>
                        </w:r>
                        <w:r>
                          <w:rPr>
                            <w:rFonts w:hint="eastAsia" w:ascii="UKIJ CJK" w:eastAsia="UKIJ CJK"/>
                            <w:sz w:val="8"/>
                          </w:rPr>
                          <w:tab/>
                        </w:r>
                        <w:r>
                          <w:rPr>
                            <w:rFonts w:ascii="Tahoma" w:eastAsia="Tahoma"/>
                            <w:spacing w:val="-2"/>
                            <w:w w:val="90"/>
                            <w:sz w:val="8"/>
                          </w:rPr>
                          <w:t>char(2)</w:t>
                        </w:r>
                      </w:p>
                      <w:p w14:paraId="44EDA239">
                        <w:pPr>
                          <w:spacing w:before="10" w:line="115" w:lineRule="exact"/>
                          <w:ind w:left="158" w:right="0" w:firstLine="0"/>
                          <w:jc w:val="left"/>
                          <w:rPr>
                            <w:rFonts w:ascii="Tahoma" w:eastAsia="Tahoma"/>
                            <w:sz w:val="8"/>
                          </w:rPr>
                        </w:pPr>
                        <w:r>
                          <w:rPr>
                            <w:rFonts w:hint="eastAsia" w:ascii="UKIJ CJK" w:eastAsia="UKIJ CJK"/>
                            <w:w w:val="95"/>
                            <w:sz w:val="8"/>
                          </w:rPr>
                          <w:t>出生日期</w:t>
                        </w:r>
                        <w:r>
                          <w:rPr>
                            <w:rFonts w:hint="eastAsia" w:ascii="UKIJ CJK" w:eastAsia="UKIJ CJK"/>
                            <w:spacing w:val="65"/>
                            <w:sz w:val="8"/>
                          </w:rPr>
                          <w:t xml:space="preserve"> </w:t>
                        </w:r>
                        <w:r>
                          <w:rPr>
                            <w:rFonts w:ascii="Tahoma" w:eastAsia="Tahoma"/>
                            <w:spacing w:val="-2"/>
                            <w:w w:val="95"/>
                            <w:sz w:val="8"/>
                          </w:rPr>
                          <w:t>datetime</w:t>
                        </w:r>
                      </w:p>
                    </w:txbxContent>
                  </v:textbox>
                </v:shape>
                <v:shape id="Textbox 478" o:spid="_x0000_s1026" o:spt="202" type="#_x0000_t202" style="position:absolute;left:2594965;top:3386508;height:252729;width:106045;" filled="f" stroked="f" coordsize="21600,21600" o:gfxdata="UEsDBAoAAAAAAIdO4kAAAAAAAAAAAAAAAAAEAAAAZHJzL1BLAwQUAAAACACHTuJAbJ6KnbwAAADc&#10;AAAADwAAAGRycy9kb3ducmV2LnhtbEVPW2vCMBR+H/gfwhF8m4lD3F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eip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FD1B75">
                        <w:pPr>
                          <w:spacing w:before="0" w:line="127" w:lineRule="exact"/>
                          <w:ind w:left="0"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历</w:t>
                        </w:r>
                      </w:p>
                      <w:p w14:paraId="5CE7B258">
                        <w:pPr>
                          <w:spacing w:before="0" w:line="140" w:lineRule="atLeast"/>
                          <w:ind w:left="0" w:right="18" w:firstLine="0"/>
                          <w:jc w:val="left"/>
                          <w:rPr>
                            <w:rFonts w:hint="eastAsia" w:ascii="UKIJ CJK" w:eastAsia="UKIJ CJK"/>
                            <w:sz w:val="8"/>
                          </w:rPr>
                        </w:pPr>
                        <w:r>
                          <w:rPr>
                            <w:rFonts w:hint="eastAsia" w:ascii="UKIJ CJK" w:eastAsia="UKIJ CJK"/>
                            <w:spacing w:val="-8"/>
                            <w:w w:val="95"/>
                            <w:sz w:val="8"/>
                          </w:rPr>
                          <w:t>职务</w:t>
                        </w:r>
                        <w:r>
                          <w:rPr>
                            <w:rFonts w:hint="eastAsia" w:ascii="UKIJ CJK" w:eastAsia="UKIJ CJK"/>
                            <w:w w:val="85"/>
                            <w:sz w:val="8"/>
                          </w:rPr>
                          <w:t>职</w:t>
                        </w:r>
                        <w:r>
                          <w:rPr>
                            <w:rFonts w:hint="eastAsia" w:ascii="UKIJ CJK" w:eastAsia="UKIJ CJK"/>
                            <w:spacing w:val="-14"/>
                            <w:w w:val="95"/>
                            <w:sz w:val="8"/>
                          </w:rPr>
                          <w:t>称</w:t>
                        </w:r>
                      </w:p>
                    </w:txbxContent>
                  </v:textbox>
                </v:shape>
                <v:shape id="Textbox 479" o:spid="_x0000_s1026" o:spt="202" type="#_x0000_t202" style="position:absolute;left:2845180;top:3389446;height:247015;width:179070;" filled="f" stroked="f" coordsize="21600,21600" o:gfxdata="UEsDBAoAAAAAAIdO4kAAAAAAAAAAAAAAAAAEAAAAZHJzL1BLAwQUAAAACACHTuJAA9IvBr4AAADc&#10;AAAADwAAAGRycy9kb3ducmV2LnhtbEWPQWsCMRSE7wX/Q3iCt5ooYu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Iv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96B8F5">
                        <w:pPr>
                          <w:spacing w:before="0" w:line="362" w:lineRule="auto"/>
                          <w:ind w:left="0" w:right="0" w:firstLine="0"/>
                          <w:jc w:val="left"/>
                          <w:rPr>
                            <w:rFonts w:ascii="Tahoma"/>
                            <w:sz w:val="8"/>
                          </w:rPr>
                        </w:pPr>
                        <w:r>
                          <w:rPr>
                            <w:rFonts w:ascii="Tahoma"/>
                            <w:spacing w:val="-2"/>
                            <w:w w:val="85"/>
                            <w:sz w:val="8"/>
                          </w:rPr>
                          <w:t>char(10)</w:t>
                        </w:r>
                        <w:r>
                          <w:rPr>
                            <w:rFonts w:ascii="Tahoma"/>
                            <w:spacing w:val="40"/>
                            <w:sz w:val="8"/>
                          </w:rPr>
                          <w:t xml:space="preserve"> </w:t>
                        </w:r>
                        <w:r>
                          <w:rPr>
                            <w:rFonts w:ascii="Tahoma"/>
                            <w:spacing w:val="-2"/>
                            <w:w w:val="85"/>
                            <w:sz w:val="8"/>
                          </w:rPr>
                          <w:t>char(10)</w:t>
                        </w:r>
                      </w:p>
                      <w:p w14:paraId="597E88AC">
                        <w:pPr>
                          <w:spacing w:before="0"/>
                          <w:ind w:left="0" w:right="0" w:firstLine="0"/>
                          <w:jc w:val="left"/>
                          <w:rPr>
                            <w:rFonts w:ascii="Tahoma"/>
                            <w:sz w:val="8"/>
                          </w:rPr>
                        </w:pPr>
                        <w:r>
                          <w:rPr>
                            <w:rFonts w:ascii="Tahoma"/>
                            <w:spacing w:val="-2"/>
                            <w:w w:val="95"/>
                            <w:sz w:val="8"/>
                          </w:rPr>
                          <w:t>char(10)</w:t>
                        </w:r>
                      </w:p>
                    </w:txbxContent>
                  </v:textbox>
                </v:shape>
                <v:shape id="Textbox 480" o:spid="_x0000_s1026" o:spt="202" type="#_x0000_t202" style="position:absolute;left:3773398;top:2981759;height:537210;width:751840;" filled="f" stroked="f" coordsize="21600,21600" o:gfxdata="UEsDBAoAAAAAAIdO4kAAAAAAAAAAAAAAAAAEAAAAZHJzL1BLAwQUAAAACACHTuJApz32vLwAAADc&#10;AAAADwAAAGRycy9kb3ducmV2LnhtbEVPy2oCMRTdC/2HcAvuNFGK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99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63E70F2">
                        <w:pPr>
                          <w:spacing w:before="0" w:line="166" w:lineRule="exact"/>
                          <w:ind w:left="0" w:right="0" w:firstLine="0"/>
                          <w:jc w:val="left"/>
                          <w:rPr>
                            <w:rFonts w:ascii="Tahoma" w:eastAsia="Tahoma"/>
                            <w:b/>
                            <w:sz w:val="11"/>
                          </w:rPr>
                        </w:pPr>
                        <w:r>
                          <w:rPr>
                            <w:rFonts w:hint="eastAsia" w:ascii="Noto Sans CJK HK" w:eastAsia="Noto Sans CJK HK"/>
                            <w:b/>
                            <w:w w:val="85"/>
                            <w:sz w:val="11"/>
                          </w:rPr>
                          <w:t>教师任课</w:t>
                        </w:r>
                        <w:r>
                          <w:rPr>
                            <w:rFonts w:hint="eastAsia" w:ascii="Noto Sans CJK HK" w:eastAsia="Noto Sans CJK HK"/>
                            <w:b/>
                            <w:spacing w:val="28"/>
                            <w:sz w:val="11"/>
                          </w:rPr>
                          <w:t xml:space="preserve"> </w:t>
                        </w:r>
                        <w:r>
                          <w:rPr>
                            <w:rFonts w:ascii="Tahoma" w:eastAsia="Tahoma"/>
                            <w:b/>
                            <w:spacing w:val="-10"/>
                            <w:w w:val="85"/>
                            <w:sz w:val="11"/>
                          </w:rPr>
                          <w:t>*</w:t>
                        </w:r>
                      </w:p>
                      <w:p w14:paraId="627A1074">
                        <w:pPr>
                          <w:spacing w:before="0" w:line="123"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p w14:paraId="5EC95152">
                        <w:pPr>
                          <w:spacing w:before="0" w:line="256" w:lineRule="auto"/>
                          <w:ind w:left="158" w:right="366" w:firstLine="0"/>
                          <w:jc w:val="left"/>
                          <w:rPr>
                            <w:rFonts w:ascii="Tahoma" w:eastAsia="Tahoma"/>
                            <w:sz w:val="8"/>
                          </w:rPr>
                        </w:pPr>
                        <w:r>
                          <w:rPr>
                            <w:rFonts w:hint="eastAsia" w:ascii="UKIJ CJK" w:eastAsia="UKIJ CJK"/>
                            <w:spacing w:val="-2"/>
                            <w:w w:val="95"/>
                            <w:sz w:val="8"/>
                          </w:rPr>
                          <w:t>教师编号</w:t>
                        </w:r>
                        <w:r>
                          <w:rPr>
                            <w:rFonts w:hint="eastAsia" w:ascii="UKIJ CJK" w:eastAsia="UKIJ CJK"/>
                            <w:spacing w:val="40"/>
                            <w:sz w:val="8"/>
                          </w:rPr>
                          <w:t xml:space="preserve"> </w:t>
                        </w:r>
                        <w:r>
                          <w:rPr>
                            <w:rFonts w:ascii="Tahoma" w:eastAsia="Tahoma"/>
                            <w:spacing w:val="-2"/>
                            <w:w w:val="95"/>
                            <w:sz w:val="8"/>
                          </w:rPr>
                          <w:t>char(12)</w:t>
                        </w:r>
                        <w:r>
                          <w:rPr>
                            <w:rFonts w:hint="eastAsia" w:ascii="UKIJ CJK" w:eastAsia="UKIJ CJK"/>
                            <w:w w:val="95"/>
                            <w:sz w:val="8"/>
                          </w:rPr>
                          <w:t>课程号</w:t>
                        </w:r>
                        <w:r>
                          <w:rPr>
                            <w:rFonts w:hint="eastAsia" w:ascii="UKIJ CJK" w:eastAsia="UKIJ CJK"/>
                            <w:spacing w:val="40"/>
                            <w:sz w:val="8"/>
                          </w:rPr>
                          <w:t xml:space="preserve">  </w:t>
                        </w:r>
                        <w:r>
                          <w:rPr>
                            <w:rFonts w:ascii="Tahoma" w:eastAsia="Tahoma"/>
                            <w:w w:val="95"/>
                            <w:sz w:val="8"/>
                          </w:rPr>
                          <w:t>char(4)</w:t>
                        </w:r>
                        <w:r>
                          <w:rPr>
                            <w:rFonts w:hint="eastAsia" w:ascii="UKIJ CJK" w:eastAsia="UKIJ CJK"/>
                            <w:w w:val="95"/>
                            <w:sz w:val="8"/>
                          </w:rPr>
                          <w:t>专业学级</w:t>
                        </w:r>
                        <w:r>
                          <w:rPr>
                            <w:rFonts w:hint="eastAsia" w:ascii="UKIJ CJK" w:eastAsia="UKIJ CJK"/>
                            <w:spacing w:val="50"/>
                            <w:sz w:val="8"/>
                          </w:rPr>
                          <w:t xml:space="preserve"> </w:t>
                        </w:r>
                        <w:r>
                          <w:rPr>
                            <w:rFonts w:ascii="Tahoma" w:eastAsia="Tahoma"/>
                            <w:w w:val="95"/>
                            <w:sz w:val="8"/>
                          </w:rPr>
                          <w:t>char(4)</w:t>
                        </w:r>
                        <w:r>
                          <w:rPr>
                            <w:rFonts w:hint="eastAsia" w:ascii="UKIJ CJK" w:eastAsia="UKIJ CJK"/>
                            <w:w w:val="95"/>
                            <w:sz w:val="8"/>
                          </w:rPr>
                          <w:t>专业代码</w:t>
                        </w:r>
                        <w:r>
                          <w:rPr>
                            <w:rFonts w:hint="eastAsia" w:ascii="UKIJ CJK" w:eastAsia="UKIJ CJK"/>
                            <w:spacing w:val="65"/>
                            <w:sz w:val="8"/>
                          </w:rPr>
                          <w:t xml:space="preserve"> </w:t>
                        </w:r>
                        <w:r>
                          <w:rPr>
                            <w:rFonts w:ascii="Tahoma" w:eastAsia="Tahoma"/>
                            <w:spacing w:val="-2"/>
                            <w:w w:val="95"/>
                            <w:sz w:val="8"/>
                          </w:rPr>
                          <w:t>char(4)</w:t>
                        </w:r>
                      </w:p>
                    </w:txbxContent>
                  </v:textbox>
                </v:shape>
                <v:shape id="Textbox 481" o:spid="_x0000_s1026" o:spt="202" type="#_x0000_t202" style="position:absolute;left:2594965;top:3664663;height:67310;width:405130;" filled="f" stroked="f" coordsize="21600,21600" o:gfxdata="UEsDBAoAAAAAAIdO4kAAAAAAAAAAAAAAAAAEAAAAZHJzL1BLAwQUAAAACACHTuJAyHFTJ74AAADc&#10;AAAADwAAAGRycy9kb3ducmV2LnhtbEWPT2sCMRTE7wW/Q3iCt5psK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FTJ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9A67E8">
                        <w:pPr>
                          <w:spacing w:before="0" w:line="106" w:lineRule="exact"/>
                          <w:ind w:left="0" w:right="0" w:firstLine="0"/>
                          <w:jc w:val="left"/>
                          <w:rPr>
                            <w:rFonts w:ascii="Tahoma" w:eastAsia="Tahoma"/>
                            <w:sz w:val="8"/>
                          </w:rPr>
                        </w:pPr>
                        <w:r>
                          <w:rPr>
                            <w:rFonts w:hint="eastAsia" w:ascii="UKIJ CJK" w:eastAsia="UKIJ CJK"/>
                            <w:w w:val="95"/>
                            <w:sz w:val="8"/>
                          </w:rPr>
                          <w:t>系部代码</w:t>
                        </w:r>
                        <w:r>
                          <w:rPr>
                            <w:rFonts w:hint="eastAsia" w:ascii="UKIJ CJK" w:eastAsia="UKIJ CJK"/>
                            <w:spacing w:val="65"/>
                            <w:sz w:val="8"/>
                          </w:rPr>
                          <w:t xml:space="preserve"> </w:t>
                        </w:r>
                        <w:r>
                          <w:rPr>
                            <w:rFonts w:ascii="Tahoma" w:eastAsia="Tahoma"/>
                            <w:spacing w:val="-2"/>
                            <w:w w:val="95"/>
                            <w:sz w:val="8"/>
                          </w:rPr>
                          <w:t>char(2)</w:t>
                        </w:r>
                      </w:p>
                    </w:txbxContent>
                  </v:textbox>
                </v:shape>
                <v:shape id="Textbox 482" o:spid="_x0000_s1026" o:spt="202" type="#_x0000_t202" style="position:absolute;left:2594965;top:3757386;height:160020;width:106045;" filled="f" stroked="f" coordsize="21600,21600" o:gfxdata="UEsDBAoAAAAAAIdO4kAAAAAAAAAAAAAAAAAEAAAAZHJzL1BLAwQUAAAACACHTuJAOKPNUL4AAADc&#10;AAAADwAAAGRycy9kb3ducmV2LnhtbEWPQWsCMRSE7wX/Q3hCbzVRiu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PNU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EF5298C">
                        <w:pPr>
                          <w:spacing w:before="0" w:line="127" w:lineRule="exact"/>
                          <w:ind w:left="0" w:right="0" w:firstLine="0"/>
                          <w:jc w:val="left"/>
                          <w:rPr>
                            <w:rFonts w:hint="eastAsia" w:ascii="UKIJ CJK" w:eastAsia="UKIJ CJK"/>
                            <w:sz w:val="8"/>
                          </w:rPr>
                        </w:pPr>
                        <w:r>
                          <w:rPr>
                            <w:rFonts w:hint="eastAsia" w:ascii="UKIJ CJK" w:eastAsia="UKIJ CJK"/>
                            <w:w w:val="85"/>
                            <w:sz w:val="8"/>
                          </w:rPr>
                          <w:t>专</w:t>
                        </w:r>
                        <w:r>
                          <w:rPr>
                            <w:rFonts w:hint="eastAsia" w:ascii="UKIJ CJK" w:eastAsia="UKIJ CJK"/>
                            <w:spacing w:val="-10"/>
                            <w:w w:val="95"/>
                            <w:sz w:val="8"/>
                          </w:rPr>
                          <w:t>业</w:t>
                        </w:r>
                      </w:p>
                      <w:p w14:paraId="3E4F04F5">
                        <w:pPr>
                          <w:spacing w:before="10" w:line="115" w:lineRule="exact"/>
                          <w:ind w:left="0"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v:textbox>
                </v:shape>
                <v:shape id="Textbox 483" o:spid="_x0000_s1026" o:spt="202" type="#_x0000_t202" style="position:absolute;left:2845180;top:3760324;height:154305;width:243840;" filled="f" stroked="f" coordsize="21600,21600" o:gfxdata="UEsDBAoAAAAAAIdO4kAAAAAAAAAAAAAAAAAEAAAAZHJzL1BLAwQUAAAACACHTuJAV+9oy78AAADc&#10;AAAADwAAAGRycy9kb3ducmV2LnhtbEWPT2sCMRTE70K/Q3iF3jSxi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vaM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C7F7E0">
                        <w:pPr>
                          <w:spacing w:before="0"/>
                          <w:ind w:left="0" w:right="0" w:firstLine="0"/>
                          <w:jc w:val="left"/>
                          <w:rPr>
                            <w:rFonts w:ascii="Tahoma"/>
                            <w:sz w:val="8"/>
                          </w:rPr>
                        </w:pPr>
                        <w:r>
                          <w:rPr>
                            <w:rFonts w:ascii="Tahoma"/>
                            <w:spacing w:val="-2"/>
                            <w:w w:val="95"/>
                            <w:sz w:val="8"/>
                          </w:rPr>
                          <w:t>char(20)</w:t>
                        </w:r>
                      </w:p>
                      <w:p w14:paraId="3D015AC0">
                        <w:pPr>
                          <w:spacing w:before="49"/>
                          <w:ind w:left="0" w:right="0" w:firstLine="0"/>
                          <w:jc w:val="left"/>
                          <w:rPr>
                            <w:rFonts w:ascii="Tahoma"/>
                            <w:sz w:val="8"/>
                          </w:rPr>
                        </w:pPr>
                        <w:r>
                          <w:rPr>
                            <w:rFonts w:ascii="Tahoma"/>
                            <w:spacing w:val="-2"/>
                            <w:w w:val="90"/>
                            <w:sz w:val="8"/>
                          </w:rPr>
                          <w:t>varchar(50)</w:t>
                        </w:r>
                      </w:p>
                    </w:txbxContent>
                  </v:textbox>
                </v:shape>
                <v:shape id="Textbox 484" o:spid="_x0000_s1026" o:spt="202" type="#_x0000_t202" style="position:absolute;left:3874287;top:3544153;height:253365;width:405130;" filled="f" stroked="f" coordsize="21600,21600" o:gfxdata="UEsDBAoAAAAAAIdO4kAAAAAAAAAAAAAAAAAEAAAAZHJzL1BLAwQUAAAACACHTuJA2Abwv74AAADc&#10;AAAADwAAAGRycy9kb3ducmV2LnhtbEWPT2sCMRTE74LfIbyCN00sIn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bwv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94634E">
                        <w:pPr>
                          <w:tabs>
                            <w:tab w:val="left" w:pos="393"/>
                          </w:tabs>
                          <w:spacing w:before="0" w:line="127" w:lineRule="exact"/>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年</w:t>
                        </w:r>
                        <w:r>
                          <w:rPr>
                            <w:rFonts w:hint="eastAsia" w:ascii="UKIJ CJK" w:eastAsia="UKIJ CJK"/>
                            <w:sz w:val="8"/>
                          </w:rPr>
                          <w:tab/>
                        </w:r>
                        <w:r>
                          <w:rPr>
                            <w:rFonts w:ascii="Tahoma" w:eastAsia="Tahoma"/>
                            <w:spacing w:val="-2"/>
                            <w:w w:val="90"/>
                            <w:sz w:val="8"/>
                          </w:rPr>
                          <w:t>char(4)</w:t>
                        </w:r>
                      </w:p>
                      <w:p w14:paraId="221E8ACD">
                        <w:pPr>
                          <w:tabs>
                            <w:tab w:val="left" w:pos="393"/>
                          </w:tabs>
                          <w:spacing w:before="10"/>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期</w:t>
                        </w:r>
                        <w:r>
                          <w:rPr>
                            <w:rFonts w:hint="eastAsia" w:ascii="UKIJ CJK" w:eastAsia="UKIJ CJK"/>
                            <w:sz w:val="8"/>
                          </w:rPr>
                          <w:tab/>
                        </w:r>
                        <w:r>
                          <w:rPr>
                            <w:rFonts w:ascii="Tahoma" w:eastAsia="Tahoma"/>
                            <w:spacing w:val="-2"/>
                            <w:w w:val="95"/>
                            <w:sz w:val="8"/>
                          </w:rPr>
                          <w:t>tinyint</w:t>
                        </w:r>
                      </w:p>
                      <w:p w14:paraId="0F6CFB5E">
                        <w:pPr>
                          <w:spacing w:before="10" w:line="115" w:lineRule="exact"/>
                          <w:ind w:left="0" w:right="0" w:firstLine="0"/>
                          <w:jc w:val="left"/>
                          <w:rPr>
                            <w:rFonts w:ascii="Tahoma" w:eastAsia="Tahoma"/>
                            <w:sz w:val="8"/>
                          </w:rPr>
                        </w:pPr>
                        <w:r>
                          <w:rPr>
                            <w:rFonts w:hint="eastAsia" w:ascii="UKIJ CJK" w:eastAsia="UKIJ CJK"/>
                            <w:w w:val="95"/>
                            <w:sz w:val="8"/>
                          </w:rPr>
                          <w:t>学生数</w:t>
                        </w:r>
                        <w:r>
                          <w:rPr>
                            <w:rFonts w:hint="eastAsia" w:ascii="UKIJ CJK" w:eastAsia="UKIJ CJK"/>
                            <w:spacing w:val="60"/>
                            <w:sz w:val="8"/>
                          </w:rPr>
                          <w:t xml:space="preserve">  </w:t>
                        </w:r>
                        <w:r>
                          <w:rPr>
                            <w:rFonts w:ascii="Tahoma" w:eastAsia="Tahoma"/>
                            <w:spacing w:val="-4"/>
                            <w:w w:val="95"/>
                            <w:sz w:val="8"/>
                          </w:rPr>
                          <w:t>smallint</w:t>
                        </w:r>
                      </w:p>
                    </w:txbxContent>
                  </v:textbox>
                </v:shape>
                <v:shape id="Textbox 485" o:spid="_x0000_s1026" o:spt="202" type="#_x0000_t202" style="position:absolute;left:3728999;top:4658337;height:170815;width:751840;" filled="f" stroked="f" coordsize="21600,21600" o:gfxdata="UEsDBAoAAAAAAIdO4kAAAAAAAAAAAAAAAAAEAAAAZHJzL1BLAwQUAAAACACHTuJAt0pVJL8AAADc&#10;AAAADwAAAGRycy9kb3ducmV2LnhtbEWPT2sCMRTE70K/Q3iF3jSxqN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VS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3A2B13">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教学计划</w:t>
                        </w:r>
                      </w:p>
                      <w:p w14:paraId="42F44EC6">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86" o:spid="_x0000_s1026" o:spt="202" type="#_x0000_t202" style="position:absolute;left:2663570;top:4890502;height:67945;width:577850;" filled="f" stroked="f" coordsize="21600,21600" o:gfxdata="UEsDBAoAAAAAAIdO4kAAAAAAAAAAAAAAAAAEAAAAZHJzL1BLAwQUAAAACACHTuJAR5jLU74AAADc&#10;AAAADwAAAGRycy9kb3ducmV2LnhtbEWPT2sCMRTE74V+h/AK3mqil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jLU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FF5E93">
                        <w:pPr>
                          <w:spacing w:before="0" w:line="107"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40"/>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87" o:spid="_x0000_s1026" o:spt="202" type="#_x0000_t202" style="position:absolute;left:2812897;top:5149703;height:93345;width:246379;" filled="f" stroked="t" coordsize="21600,21600" o:gfxdata="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9Ry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CF6D0D2">
                        <w:pPr>
                          <w:spacing w:before="26"/>
                          <w:ind w:left="41" w:right="0" w:firstLine="0"/>
                          <w:jc w:val="left"/>
                          <w:rPr>
                            <w:rFonts w:ascii="Tahoma"/>
                            <w:sz w:val="8"/>
                          </w:rPr>
                        </w:pPr>
                        <w:r>
                          <w:rPr>
                            <w:rFonts w:ascii="Tahoma"/>
                            <w:spacing w:val="-2"/>
                            <w:w w:val="95"/>
                            <w:sz w:val="8"/>
                          </w:rPr>
                          <w:t>smallint</w:t>
                        </w:r>
                      </w:p>
                    </w:txbxContent>
                  </v:textbox>
                </v:shape>
                <v:shape id="Textbox 488" o:spid="_x0000_s1026" o:spt="202" type="#_x0000_t202" style="position:absolute;left:2611107;top:5149703;height:93345;width:201930;" filled="f" stroked="t" coordsize="21600,21600" o:gfxdata="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8DFu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39CFB7E">
                        <w:pPr>
                          <w:spacing w:before="13"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489" o:spid="_x0000_s1026" o:spt="202" type="#_x0000_t202" style="position:absolute;left:2812897;top:5056752;height:93345;width:246379;" filled="f" stroked="t" coordsize="21600,21600" o:gfxdata="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xgI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67C050E">
                        <w:pPr>
                          <w:spacing w:before="26"/>
                          <w:ind w:left="41" w:right="0" w:firstLine="0"/>
                          <w:jc w:val="left"/>
                          <w:rPr>
                            <w:rFonts w:ascii="Tahoma"/>
                            <w:sz w:val="8"/>
                          </w:rPr>
                        </w:pPr>
                        <w:r>
                          <w:rPr>
                            <w:rFonts w:ascii="Tahoma"/>
                            <w:spacing w:val="-2"/>
                            <w:w w:val="95"/>
                            <w:sz w:val="8"/>
                          </w:rPr>
                          <w:t>char(20)</w:t>
                        </w:r>
                      </w:p>
                    </w:txbxContent>
                  </v:textbox>
                </v:shape>
                <v:shape id="Textbox 490" o:spid="_x0000_s1026" o:spt="202" type="#_x0000_t202" style="position:absolute;left:2611107;top:5056752;height:93345;width:201930;" filled="f" stroked="t" coordsize="21600,21600" o:gfxdata="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b19j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21C4AA07">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课程名</w:t>
                        </w:r>
                      </w:p>
                    </w:txbxContent>
                  </v:textbox>
                </v:shape>
                <v:shape id="Textbox 491" o:spid="_x0000_s1026" o:spt="202" type="#_x0000_t202" style="position:absolute;left:2812897;top:4963509;height:93345;width:246379;" filled="f" stroked="t" coordsize="21600,21600" o:gfxdata="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I/r4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386B53E1">
                        <w:pPr>
                          <w:spacing w:before="26"/>
                          <w:ind w:left="41" w:right="0" w:firstLine="0"/>
                          <w:jc w:val="left"/>
                          <w:rPr>
                            <w:rFonts w:ascii="Tahoma"/>
                            <w:sz w:val="8"/>
                          </w:rPr>
                        </w:pPr>
                        <w:r>
                          <w:rPr>
                            <w:rFonts w:ascii="Tahoma"/>
                            <w:spacing w:val="-2"/>
                            <w:w w:val="95"/>
                            <w:sz w:val="8"/>
                          </w:rPr>
                          <w:t>char(4)</w:t>
                        </w:r>
                      </w:p>
                    </w:txbxContent>
                  </v:textbox>
                </v:shape>
                <v:shape id="Textbox 492" o:spid="_x0000_s1026" o:spt="202" type="#_x0000_t202" style="position:absolute;left:2611107;top:4963509;height:93345;width:201930;" filled="f" stroked="t" coordsize="21600,21600" o:gfxdata="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kj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FD9210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493" o:spid="_x0000_s1026" o:spt="202" type="#_x0000_t202" style="position:absolute;left:2524347;top:4773288;height:101600;width:797560;" fillcolor="#D3D0C7" filled="t" stroked="f" coordsize="21600,21600" o:gfxdata="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IAMG&#10;wAAAANw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14:paraId="583087CA">
                        <w:pPr>
                          <w:spacing w:before="0" w:line="160" w:lineRule="exact"/>
                          <w:ind w:left="2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课</w:t>
                        </w:r>
                        <w:r>
                          <w:rPr>
                            <w:rFonts w:hint="eastAsia" w:ascii="Noto Sans CJK HK" w:eastAsia="Noto Sans CJK HK"/>
                            <w:b/>
                            <w:color w:val="000000"/>
                            <w:spacing w:val="-10"/>
                            <w:w w:val="95"/>
                            <w:sz w:val="11"/>
                          </w:rPr>
                          <w:t>程</w:t>
                        </w:r>
                      </w:p>
                    </w:txbxContent>
                  </v:textbox>
                </v:shape>
                <v:shape id="Textbox 494" o:spid="_x0000_s1026" o:spt="202" type="#_x0000_t202" style="position:absolute;left:4051858;top:5298370;height:93345;width:246379;" filled="f" stroked="t" coordsize="21600,21600" o:gfxdata="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UWWC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5D32017C">
                        <w:pPr>
                          <w:spacing w:before="26"/>
                          <w:ind w:left="41" w:right="0" w:firstLine="0"/>
                          <w:jc w:val="left"/>
                          <w:rPr>
                            <w:rFonts w:ascii="Tahoma"/>
                            <w:sz w:val="8"/>
                          </w:rPr>
                        </w:pPr>
                        <w:r>
                          <w:rPr>
                            <w:rFonts w:ascii="Tahoma"/>
                            <w:spacing w:val="-2"/>
                            <w:w w:val="95"/>
                            <w:sz w:val="8"/>
                          </w:rPr>
                          <w:t>tinyint</w:t>
                        </w:r>
                      </w:p>
                    </w:txbxContent>
                  </v:textbox>
                </v:shape>
                <v:shape id="Textbox 495" o:spid="_x0000_s1026" o:spt="202" type="#_x0000_t202" style="position:absolute;left:3801643;top:5298370;height:93345;width:250825;" filled="f" stroked="t" coordsize="21600,21600" o:gfxdata="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GPz7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279AACE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496" o:spid="_x0000_s1026" o:spt="202" type="#_x0000_t202" style="position:absolute;left:4051858;top:5205418;height:93345;width:246379;" filled="f" stroked="t" coordsize="21600,21600" o:gfxdata="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KYo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0AD38DF">
                        <w:pPr>
                          <w:spacing w:before="26"/>
                          <w:ind w:left="41" w:right="0" w:firstLine="0"/>
                          <w:jc w:val="left"/>
                          <w:rPr>
                            <w:rFonts w:ascii="Tahoma"/>
                            <w:sz w:val="8"/>
                          </w:rPr>
                        </w:pPr>
                        <w:r>
                          <w:rPr>
                            <w:rFonts w:ascii="Tahoma"/>
                            <w:spacing w:val="-2"/>
                            <w:w w:val="95"/>
                            <w:sz w:val="8"/>
                          </w:rPr>
                          <w:t>tinyint</w:t>
                        </w:r>
                      </w:p>
                    </w:txbxContent>
                  </v:textbox>
                </v:shape>
                <v:shape id="Textbox 497" o:spid="_x0000_s1026" o:spt="202" type="#_x0000_t202" style="position:absolute;left:3801643;top:5205418;height:93345;width:250825;" filled="f" stroked="t" coordsize="21600,21600" o:gfxdata="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xxe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41D84A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开课学期</w:t>
                        </w:r>
                      </w:p>
                    </w:txbxContent>
                  </v:textbox>
                </v:shape>
                <v:shape id="Textbox 498" o:spid="_x0000_s1026" o:spt="202" type="#_x0000_t202" style="position:absolute;left:4051858;top:5112467;height:93345;width:246379;" filled="f" stroked="t" coordsize="21600,21600" o:gfxdata="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GVNl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6E5F6964">
                        <w:pPr>
                          <w:spacing w:before="26"/>
                          <w:ind w:left="41" w:right="0" w:firstLine="0"/>
                          <w:jc w:val="left"/>
                          <w:rPr>
                            <w:rFonts w:ascii="Tahoma"/>
                            <w:sz w:val="8"/>
                          </w:rPr>
                        </w:pPr>
                        <w:r>
                          <w:rPr>
                            <w:rFonts w:ascii="Tahoma"/>
                            <w:spacing w:val="-2"/>
                            <w:w w:val="95"/>
                            <w:sz w:val="8"/>
                          </w:rPr>
                          <w:t>char(8)</w:t>
                        </w:r>
                      </w:p>
                    </w:txbxContent>
                  </v:textbox>
                </v:shape>
                <v:shape id="Textbox 499" o:spid="_x0000_s1026" o:spt="202" type="#_x0000_t202" style="position:absolute;left:3801643;top:5112467;height:93345;width:250825;" filled="f" stroked="t" coordsize="21600,21600" o:gfxdata="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X2/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0A05F4E">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课程类型</w:t>
                        </w:r>
                      </w:p>
                    </w:txbxContent>
                  </v:textbox>
                </v:shape>
                <v:shape id="Textbox 500" o:spid="_x0000_s1026" o:spt="202" type="#_x0000_t202" style="position:absolute;left:4051858;top:5019795;height:92710;width:246379;" filled="f" stroked="t" coordsize="21600,21600" o:gfxdata="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oTFeb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A68B5B8">
                        <w:pPr>
                          <w:spacing w:before="26"/>
                          <w:ind w:left="41" w:right="0" w:firstLine="0"/>
                          <w:jc w:val="left"/>
                          <w:rPr>
                            <w:rFonts w:ascii="Tahoma"/>
                            <w:sz w:val="8"/>
                          </w:rPr>
                        </w:pPr>
                        <w:r>
                          <w:rPr>
                            <w:rFonts w:ascii="Tahoma"/>
                            <w:spacing w:val="-2"/>
                            <w:w w:val="95"/>
                            <w:sz w:val="8"/>
                          </w:rPr>
                          <w:t>char(4)</w:t>
                        </w:r>
                      </w:p>
                    </w:txbxContent>
                  </v:textbox>
                </v:shape>
                <v:shape id="Textbox 501" o:spid="_x0000_s1026" o:spt="202" type="#_x0000_t202" style="position:absolute;left:3801643;top:5019795;height:92710;width:250825;" filled="f" stroked="t" coordsize="21600,21600" o:gfxdata="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hg4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E4F307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v:textbox>
                </v:shape>
                <v:shape id="Textbox 502" o:spid="_x0000_s1026" o:spt="202" type="#_x0000_t202" style="position:absolute;left:4051858;top:4926844;height:93345;width:246379;" filled="f" stroked="t" coordsize="21600,21600" o:gfxdata="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a/pW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CB07555">
                        <w:pPr>
                          <w:spacing w:before="26"/>
                          <w:ind w:left="41" w:right="0" w:firstLine="0"/>
                          <w:jc w:val="left"/>
                          <w:rPr>
                            <w:rFonts w:ascii="Tahoma"/>
                            <w:sz w:val="8"/>
                          </w:rPr>
                        </w:pPr>
                        <w:r>
                          <w:rPr>
                            <w:rFonts w:ascii="Tahoma"/>
                            <w:spacing w:val="-2"/>
                            <w:w w:val="95"/>
                            <w:sz w:val="8"/>
                          </w:rPr>
                          <w:t>char(4)</w:t>
                        </w:r>
                      </w:p>
                    </w:txbxContent>
                  </v:textbox>
                </v:shape>
                <v:shape id="Textbox 503" o:spid="_x0000_s1026" o:spt="202" type="#_x0000_t202" style="position:absolute;left:3801643;top:4926844;height:93345;width:250825;" filled="f" stroked="t" coordsize="21600,21600" o:gfxdata="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pWWw6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2C8D19D4">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04" o:spid="_x0000_s1026" o:spt="202" type="#_x0000_t202" style="position:absolute;left:4051858;top:4833892;height:93345;width:246379;" filled="f" stroked="t" coordsize="21600,21600" o:gfxdata="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v8N6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444E4BFE">
                        <w:pPr>
                          <w:spacing w:before="26"/>
                          <w:ind w:left="41" w:right="0" w:firstLine="0"/>
                          <w:jc w:val="left"/>
                          <w:rPr>
                            <w:rFonts w:ascii="Tahoma"/>
                            <w:sz w:val="8"/>
                          </w:rPr>
                        </w:pPr>
                        <w:r>
                          <w:rPr>
                            <w:rFonts w:ascii="Tahoma"/>
                            <w:spacing w:val="-2"/>
                            <w:w w:val="95"/>
                            <w:sz w:val="8"/>
                          </w:rPr>
                          <w:t>char(4)</w:t>
                        </w:r>
                      </w:p>
                    </w:txbxContent>
                  </v:textbox>
                </v:shape>
                <v:shape id="Textbox 505" o:spid="_x0000_s1026" o:spt="202" type="#_x0000_t202" style="position:absolute;left:3801643;top:4833892;height:93345;width:250825;" filled="f" stroked="t" coordsize="21600,21600" o:gfxdata="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zZuG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72C714B">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506" o:spid="_x0000_s1026" o:spt="202" type="#_x0000_t202" style="position:absolute;left:347065;top:3284899;height:92710;width:246379;" filled="f" stroked="t" coordsize="21600,21600" o:gfxdata="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IfiW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44957B64">
                        <w:pPr>
                          <w:spacing w:before="26"/>
                          <w:ind w:left="41" w:right="0" w:firstLine="0"/>
                          <w:jc w:val="left"/>
                          <w:rPr>
                            <w:rFonts w:ascii="Tahoma"/>
                            <w:sz w:val="8"/>
                          </w:rPr>
                        </w:pPr>
                        <w:r>
                          <w:rPr>
                            <w:rFonts w:ascii="Tahoma"/>
                            <w:spacing w:val="-2"/>
                            <w:w w:val="95"/>
                            <w:sz w:val="8"/>
                          </w:rPr>
                          <w:t>char(4)</w:t>
                        </w:r>
                      </w:p>
                    </w:txbxContent>
                  </v:textbox>
                </v:shape>
                <v:shape id="Textbox 507" o:spid="_x0000_s1026" o:spt="202" type="#_x0000_t202" style="position:absolute;left:96862;top:3284899;height:92710;width:250825;" filled="f" stroked="t" coordsize="21600,21600" o:gfxdata="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1dD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BAAC3AB">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08" o:spid="_x0000_s1026" o:spt="202" type="#_x0000_t202" style="position:absolute;left:347065;top:3192240;height:92710;width:246379;" filled="f" stroked="t" coordsize="21600,21600" o:gfxdata="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PLJf7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44082790">
                        <w:pPr>
                          <w:spacing w:before="25"/>
                          <w:ind w:left="41" w:right="0" w:firstLine="0"/>
                          <w:jc w:val="left"/>
                          <w:rPr>
                            <w:rFonts w:ascii="Tahoma"/>
                            <w:sz w:val="8"/>
                          </w:rPr>
                        </w:pPr>
                        <w:r>
                          <w:rPr>
                            <w:rFonts w:ascii="Tahoma"/>
                            <w:spacing w:val="-2"/>
                            <w:w w:val="95"/>
                            <w:sz w:val="8"/>
                          </w:rPr>
                          <w:t>char(2)</w:t>
                        </w:r>
                      </w:p>
                    </w:txbxContent>
                  </v:textbox>
                </v:shape>
                <v:shape id="Textbox 509" o:spid="_x0000_s1026" o:spt="202" type="#_x0000_t202" style="position:absolute;left:96862;top:3192240;height:92710;width:250825;" filled="f" stroked="t" coordsize="21600,21600" o:gfxdata="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5s5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45D019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10" o:spid="_x0000_s1026" o:spt="202" type="#_x0000_t202" style="position:absolute;left:347065;top:3099288;height:93345;width:246379;" filled="f" stroked="t" coordsize="21600,21600" o:gfxdata="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1Tp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59714166">
                        <w:pPr>
                          <w:spacing w:before="26"/>
                          <w:ind w:left="41" w:right="0" w:firstLine="0"/>
                          <w:jc w:val="left"/>
                          <w:rPr>
                            <w:rFonts w:ascii="Tahoma"/>
                            <w:sz w:val="8"/>
                          </w:rPr>
                        </w:pPr>
                        <w:r>
                          <w:rPr>
                            <w:rFonts w:ascii="Tahoma"/>
                            <w:spacing w:val="-2"/>
                            <w:w w:val="95"/>
                            <w:sz w:val="8"/>
                          </w:rPr>
                          <w:t>char(9)</w:t>
                        </w:r>
                      </w:p>
                    </w:txbxContent>
                  </v:textbox>
                </v:shape>
                <v:shape id="Textbox 511" o:spid="_x0000_s1026" o:spt="202" type="#_x0000_t202" style="position:absolute;left:96862;top:3099288;height:93345;width:250825;" filled="f" stroked="t" coordsize="21600,21600" o:gfxdata="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R9j+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1B07646A">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v:textbox>
                </v:shape>
                <v:shape id="Textbox 512" o:spid="_x0000_s1026" o:spt="202" type="#_x0000_t202" style="position:absolute;left:347065;top:3006629;height:92710;width:246379;" filled="f" stroked="t" coordsize="21600,21600" o:gfxdata="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NoS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907ED17">
                        <w:pPr>
                          <w:spacing w:before="25"/>
                          <w:ind w:left="41" w:right="0" w:firstLine="0"/>
                          <w:jc w:val="left"/>
                          <w:rPr>
                            <w:rFonts w:ascii="Tahoma"/>
                            <w:sz w:val="8"/>
                          </w:rPr>
                        </w:pPr>
                        <w:r>
                          <w:rPr>
                            <w:rFonts w:ascii="Tahoma"/>
                            <w:spacing w:val="-2"/>
                            <w:w w:val="95"/>
                            <w:sz w:val="8"/>
                          </w:rPr>
                          <w:t>datetime</w:t>
                        </w:r>
                      </w:p>
                    </w:txbxContent>
                  </v:textbox>
                </v:shape>
                <v:shape id="Textbox 513" o:spid="_x0000_s1026" o:spt="202" type="#_x0000_t202" style="position:absolute;left:96862;top:3006629;height:92710;width:250825;" filled="f" stroked="t" coordsize="21600,21600" o:gfxdata="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zd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1BE74E9">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入学时间</w:t>
                        </w:r>
                      </w:p>
                    </w:txbxContent>
                  </v:textbox>
                </v:shape>
                <v:shape id="Textbox 514" o:spid="_x0000_s1026" o:spt="202" type="#_x0000_t202" style="position:absolute;left:347065;top:2913678;height:93345;width:246379;" filled="f" stroked="t" coordsize="21600,21600" o:gfxdata="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ZVp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EFB4FFC">
                        <w:pPr>
                          <w:spacing w:before="26"/>
                          <w:ind w:left="41" w:right="0" w:firstLine="0"/>
                          <w:jc w:val="left"/>
                          <w:rPr>
                            <w:rFonts w:ascii="Tahoma"/>
                            <w:sz w:val="8"/>
                          </w:rPr>
                        </w:pPr>
                        <w:r>
                          <w:rPr>
                            <w:rFonts w:ascii="Tahoma"/>
                            <w:spacing w:val="-2"/>
                            <w:w w:val="95"/>
                            <w:sz w:val="8"/>
                          </w:rPr>
                          <w:t>datetime</w:t>
                        </w:r>
                      </w:p>
                    </w:txbxContent>
                  </v:textbox>
                </v:shape>
                <v:shape id="Textbox 515" o:spid="_x0000_s1026" o:spt="202" type="#_x0000_t202" style="position:absolute;left:96862;top:2913678;height:93345;width:250825;" filled="f" stroked="t" coordsize="21600,21600" o:gfxdata="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8q8Dy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4E2106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出生日期</w:t>
                        </w:r>
                      </w:p>
                    </w:txbxContent>
                  </v:textbox>
                </v:shape>
                <v:shape id="Textbox 516" o:spid="_x0000_s1026" o:spt="202" type="#_x0000_t202" style="position:absolute;left:347065;top:2821019;height:92710;width:246379;" filled="f" stroked="t" coordsize="21600,21600" o:gfxdata="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bku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4783A9F5">
                        <w:pPr>
                          <w:spacing w:before="25"/>
                          <w:ind w:left="41" w:right="0" w:firstLine="0"/>
                          <w:jc w:val="left"/>
                          <w:rPr>
                            <w:rFonts w:ascii="Tahoma"/>
                            <w:sz w:val="8"/>
                          </w:rPr>
                        </w:pPr>
                        <w:r>
                          <w:rPr>
                            <w:rFonts w:ascii="Tahoma"/>
                            <w:spacing w:val="-2"/>
                            <w:w w:val="95"/>
                            <w:sz w:val="8"/>
                          </w:rPr>
                          <w:t>char(2)</w:t>
                        </w:r>
                      </w:p>
                    </w:txbxContent>
                  </v:textbox>
                </v:shape>
                <v:shape id="Textbox 517" o:spid="_x0000_s1026" o:spt="202" type="#_x0000_t202" style="position:absolute;left:96862;top:2821019;height:92710;width:250825;" filled="f" stroked="t" coordsize="21600,21600" o:gfxdata="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MvQ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7B9AE7ED">
                        <w:pPr>
                          <w:spacing w:before="12" w:line="127" w:lineRule="exact"/>
                          <w:ind w:left="41" w:right="0" w:firstLine="0"/>
                          <w:jc w:val="left"/>
                          <w:rPr>
                            <w:rFonts w:hint="eastAsia" w:ascii="UKIJ CJK" w:eastAsia="UKIJ CJK"/>
                            <w:sz w:val="8"/>
                          </w:rPr>
                        </w:pPr>
                        <w:r>
                          <w:rPr>
                            <w:rFonts w:hint="eastAsia" w:ascii="UKIJ CJK" w:eastAsia="UKIJ CJK"/>
                            <w:w w:val="85"/>
                            <w:sz w:val="8"/>
                          </w:rPr>
                          <w:t>性</w:t>
                        </w:r>
                        <w:r>
                          <w:rPr>
                            <w:rFonts w:hint="eastAsia" w:ascii="UKIJ CJK" w:eastAsia="UKIJ CJK"/>
                            <w:spacing w:val="-10"/>
                            <w:w w:val="95"/>
                            <w:sz w:val="8"/>
                          </w:rPr>
                          <w:t>别</w:t>
                        </w:r>
                      </w:p>
                    </w:txbxContent>
                  </v:textbox>
                </v:shape>
                <v:shape id="Textbox 518" o:spid="_x0000_s1026" o:spt="202" type="#_x0000_t202" style="position:absolute;left:347065;top:2728067;height:93345;width:246379;" filled="f" stroked="t" coordsize="21600,21600" o:gfxdata="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Stfo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4510D7C0">
                        <w:pPr>
                          <w:spacing w:before="26"/>
                          <w:ind w:left="41" w:right="0" w:firstLine="0"/>
                          <w:jc w:val="left"/>
                          <w:rPr>
                            <w:rFonts w:ascii="Tahoma"/>
                            <w:sz w:val="8"/>
                          </w:rPr>
                        </w:pPr>
                        <w:r>
                          <w:rPr>
                            <w:rFonts w:ascii="Tahoma"/>
                            <w:spacing w:val="-2"/>
                            <w:w w:val="95"/>
                            <w:sz w:val="8"/>
                          </w:rPr>
                          <w:t>char(8)</w:t>
                        </w:r>
                      </w:p>
                    </w:txbxContent>
                  </v:textbox>
                </v:shape>
                <v:shape id="Textbox 519" o:spid="_x0000_s1026" o:spt="202" type="#_x0000_t202" style="position:absolute;left:96862;top:2728067;height:93345;width:250825;" filled="f" stroked="t" coordsize="21600,21600" o:gfxdata="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Z/o5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6AE32941">
                        <w:pPr>
                          <w:spacing w:before="12" w:line="127" w:lineRule="exact"/>
                          <w:ind w:left="41" w:right="0" w:firstLine="0"/>
                          <w:jc w:val="left"/>
                          <w:rPr>
                            <w:rFonts w:hint="eastAsia" w:ascii="UKIJ CJK" w:eastAsia="UKIJ CJK"/>
                            <w:sz w:val="8"/>
                          </w:rPr>
                        </w:pPr>
                        <w:r>
                          <w:rPr>
                            <w:rFonts w:hint="eastAsia" w:ascii="UKIJ CJK" w:eastAsia="UKIJ CJK"/>
                            <w:w w:val="85"/>
                            <w:sz w:val="8"/>
                          </w:rPr>
                          <w:t>姓</w:t>
                        </w:r>
                        <w:r>
                          <w:rPr>
                            <w:rFonts w:hint="eastAsia" w:ascii="UKIJ CJK" w:eastAsia="UKIJ CJK"/>
                            <w:spacing w:val="-10"/>
                            <w:w w:val="95"/>
                            <w:sz w:val="8"/>
                          </w:rPr>
                          <w:t>名</w:t>
                        </w:r>
                      </w:p>
                    </w:txbxContent>
                  </v:textbox>
                </v:shape>
                <v:shape id="Textbox 520" o:spid="_x0000_s1026" o:spt="202" type="#_x0000_t202" style="position:absolute;left:347065;top:2635396;height:92710;width:246379;" filled="f" stroked="t" coordsize="21600,21600" o:gfxdata="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ExmR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286E8DE8">
                        <w:pPr>
                          <w:spacing w:before="26"/>
                          <w:ind w:left="41" w:right="0" w:firstLine="0"/>
                          <w:jc w:val="left"/>
                          <w:rPr>
                            <w:rFonts w:ascii="Tahoma"/>
                            <w:sz w:val="8"/>
                          </w:rPr>
                        </w:pPr>
                        <w:r>
                          <w:rPr>
                            <w:rFonts w:ascii="Tahoma"/>
                            <w:spacing w:val="-2"/>
                            <w:w w:val="95"/>
                            <w:sz w:val="8"/>
                          </w:rPr>
                          <w:t>char(12)</w:t>
                        </w:r>
                      </w:p>
                    </w:txbxContent>
                  </v:textbox>
                </v:shape>
                <v:shape id="Textbox 521" o:spid="_x0000_s1026" o:spt="202" type="#_x0000_t202" style="position:absolute;left:96862;top:2635396;height:92710;width:250825;" filled="f" stroked="t" coordsize="21600,21600" o:gfxdata="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8g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0F0D051D">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v:textbox>
                </v:shape>
                <v:shape id="Textbox 522" o:spid="_x0000_s1026" o:spt="202" type="#_x0000_t202" style="position:absolute;left:1582000;top:3876389;height:92710;width:246379;" filled="f" stroked="t" coordsize="21600,21600" o:gfxdata="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6vovW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7DAA8F81">
                        <w:pPr>
                          <w:spacing w:before="25"/>
                          <w:ind w:left="41" w:right="0" w:firstLine="0"/>
                          <w:jc w:val="left"/>
                          <w:rPr>
                            <w:rFonts w:ascii="Tahoma"/>
                            <w:sz w:val="8"/>
                          </w:rPr>
                        </w:pPr>
                        <w:r>
                          <w:rPr>
                            <w:rFonts w:ascii="Tahoma"/>
                            <w:spacing w:val="-2"/>
                            <w:w w:val="95"/>
                            <w:sz w:val="8"/>
                          </w:rPr>
                          <w:t>tinyint</w:t>
                        </w:r>
                      </w:p>
                    </w:txbxContent>
                  </v:textbox>
                </v:shape>
                <v:shape id="Textbox 523" o:spid="_x0000_s1026" o:spt="202" type="#_x0000_t202" style="position:absolute;left:1331785;top:3876389;height:92710;width:250825;" filled="f" stroked="t" coordsize="21600,21600" o:gfxdata="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4wdu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2CCB5CB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524" o:spid="_x0000_s1026" o:spt="202" type="#_x0000_t202" style="position:absolute;left:1582000;top:3783729;height:92710;width:246379;" filled="f" stroked="t" coordsize="21600,21600" o:gfxdata="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gqfG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6EBE16C6">
                        <w:pPr>
                          <w:spacing w:before="25"/>
                          <w:ind w:left="41" w:right="0" w:firstLine="0"/>
                          <w:jc w:val="left"/>
                          <w:rPr>
                            <w:rFonts w:ascii="Tahoma"/>
                            <w:sz w:val="8"/>
                          </w:rPr>
                        </w:pPr>
                        <w:r>
                          <w:rPr>
                            <w:rFonts w:ascii="Tahoma"/>
                            <w:spacing w:val="-2"/>
                            <w:w w:val="95"/>
                            <w:sz w:val="8"/>
                          </w:rPr>
                          <w:t>tinyint</w:t>
                        </w:r>
                      </w:p>
                    </w:txbxContent>
                  </v:textbox>
                </v:shape>
                <v:shape id="Textbox 525" o:spid="_x0000_s1026" o:spt="202" type="#_x0000_t202" style="position:absolute;left:1331785;top:3783729;height:92710;width:250825;" filled="f" stroked="t" coordsize="21600,21600" o:gfxdata="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GOoG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4528CC1">
                        <w:pPr>
                          <w:spacing w:before="12" w:line="127" w:lineRule="exact"/>
                          <w:ind w:left="41" w:right="0" w:firstLine="0"/>
                          <w:jc w:val="left"/>
                          <w:rPr>
                            <w:rFonts w:hint="eastAsia" w:ascii="UKIJ CJK" w:eastAsia="UKIJ CJK"/>
                            <w:sz w:val="8"/>
                          </w:rPr>
                        </w:pPr>
                        <w:r>
                          <w:rPr>
                            <w:rFonts w:hint="eastAsia" w:ascii="UKIJ CJK" w:eastAsia="UKIJ CJK"/>
                            <w:w w:val="85"/>
                            <w:sz w:val="8"/>
                          </w:rPr>
                          <w:t>成</w:t>
                        </w:r>
                        <w:r>
                          <w:rPr>
                            <w:rFonts w:hint="eastAsia" w:ascii="UKIJ CJK" w:eastAsia="UKIJ CJK"/>
                            <w:spacing w:val="-10"/>
                            <w:w w:val="95"/>
                            <w:sz w:val="8"/>
                          </w:rPr>
                          <w:t>绩</w:t>
                        </w:r>
                      </w:p>
                    </w:txbxContent>
                  </v:textbox>
                </v:shape>
                <v:shape id="Textbox 526" o:spid="_x0000_s1026" o:spt="202" type="#_x0000_t202" style="position:absolute;left:1582000;top:3691058;height:92710;width:246379;" filled="f" stroked="t" coordsize="21600,21600" o:gfxdata="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UpPa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A3A1368">
                        <w:pPr>
                          <w:spacing w:before="25"/>
                          <w:ind w:left="41" w:right="0" w:firstLine="0"/>
                          <w:jc w:val="left"/>
                          <w:rPr>
                            <w:rFonts w:ascii="Tahoma"/>
                            <w:sz w:val="8"/>
                          </w:rPr>
                        </w:pPr>
                        <w:r>
                          <w:rPr>
                            <w:rFonts w:ascii="Tahoma"/>
                            <w:spacing w:val="-2"/>
                            <w:w w:val="95"/>
                            <w:sz w:val="8"/>
                          </w:rPr>
                          <w:t>char(4)</w:t>
                        </w:r>
                      </w:p>
                    </w:txbxContent>
                  </v:textbox>
                </v:shape>
                <v:shape id="Textbox 527" o:spid="_x0000_s1026" o:spt="202" type="#_x0000_t202" style="position:absolute;left:1331785;top:3691058;height:92710;width:250825;" filled="f" stroked="t" coordsize="21600,21600" o:gfxdata="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gBb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47AB8A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年</w:t>
                        </w:r>
                      </w:p>
                    </w:txbxContent>
                  </v:textbox>
                </v:shape>
                <v:shape id="Textbox 528" o:spid="_x0000_s1026" o:spt="202" type="#_x0000_t202" style="position:absolute;left:1582000;top:3598106;height:93345;width:246379;" filled="f" stroked="t" coordsize="21600,21600" o:gfxdata="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9HlR+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72B62890">
                        <w:pPr>
                          <w:spacing w:before="26"/>
                          <w:ind w:left="41" w:right="0" w:firstLine="0"/>
                          <w:jc w:val="left"/>
                          <w:rPr>
                            <w:rFonts w:ascii="Tahoma"/>
                            <w:sz w:val="8"/>
                          </w:rPr>
                        </w:pPr>
                        <w:r>
                          <w:rPr>
                            <w:rFonts w:ascii="Tahoma"/>
                            <w:spacing w:val="-2"/>
                            <w:w w:val="95"/>
                            <w:sz w:val="8"/>
                          </w:rPr>
                          <w:t>tinyint</w:t>
                        </w:r>
                      </w:p>
                    </w:txbxContent>
                  </v:textbox>
                </v:shape>
                <v:shape id="Textbox 529" o:spid="_x0000_s1026" o:spt="202" type="#_x0000_t202" style="position:absolute;left:1331785;top:3598106;height:93345;width:250825;" filled="f" stroked="t" coordsize="21600,21600" o:gfxdata="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swh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D0AB0DB">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期</w:t>
                        </w:r>
                      </w:p>
                    </w:txbxContent>
                  </v:textbox>
                </v:shape>
                <v:shape id="Textbox 530" o:spid="_x0000_s1026" o:spt="202" type="#_x0000_t202" style="position:absolute;left:1582000;top:3505447;height:92710;width:246379;" filled="f" stroked="t" coordsize="21600,21600" o:gfxdata="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OgPx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4EEAF7D">
                        <w:pPr>
                          <w:spacing w:before="26"/>
                          <w:ind w:left="41" w:right="0" w:firstLine="0"/>
                          <w:jc w:val="left"/>
                          <w:rPr>
                            <w:rFonts w:ascii="Tahoma"/>
                            <w:sz w:val="8"/>
                          </w:rPr>
                        </w:pPr>
                        <w:r>
                          <w:rPr>
                            <w:rFonts w:ascii="Tahoma"/>
                            <w:spacing w:val="-2"/>
                            <w:w w:val="95"/>
                            <w:sz w:val="8"/>
                          </w:rPr>
                          <w:t>char(8)</w:t>
                        </w:r>
                      </w:p>
                    </w:txbxContent>
                  </v:textbox>
                </v:shape>
                <v:shape id="Textbox 531" o:spid="_x0000_s1026" o:spt="202" type="#_x0000_t202" style="position:absolute;left:1331785;top:3505447;height:92710;width:250825;" filled="f" stroked="t" coordsize="21600,21600" o:gfxdata="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kql+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D573C78">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选课类型</w:t>
                        </w:r>
                      </w:p>
                    </w:txbxContent>
                  </v:textbox>
                </v:shape>
                <v:shape id="Textbox 532" o:spid="_x0000_s1026" o:spt="202" type="#_x0000_t202" style="position:absolute;left:1582000;top:3412788;height:92710;width:246379;" filled="f" stroked="t" coordsize="21600,21600" o:gfxdata="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djQo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7A14C945">
                        <w:pPr>
                          <w:spacing w:before="26"/>
                          <w:ind w:left="41" w:right="0" w:firstLine="0"/>
                          <w:jc w:val="left"/>
                          <w:rPr>
                            <w:rFonts w:ascii="Tahoma"/>
                            <w:sz w:val="8"/>
                          </w:rPr>
                        </w:pPr>
                        <w:r>
                          <w:rPr>
                            <w:rFonts w:ascii="Tahoma"/>
                            <w:spacing w:val="-2"/>
                            <w:w w:val="95"/>
                            <w:sz w:val="8"/>
                          </w:rPr>
                          <w:t>char(4)</w:t>
                        </w:r>
                      </w:p>
                    </w:txbxContent>
                  </v:textbox>
                </v:shape>
                <v:shape id="Textbox 533" o:spid="_x0000_s1026" o:spt="202" type="#_x0000_t202" style="position:absolute;left:1331785;top:3412788;height:92710;width:250825;" filled="f" stroked="t" coordsize="21600,21600" o:gfxdata="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6kb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E97AC91">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v:textbox>
                </v:shape>
                <v:shape id="Textbox 534" o:spid="_x0000_s1026" o:spt="202" type="#_x0000_t202" style="position:absolute;left:1582000;top:3320129;height:92710;width:246379;" filled="f" stroked="t" coordsize="21600,21600" o:gfxdata="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9MJx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5FD15F4C">
                        <w:pPr>
                          <w:spacing w:before="26"/>
                          <w:ind w:left="41" w:right="0" w:firstLine="0"/>
                          <w:jc w:val="left"/>
                          <w:rPr>
                            <w:rFonts w:ascii="Tahoma"/>
                            <w:sz w:val="8"/>
                          </w:rPr>
                        </w:pPr>
                        <w:r>
                          <w:rPr>
                            <w:rFonts w:ascii="Tahoma"/>
                            <w:spacing w:val="-2"/>
                            <w:w w:val="95"/>
                            <w:sz w:val="8"/>
                          </w:rPr>
                          <w:t>char(4)</w:t>
                        </w:r>
                      </w:p>
                    </w:txbxContent>
                  </v:textbox>
                </v:shape>
                <v:shape id="Textbox 535" o:spid="_x0000_s1026" o:spt="202" type="#_x0000_t202" style="position:absolute;left:1331785;top:3320129;height:92710;width:250825;" filled="f" stroked="t" coordsize="21600,21600" o:gfxdata="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frF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28570A8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36" o:spid="_x0000_s1026" o:spt="202" type="#_x0000_t202" style="position:absolute;left:1582000;top:3227457;height:92710;width:246379;" filled="f" stroked="t" coordsize="21600,21600" o:gfxdata="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0yK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0C87BD99">
                        <w:pPr>
                          <w:spacing w:before="25"/>
                          <w:ind w:left="41" w:right="0" w:firstLine="0"/>
                          <w:jc w:val="left"/>
                          <w:rPr>
                            <w:rFonts w:ascii="Tahoma"/>
                            <w:sz w:val="8"/>
                          </w:rPr>
                        </w:pPr>
                        <w:r>
                          <w:rPr>
                            <w:rFonts w:ascii="Tahoma"/>
                            <w:spacing w:val="-2"/>
                            <w:w w:val="95"/>
                            <w:sz w:val="8"/>
                          </w:rPr>
                          <w:t>char(12)</w:t>
                        </w:r>
                      </w:p>
                    </w:txbxContent>
                  </v:textbox>
                </v:shape>
                <v:shape id="Textbox 537" o:spid="_x0000_s1026" o:spt="202" type="#_x0000_t202" style="position:absolute;left:1331785;top:3227457;height:92710;width:250825;" filled="f" stroked="t" coordsize="21600,21600" o:gfxdata="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GXs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B12807D">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教师编号</w:t>
                        </w:r>
                      </w:p>
                    </w:txbxContent>
                  </v:textbox>
                </v:shape>
                <v:shape id="Textbox 538" o:spid="_x0000_s1026" o:spt="202" type="#_x0000_t202" style="position:absolute;left:1582000;top:3134798;height:92710;width:246379;" filled="f" stroked="t" coordsize="21600,21600" o:gfxdata="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p4Dw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E6C5552">
                        <w:pPr>
                          <w:spacing w:before="25"/>
                          <w:ind w:left="41" w:right="0" w:firstLine="0"/>
                          <w:jc w:val="left"/>
                          <w:rPr>
                            <w:rFonts w:ascii="Tahoma"/>
                            <w:sz w:val="8"/>
                          </w:rPr>
                        </w:pPr>
                        <w:r>
                          <w:rPr>
                            <w:rFonts w:ascii="Tahoma"/>
                            <w:spacing w:val="-2"/>
                            <w:w w:val="95"/>
                            <w:sz w:val="8"/>
                          </w:rPr>
                          <w:t>char(4)</w:t>
                        </w:r>
                      </w:p>
                    </w:txbxContent>
                  </v:textbox>
                </v:shape>
                <v:shape id="Textbox 539" o:spid="_x0000_s1026" o:spt="202" type="#_x0000_t202" style="position:absolute;left:1331785;top:3134798;height:92710;width:250825;" filled="f" stroked="t" coordsize="21600,21600" o:gfxdata="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KmW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4F9672E">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540" o:spid="_x0000_s1026" o:spt="202" type="#_x0000_t202" style="position:absolute;left:1582000;top:3042138;height:92710;width:246379;" filled="f" stroked="t" coordsize="21600,21600" o:gfxdata="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zufL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65835DF5">
                        <w:pPr>
                          <w:spacing w:before="25"/>
                          <w:ind w:left="41" w:right="0" w:firstLine="0"/>
                          <w:jc w:val="left"/>
                          <w:rPr>
                            <w:rFonts w:ascii="Tahoma"/>
                            <w:sz w:val="8"/>
                          </w:rPr>
                        </w:pPr>
                        <w:r>
                          <w:rPr>
                            <w:rFonts w:ascii="Tahoma"/>
                            <w:spacing w:val="-2"/>
                            <w:w w:val="95"/>
                            <w:sz w:val="8"/>
                          </w:rPr>
                          <w:t>char(12)</w:t>
                        </w:r>
                      </w:p>
                    </w:txbxContent>
                  </v:textbox>
                </v:shape>
                <v:shape id="Textbox 541" o:spid="_x0000_s1026" o:spt="202" type="#_x0000_t202" style="position:absolute;left:1331785;top:3042138;height:92710;width:250825;" filled="f" stroked="t" coordsize="21600,21600" o:gfxdata="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6LZI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92D82AC">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v:textbox>
                </v:shape>
                <v:shape id="Textbox 542" o:spid="_x0000_s1026" o:spt="202" type="#_x0000_t202" style="position:absolute;left:1582000;top:2949467;height:92710;width:246379;" filled="f" stroked="t" coordsize="21600,21600" o:gfxdata="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3BHV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E0187E4">
                        <w:pPr>
                          <w:spacing w:before="25"/>
                          <w:ind w:left="41" w:right="0" w:firstLine="0"/>
                          <w:jc w:val="left"/>
                          <w:rPr>
                            <w:rFonts w:ascii="Tahoma"/>
                            <w:sz w:val="8"/>
                          </w:rPr>
                        </w:pPr>
                        <w:r>
                          <w:rPr>
                            <w:rFonts w:ascii="Tahoma"/>
                            <w:spacing w:val="-2"/>
                            <w:w w:val="95"/>
                            <w:sz w:val="8"/>
                          </w:rPr>
                          <w:t>bigint</w:t>
                        </w:r>
                      </w:p>
                    </w:txbxContent>
                  </v:textbox>
                </v:shape>
                <v:shape id="Textbox 543" o:spid="_x0000_s1026" o:spt="202" type="#_x0000_t202" style="position:absolute;left:1331785;top:2949467;height:92710;width:250825;" filled="f" stroked="t" coordsize="21600,21600" o:gfxdata="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ziz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DA7840F">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注册号</w:t>
                        </w:r>
                      </w:p>
                    </w:txbxContent>
                  </v:textbox>
                </v:shape>
                <v:shape id="Textbox 544" o:spid="_x0000_s1026" o:spt="202" type="#_x0000_t202" style="position:absolute;left:2816923;top:2087505;height:93345;width:287020;" filled="f" stroked="t" coordsize="21600,21600" o:gfxdata="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9V6u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AAC57B6">
                        <w:pPr>
                          <w:spacing w:before="26"/>
                          <w:ind w:left="41" w:right="0" w:firstLine="0"/>
                          <w:jc w:val="left"/>
                          <w:rPr>
                            <w:rFonts w:ascii="Tahoma"/>
                            <w:sz w:val="8"/>
                          </w:rPr>
                        </w:pPr>
                        <w:r>
                          <w:rPr>
                            <w:rFonts w:ascii="Tahoma"/>
                            <w:spacing w:val="-2"/>
                            <w:w w:val="95"/>
                            <w:sz w:val="8"/>
                          </w:rPr>
                          <w:t>char(8)</w:t>
                        </w:r>
                      </w:p>
                    </w:txbxContent>
                  </v:textbox>
                </v:shape>
                <v:shape id="Textbox 545" o:spid="_x0000_s1026" o:spt="202" type="#_x0000_t202" style="position:absolute;left:2566720;top:2087505;height:93345;width:250825;" filled="f" stroked="t" coordsize="21600,21600" o:gfxdata="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nfI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01D13B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系主任</w:t>
                        </w:r>
                      </w:p>
                    </w:txbxContent>
                  </v:textbox>
                </v:shape>
                <v:shape id="Textbox 546" o:spid="_x0000_s1026" o:spt="202" type="#_x0000_t202" style="position:absolute;left:2816923;top:1994554;height:93345;width:287020;" filled="f" stroked="t" coordsize="21600,21600" o:gfxdata="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LQVa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74AA3BAF">
                        <w:pPr>
                          <w:spacing w:before="26"/>
                          <w:ind w:left="41" w:right="0" w:firstLine="0"/>
                          <w:jc w:val="left"/>
                          <w:rPr>
                            <w:rFonts w:ascii="Tahoma"/>
                            <w:sz w:val="8"/>
                          </w:rPr>
                        </w:pPr>
                        <w:r>
                          <w:rPr>
                            <w:rFonts w:ascii="Tahoma"/>
                            <w:spacing w:val="-2"/>
                            <w:w w:val="95"/>
                            <w:sz w:val="8"/>
                          </w:rPr>
                          <w:t>varchar(30)</w:t>
                        </w:r>
                      </w:p>
                    </w:txbxContent>
                  </v:textbox>
                </v:shape>
                <v:shape id="Textbox 547" o:spid="_x0000_s1026" o:spt="202" type="#_x0000_t202" style="position:absolute;left:2566720;top:1994554;height:93345;width:250825;" filled="f" stroked="t" coordsize="21600,21600" o:gfxdata="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B+TN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66E5EA3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系部名称</w:t>
                        </w:r>
                      </w:p>
                    </w:txbxContent>
                  </v:textbox>
                </v:shape>
                <v:shape id="Textbox 548" o:spid="_x0000_s1026" o:spt="202" type="#_x0000_t202" style="position:absolute;left:2816923;top:1901323;height:93345;width:287020;" filled="f" stroked="t" coordsize="21600,21600" o:gfxdata="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YcL+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3A4E6CF4">
                        <w:pPr>
                          <w:spacing w:before="26"/>
                          <w:ind w:left="41" w:right="0" w:firstLine="0"/>
                          <w:jc w:val="left"/>
                          <w:rPr>
                            <w:rFonts w:ascii="Tahoma"/>
                            <w:sz w:val="8"/>
                          </w:rPr>
                        </w:pPr>
                        <w:r>
                          <w:rPr>
                            <w:rFonts w:ascii="Tahoma"/>
                            <w:spacing w:val="-2"/>
                            <w:w w:val="95"/>
                            <w:sz w:val="8"/>
                          </w:rPr>
                          <w:t>char(2)</w:t>
                        </w:r>
                      </w:p>
                    </w:txbxContent>
                  </v:textbox>
                </v:shape>
                <v:shape id="Textbox 549" o:spid="_x0000_s1026" o:spt="202" type="#_x0000_t202" style="position:absolute;left:2566720;top:1901323;height:93345;width:250825;" filled="f" stroked="t" coordsize="21600,21600" o:gfxdata="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1NUk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5C517888">
                        <w:pPr>
                          <w:spacing w:before="13"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50" o:spid="_x0000_s1026" o:spt="202" type="#_x0000_t202" style="position:absolute;left:2485999;top:1711090;height:102235;width:880110;" fillcolor="#D3D0C7" filled="t" stroked="f" coordsize="21600,21600" o:gfxdata="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ih2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E5C5E49">
                        <w:pPr>
                          <w:spacing w:before="0" w:line="160" w:lineRule="exact"/>
                          <w:ind w:left="1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系</w:t>
                        </w:r>
                        <w:r>
                          <w:rPr>
                            <w:rFonts w:hint="eastAsia" w:ascii="Noto Sans CJK HK" w:eastAsia="Noto Sans CJK HK"/>
                            <w:b/>
                            <w:color w:val="000000"/>
                            <w:spacing w:val="-10"/>
                            <w:w w:val="95"/>
                            <w:sz w:val="11"/>
                          </w:rPr>
                          <w:t>部</w:t>
                        </w:r>
                      </w:p>
                    </w:txbxContent>
                  </v:textbox>
                </v:shape>
                <v:shape id="Textbox 551" o:spid="_x0000_s1026" o:spt="202" type="#_x0000_t202" style="position:absolute;left:2816923;top:988841;height:93345;width:287020;" filled="f" stroked="t" coordsize="21600,21600" o:gfxdata="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7T/+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C15D0AF">
                        <w:pPr>
                          <w:spacing w:before="26"/>
                          <w:ind w:left="41" w:right="0" w:firstLine="0"/>
                          <w:jc w:val="left"/>
                          <w:rPr>
                            <w:rFonts w:ascii="Tahoma"/>
                            <w:sz w:val="8"/>
                          </w:rPr>
                        </w:pPr>
                        <w:r>
                          <w:rPr>
                            <w:rFonts w:ascii="Tahoma"/>
                            <w:spacing w:val="-2"/>
                            <w:w w:val="95"/>
                            <w:sz w:val="8"/>
                          </w:rPr>
                          <w:t>varchar(50)</w:t>
                        </w:r>
                      </w:p>
                    </w:txbxContent>
                  </v:textbox>
                </v:shape>
                <v:shape id="Textbox 552" o:spid="_x0000_s1026" o:spt="202" type="#_x0000_t202" style="position:absolute;left:2566720;top:988841;height:93345;width:250825;" filled="f" stroked="t" coordsize="21600,21600" o:gfxdata="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p0Yi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780807CA">
                        <w:pPr>
                          <w:spacing w:before="12" w:line="127" w:lineRule="exact"/>
                          <w:ind w:left="41"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v:textbox>
                </v:shape>
                <v:shape id="Textbox 553" o:spid="_x0000_s1026" o:spt="202" type="#_x0000_t202" style="position:absolute;left:2816923;top:895889;height:93345;width:287020;" filled="f" stroked="t" coordsize="21600,21600" o:gfxdata="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ldB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E9D3040">
                        <w:pPr>
                          <w:spacing w:before="26"/>
                          <w:ind w:left="41" w:right="0" w:firstLine="0"/>
                          <w:jc w:val="left"/>
                          <w:rPr>
                            <w:rFonts w:ascii="Tahoma"/>
                            <w:sz w:val="8"/>
                          </w:rPr>
                        </w:pPr>
                        <w:r>
                          <w:rPr>
                            <w:rFonts w:ascii="Tahoma"/>
                            <w:spacing w:val="-2"/>
                            <w:w w:val="95"/>
                            <w:sz w:val="8"/>
                          </w:rPr>
                          <w:t>char(2)</w:t>
                        </w:r>
                      </w:p>
                    </w:txbxContent>
                  </v:textbox>
                </v:shape>
                <v:shape id="Textbox 554" o:spid="_x0000_s1026" o:spt="202" type="#_x0000_t202" style="position:absolute;left:2566720;top:895889;height:93345;width:250825;" filled="f" stroked="t" coordsize="21600,21600" o:gfxdata="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zsZ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50AF489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55" o:spid="_x0000_s1026" o:spt="202" type="#_x0000_t202" style="position:absolute;left:2816923;top:802938;height:93345;width:287020;" filled="f" stroked="t" coordsize="21600,21600" o:gfxdata="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ASf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70DE8D7">
                        <w:pPr>
                          <w:spacing w:before="26"/>
                          <w:ind w:left="41" w:right="0" w:firstLine="0"/>
                          <w:jc w:val="left"/>
                          <w:rPr>
                            <w:rFonts w:ascii="Tahoma"/>
                            <w:sz w:val="8"/>
                          </w:rPr>
                        </w:pPr>
                        <w:r>
                          <w:rPr>
                            <w:rFonts w:ascii="Tahoma"/>
                            <w:spacing w:val="-2"/>
                            <w:w w:val="95"/>
                            <w:sz w:val="8"/>
                          </w:rPr>
                          <w:t>char(4)</w:t>
                        </w:r>
                      </w:p>
                    </w:txbxContent>
                  </v:textbox>
                </v:shape>
                <v:shape id="Textbox 556" o:spid="_x0000_s1026" o:spt="202" type="#_x0000_t202" style="position:absolute;left:2566720;top:802938;height:93345;width:250825;" filled="f" stroked="t" coordsize="21600,21600" o:gfxdata="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S14u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890AD5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57" o:spid="_x0000_s1026" o:spt="202" type="#_x0000_t202" style="position:absolute;left:2816923;top:709987;height:93345;width:287020;" filled="f" stroked="t" coordsize="21600,21600" o:gfxdata="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echC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E124222">
                        <w:pPr>
                          <w:spacing w:before="26"/>
                          <w:ind w:left="41" w:right="0" w:firstLine="0"/>
                          <w:jc w:val="left"/>
                          <w:rPr>
                            <w:rFonts w:ascii="Tahoma"/>
                            <w:sz w:val="8"/>
                          </w:rPr>
                        </w:pPr>
                        <w:r>
                          <w:rPr>
                            <w:rFonts w:ascii="Tahoma"/>
                            <w:spacing w:val="-2"/>
                            <w:w w:val="95"/>
                            <w:sz w:val="8"/>
                          </w:rPr>
                          <w:t>varchar(20)</w:t>
                        </w:r>
                      </w:p>
                    </w:txbxContent>
                  </v:textbox>
                </v:shape>
                <v:shape id="Textbox 558" o:spid="_x0000_s1026" o:spt="202" type="#_x0000_t202" style="position:absolute;left:2566720;top:709987;height:93345;width:250825;" filled="f" stroked="t" coordsize="21600,21600" o:gfxdata="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0HmY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7E5D8AE2">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班级名称</w:t>
                        </w:r>
                      </w:p>
                    </w:txbxContent>
                  </v:textbox>
                </v:shape>
                <v:shape id="Textbox 559" o:spid="_x0000_s1026" o:spt="202" type="#_x0000_t202" style="position:absolute;left:2816923;top:617035;height:93345;width:287020;" filled="f" stroked="t" coordsize="21600,21600" o:gfxdata="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NQ/m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2D12A403">
                        <w:pPr>
                          <w:spacing w:before="26"/>
                          <w:ind w:left="41" w:right="0" w:firstLine="0"/>
                          <w:jc w:val="left"/>
                          <w:rPr>
                            <w:rFonts w:ascii="Tahoma"/>
                            <w:sz w:val="8"/>
                          </w:rPr>
                        </w:pPr>
                        <w:r>
                          <w:rPr>
                            <w:rFonts w:ascii="Tahoma"/>
                            <w:spacing w:val="-2"/>
                            <w:w w:val="95"/>
                            <w:sz w:val="8"/>
                          </w:rPr>
                          <w:t>char(9)</w:t>
                        </w:r>
                      </w:p>
                    </w:txbxContent>
                  </v:textbox>
                </v:shape>
                <v:shape id="Textbox 560" o:spid="_x0000_s1026" o:spt="202" type="#_x0000_t202" style="position:absolute;left:2566720;top:617035;height:93345;width:250825;" filled="f" stroked="t" coordsize="21600,21600" o:gfxdata="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bIN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05B3D0B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v:textbox>
                </v:shape>
              </v:group>
            </w:pict>
          </mc:Fallback>
        </mc:AlternateContent>
      </w:r>
      <w:r>
        <w:rPr>
          <w:spacing w:val="-1"/>
          <w:sz w:val="18"/>
        </w:rPr>
        <w:t xml:space="preserve">图 </w:t>
      </w:r>
      <w:r>
        <w:rPr>
          <w:rFonts w:ascii="Times New Roman" w:eastAsia="Times New Roman"/>
          <w:sz w:val="18"/>
        </w:rPr>
        <w:t>13-1</w:t>
      </w:r>
      <w:r>
        <w:rPr>
          <w:rFonts w:ascii="Times New Roman" w:eastAsia="Times New Roman"/>
          <w:spacing w:val="44"/>
          <w:sz w:val="18"/>
        </w:rPr>
        <w:t xml:space="preserve">  </w:t>
      </w:r>
      <w:r>
        <w:rPr>
          <w:spacing w:val="-2"/>
          <w:sz w:val="18"/>
        </w:rPr>
        <w:t>数据库关系图</w:t>
      </w:r>
    </w:p>
    <w:p w14:paraId="1386E411">
      <w:pPr>
        <w:pStyle w:val="11"/>
        <w:numPr>
          <w:ilvl w:val="0"/>
          <w:numId w:val="3"/>
        </w:numPr>
        <w:tabs>
          <w:tab w:val="left" w:pos="823"/>
        </w:tabs>
        <w:spacing w:before="126" w:after="0" w:line="240" w:lineRule="auto"/>
        <w:ind w:left="823" w:right="0" w:hanging="279"/>
        <w:jc w:val="left"/>
        <w:rPr>
          <w:rFonts w:hint="eastAsia" w:ascii="UKIJ CJK" w:eastAsia="UKIJ CJK"/>
          <w:sz w:val="21"/>
        </w:rPr>
      </w:pPr>
      <w:r>
        <w:rPr>
          <w:rFonts w:hint="eastAsia" w:ascii="UKIJ CJK" w:eastAsia="UKIJ CJK"/>
          <w:spacing w:val="-2"/>
          <w:sz w:val="21"/>
        </w:rPr>
        <w:t>在对象资源管理器中创建</w:t>
      </w:r>
      <w:r>
        <w:rPr>
          <w:rFonts w:ascii="Arial" w:eastAsia="Arial"/>
          <w:spacing w:val="-2"/>
          <w:sz w:val="21"/>
        </w:rPr>
        <w:t>/</w:t>
      </w:r>
      <w:r>
        <w:rPr>
          <w:rFonts w:hint="eastAsia" w:ascii="UKIJ CJK" w:eastAsia="UKIJ CJK"/>
          <w:spacing w:val="-4"/>
          <w:sz w:val="21"/>
        </w:rPr>
        <w:t>删除数据库和表</w:t>
      </w:r>
    </w:p>
    <w:p w14:paraId="13311A7B">
      <w:pPr>
        <w:pStyle w:val="11"/>
        <w:numPr>
          <w:ilvl w:val="0"/>
          <w:numId w:val="5"/>
        </w:numPr>
        <w:tabs>
          <w:tab w:val="left" w:pos="1061"/>
        </w:tabs>
        <w:spacing w:before="41" w:after="0" w:line="352" w:lineRule="exact"/>
        <w:ind w:left="1061" w:right="0" w:hanging="521"/>
        <w:jc w:val="left"/>
        <w:rPr>
          <w:sz w:val="21"/>
        </w:rPr>
      </w:pPr>
      <w:r>
        <w:rPr>
          <w:spacing w:val="-2"/>
          <w:sz w:val="21"/>
        </w:rPr>
        <w:t xml:space="preserve">在对象资源管理器中创建 </w:t>
      </w:r>
      <w:r>
        <w:rPr>
          <w:rFonts w:ascii="Times New Roman" w:eastAsia="Times New Roman"/>
          <w:spacing w:val="-2"/>
          <w:sz w:val="21"/>
        </w:rPr>
        <w:t>student</w:t>
      </w:r>
      <w:r>
        <w:rPr>
          <w:rFonts w:ascii="Times New Roman" w:eastAsia="Times New Roman"/>
          <w:spacing w:val="3"/>
          <w:sz w:val="21"/>
        </w:rPr>
        <w:t xml:space="preserve"> </w:t>
      </w:r>
      <w:r>
        <w:rPr>
          <w:spacing w:val="-4"/>
          <w:sz w:val="21"/>
        </w:rPr>
        <w:t>数据库。</w:t>
      </w:r>
    </w:p>
    <w:p w14:paraId="5CB71BA5">
      <w:pPr>
        <w:pStyle w:val="11"/>
        <w:numPr>
          <w:ilvl w:val="0"/>
          <w:numId w:val="5"/>
        </w:numPr>
        <w:tabs>
          <w:tab w:val="left" w:pos="1061"/>
        </w:tabs>
        <w:spacing w:before="0" w:after="0" w:line="312" w:lineRule="exact"/>
        <w:ind w:left="1061" w:right="0" w:hanging="521"/>
        <w:jc w:val="left"/>
        <w:rPr>
          <w:sz w:val="21"/>
        </w:rPr>
      </w:pPr>
      <w:r>
        <w:rPr>
          <w:spacing w:val="-2"/>
          <w:sz w:val="21"/>
        </w:rPr>
        <w:t xml:space="preserve">在对象资源管理器中删除 </w:t>
      </w:r>
      <w:r>
        <w:rPr>
          <w:rFonts w:ascii="Times New Roman" w:eastAsia="Times New Roman"/>
          <w:spacing w:val="-2"/>
          <w:sz w:val="21"/>
        </w:rPr>
        <w:t>student</w:t>
      </w:r>
      <w:r>
        <w:rPr>
          <w:rFonts w:ascii="Times New Roman" w:eastAsia="Times New Roman"/>
          <w:spacing w:val="3"/>
          <w:sz w:val="21"/>
        </w:rPr>
        <w:t xml:space="preserve"> </w:t>
      </w:r>
      <w:r>
        <w:rPr>
          <w:spacing w:val="-4"/>
          <w:sz w:val="21"/>
        </w:rPr>
        <w:t>数据库。</w:t>
      </w:r>
    </w:p>
    <w:p w14:paraId="6FDD1506">
      <w:pPr>
        <w:pStyle w:val="11"/>
        <w:numPr>
          <w:ilvl w:val="0"/>
          <w:numId w:val="5"/>
        </w:numPr>
        <w:tabs>
          <w:tab w:val="left" w:pos="1061"/>
        </w:tabs>
        <w:spacing w:before="0" w:after="0" w:line="312" w:lineRule="exact"/>
        <w:ind w:left="1061" w:right="0" w:hanging="521"/>
        <w:jc w:val="left"/>
        <w:rPr>
          <w:sz w:val="21"/>
        </w:rPr>
      </w:pPr>
      <w:r>
        <w:rPr>
          <w:spacing w:val="-1"/>
          <w:sz w:val="21"/>
        </w:rPr>
        <w:t>在对象资源管理器中分别创建“学生”和“教师”表。</w:t>
      </w:r>
    </w:p>
    <w:p w14:paraId="5A310B79">
      <w:pPr>
        <w:pStyle w:val="11"/>
        <w:numPr>
          <w:ilvl w:val="0"/>
          <w:numId w:val="5"/>
        </w:numPr>
        <w:tabs>
          <w:tab w:val="left" w:pos="1061"/>
        </w:tabs>
        <w:spacing w:before="0" w:after="0" w:line="352" w:lineRule="exact"/>
        <w:ind w:left="1061" w:right="0" w:hanging="521"/>
        <w:jc w:val="left"/>
        <w:rPr>
          <w:sz w:val="21"/>
        </w:rPr>
      </w:pPr>
      <w:r>
        <w:rPr>
          <w:spacing w:val="-1"/>
          <w:sz w:val="21"/>
        </w:rPr>
        <w:t>在对象资源管理器中分别删除“学生”和“教师”表。</w:t>
      </w:r>
    </w:p>
    <w:p w14:paraId="4199EA49">
      <w:pPr>
        <w:pStyle w:val="11"/>
        <w:numPr>
          <w:ilvl w:val="0"/>
          <w:numId w:val="3"/>
        </w:numPr>
        <w:tabs>
          <w:tab w:val="left" w:pos="823"/>
        </w:tabs>
        <w:spacing w:before="122" w:after="0" w:line="240" w:lineRule="auto"/>
        <w:ind w:left="823" w:right="0" w:hanging="279"/>
        <w:jc w:val="left"/>
        <w:rPr>
          <w:rFonts w:hint="eastAsia" w:ascii="UKIJ CJK" w:eastAsia="UKIJ CJK"/>
          <w:sz w:val="21"/>
        </w:rPr>
      </w:pPr>
      <w:r>
        <w:rPr>
          <w:rFonts w:hint="eastAsia" w:ascii="UKIJ CJK" w:eastAsia="UKIJ CJK"/>
          <w:spacing w:val="-3"/>
          <w:sz w:val="21"/>
        </w:rPr>
        <w:t>在查询分析器中创建和删除数据库和表</w:t>
      </w:r>
    </w:p>
    <w:p w14:paraId="3E389A31">
      <w:pPr>
        <w:pStyle w:val="11"/>
        <w:numPr>
          <w:ilvl w:val="0"/>
          <w:numId w:val="6"/>
        </w:numPr>
        <w:tabs>
          <w:tab w:val="left" w:pos="958"/>
        </w:tabs>
        <w:spacing w:before="60" w:after="0" w:line="240" w:lineRule="auto"/>
        <w:ind w:left="958" w:right="0" w:hanging="524"/>
        <w:jc w:val="left"/>
        <w:rPr>
          <w:sz w:val="21"/>
        </w:rPr>
      </w:pPr>
      <w:r>
        <w:rPr>
          <w:spacing w:val="-3"/>
          <w:sz w:val="21"/>
        </w:rPr>
        <w:t xml:space="preserve">用 </w:t>
      </w:r>
      <w:r>
        <w:rPr>
          <w:rFonts w:ascii="Times New Roman" w:eastAsia="Times New Roman"/>
          <w:spacing w:val="-2"/>
          <w:sz w:val="21"/>
        </w:rPr>
        <w:t>T-SQL</w:t>
      </w:r>
      <w:r>
        <w:rPr>
          <w:rFonts w:ascii="Times New Roman" w:eastAsia="Times New Roman"/>
          <w:spacing w:val="1"/>
          <w:sz w:val="21"/>
        </w:rPr>
        <w:t xml:space="preserve"> </w:t>
      </w:r>
      <w:r>
        <w:rPr>
          <w:spacing w:val="-2"/>
          <w:sz w:val="21"/>
        </w:rPr>
        <w:t xml:space="preserve">语句创建 </w:t>
      </w:r>
      <w:r>
        <w:rPr>
          <w:rFonts w:ascii="Times New Roman" w:eastAsia="Times New Roman"/>
          <w:spacing w:val="-2"/>
          <w:sz w:val="21"/>
        </w:rPr>
        <w:t>student</w:t>
      </w:r>
      <w:r>
        <w:rPr>
          <w:rFonts w:ascii="Times New Roman" w:eastAsia="Times New Roman"/>
          <w:spacing w:val="-4"/>
          <w:sz w:val="21"/>
        </w:rPr>
        <w:t xml:space="preserve"> </w:t>
      </w:r>
      <w:r>
        <w:rPr>
          <w:spacing w:val="-3"/>
          <w:sz w:val="21"/>
        </w:rPr>
        <w:t>数据库，代码如下：</w:t>
      </w:r>
    </w:p>
    <w:p w14:paraId="16411901">
      <w:pPr>
        <w:pStyle w:val="4"/>
        <w:spacing w:before="17"/>
        <w:rPr>
          <w:sz w:val="3"/>
        </w:rPr>
      </w:pPr>
      <w:r>
        <mc:AlternateContent>
          <mc:Choice Requires="wps">
            <w:drawing>
              <wp:anchor distT="0" distB="0" distL="0" distR="0" simplePos="0" relativeHeight="251664384" behindDoc="1" locked="0" layoutInCell="1" allowOverlap="1">
                <wp:simplePos x="0" y="0"/>
                <wp:positionH relativeFrom="page">
                  <wp:posOffset>1143000</wp:posOffset>
                </wp:positionH>
                <wp:positionV relativeFrom="paragraph">
                  <wp:posOffset>61595</wp:posOffset>
                </wp:positionV>
                <wp:extent cx="5274310" cy="304800"/>
                <wp:effectExtent l="0" t="0" r="0" b="0"/>
                <wp:wrapTopAndBottom/>
                <wp:docPr id="561" name="Textbox 561"/>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61D1D5A1">
                            <w:pPr>
                              <w:spacing w:before="0" w:line="254" w:lineRule="auto"/>
                              <w:ind w:left="400" w:right="4975" w:firstLine="0"/>
                              <w:jc w:val="left"/>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student on primary</w:t>
                            </w:r>
                          </w:p>
                        </w:txbxContent>
                      </wps:txbx>
                      <wps:bodyPr wrap="square" lIns="0" tIns="0" rIns="0" bIns="0" rtlCol="0">
                        <a:noAutofit/>
                      </wps:bodyPr>
                    </wps:wsp>
                  </a:graphicData>
                </a:graphic>
              </wp:anchor>
            </w:drawing>
          </mc:Choice>
          <mc:Fallback>
            <w:pict>
              <v:shape id="Textbox 561" o:spid="_x0000_s1026" o:spt="202" type="#_x0000_t202" style="position:absolute;left:0pt;margin-left:90pt;margin-top:4.85pt;height:24pt;width:415.3pt;mso-position-horizontal-relative:page;mso-wrap-distance-bottom:0pt;mso-wrap-distance-top:0pt;z-index:-251652096;mso-width-relative:page;mso-height-relative:page;" fillcolor="#C0C0C0" filled="t" stroked="f" coordsize="21600,21600" o:gfxdata="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fbBBtcAAAAJAQAADwAAAAAAAAABACAAAAAi&#10;AAAAZHJzL2Rvd25yZXYueG1sUEsBAhQAFAAAAAgAh07iQMr8g4DSAQAArAMAAA4AAAAAAAAAAQAg&#10;AAAAJgEAAGRycy9lMm9Eb2MueG1sUEsFBgAAAAAGAAYAWQEAAGoFAAAAAA==&#10;">
                <v:fill on="t" focussize="0,0"/>
                <v:stroke on="f"/>
                <v:imagedata o:title=""/>
                <o:lock v:ext="edit" aspectratio="f"/>
                <v:textbox inset="0mm,0mm,0mm,0mm">
                  <w:txbxContent>
                    <w:p w14:paraId="61D1D5A1">
                      <w:pPr>
                        <w:spacing w:before="0" w:line="254" w:lineRule="auto"/>
                        <w:ind w:left="400" w:right="4975" w:firstLine="0"/>
                        <w:jc w:val="left"/>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student on primary</w:t>
                      </w:r>
                    </w:p>
                  </w:txbxContent>
                </v:textbox>
                <w10:wrap type="topAndBottom"/>
              </v:shape>
            </w:pict>
          </mc:Fallback>
        </mc:AlternateContent>
      </w:r>
    </w:p>
    <w:p w14:paraId="75C829D2">
      <w:pPr>
        <w:spacing w:after="0"/>
        <w:rPr>
          <w:sz w:val="3"/>
        </w:rPr>
        <w:sectPr>
          <w:pgSz w:w="11910" w:h="16840"/>
          <w:pgMar w:top="1400" w:right="1580" w:bottom="280" w:left="1680" w:header="720" w:footer="720" w:gutter="0"/>
          <w:cols w:space="720" w:num="1"/>
        </w:sectPr>
      </w:pPr>
    </w:p>
    <w:p w14:paraId="3716922C">
      <w:pPr>
        <w:pStyle w:val="4"/>
        <w:ind w:left="120"/>
        <w:rPr>
          <w:sz w:val="20"/>
        </w:rPr>
      </w:pPr>
      <w:r>
        <w:rPr>
          <w:sz w:val="20"/>
        </w:rPr>
        <mc:AlternateContent>
          <mc:Choice Requires="wps">
            <w:drawing>
              <wp:inline distT="0" distB="0" distL="0" distR="0">
                <wp:extent cx="5274310" cy="1981200"/>
                <wp:effectExtent l="0" t="0" r="0" b="0"/>
                <wp:docPr id="562" name="Textbox 562"/>
                <wp:cNvGraphicFramePr/>
                <a:graphic xmlns:a="http://schemas.openxmlformats.org/drawingml/2006/main">
                  <a:graphicData uri="http://schemas.microsoft.com/office/word/2010/wordprocessingShape">
                    <wps:wsp>
                      <wps:cNvSpPr txBox="1"/>
                      <wps:spPr>
                        <a:xfrm>
                          <a:off x="0" y="0"/>
                          <a:ext cx="5274310" cy="1981200"/>
                        </a:xfrm>
                        <a:prstGeom prst="rect">
                          <a:avLst/>
                        </a:prstGeom>
                        <a:solidFill>
                          <a:srgbClr val="C0C0C0"/>
                        </a:solidFill>
                      </wps:spPr>
                      <wps:txbx>
                        <w:txbxContent>
                          <w:p w14:paraId="2BB7B7C2">
                            <w:pPr>
                              <w:spacing w:before="26" w:line="254" w:lineRule="auto"/>
                              <w:ind w:left="499" w:right="2285" w:hanging="99"/>
                              <w:jc w:val="left"/>
                              <w:rPr>
                                <w:rFonts w:ascii="Courier New"/>
                                <w:color w:val="000000"/>
                                <w:sz w:val="20"/>
                              </w:rPr>
                            </w:pPr>
                            <w:r>
                              <w:rPr>
                                <w:rFonts w:ascii="Courier New"/>
                                <w:color w:val="000000"/>
                                <w:spacing w:val="-2"/>
                                <w:sz w:val="20"/>
                              </w:rPr>
                              <w:t>(name=student_db_data, filename='E:\db\student_db_data.mdf', size=20mb,</w:t>
                            </w:r>
                          </w:p>
                          <w:p w14:paraId="00C327E8">
                            <w:pPr>
                              <w:spacing w:before="0" w:line="254" w:lineRule="auto"/>
                              <w:ind w:left="400" w:right="5923" w:firstLine="98"/>
                              <w:jc w:val="left"/>
                              <w:rPr>
                                <w:rFonts w:ascii="Courier New"/>
                                <w:color w:val="000000"/>
                                <w:sz w:val="20"/>
                              </w:rPr>
                            </w:pPr>
                            <w:r>
                              <w:rPr>
                                <w:rFonts w:ascii="Courier New"/>
                                <w:color w:val="000000"/>
                                <w:spacing w:val="-2"/>
                                <w:sz w:val="20"/>
                              </w:rPr>
                              <w:t xml:space="preserve">maxsize=50mb, filegrowth=15%) </w:t>
                            </w:r>
                            <w:r>
                              <w:rPr>
                                <w:rFonts w:ascii="Courier New"/>
                                <w:color w:val="000000"/>
                                <w:sz w:val="20"/>
                              </w:rPr>
                              <w:t>log on</w:t>
                            </w:r>
                          </w:p>
                          <w:p w14:paraId="5AF80C1E">
                            <w:pPr>
                              <w:spacing w:before="0" w:line="254" w:lineRule="auto"/>
                              <w:ind w:left="499" w:right="2285" w:hanging="99"/>
                              <w:jc w:val="left"/>
                              <w:rPr>
                                <w:rFonts w:ascii="Courier New"/>
                                <w:color w:val="000000"/>
                                <w:sz w:val="20"/>
                              </w:rPr>
                            </w:pPr>
                            <w:r>
                              <w:rPr>
                                <w:rFonts w:ascii="Courier New"/>
                                <w:color w:val="000000"/>
                                <w:spacing w:val="-2"/>
                                <w:sz w:val="20"/>
                              </w:rPr>
                              <w:t>(name=student_db_log, filename='E:\db\student_db_data.mdf',, size=5mb,</w:t>
                            </w:r>
                          </w:p>
                          <w:p w14:paraId="0A31481D">
                            <w:pPr>
                              <w:spacing w:before="0" w:line="254" w:lineRule="auto"/>
                              <w:ind w:left="499" w:right="4975" w:firstLine="0"/>
                              <w:jc w:val="left"/>
                              <w:rPr>
                                <w:rFonts w:ascii="Courier New"/>
                                <w:color w:val="000000"/>
                                <w:sz w:val="20"/>
                              </w:rPr>
                            </w:pPr>
                            <w:r>
                              <w:rPr>
                                <w:rFonts w:ascii="Courier New"/>
                                <w:color w:val="000000"/>
                                <w:spacing w:val="-2"/>
                                <w:sz w:val="20"/>
                              </w:rPr>
                              <w:t>maxsize=25mb filegrowth=5mb)</w:t>
                            </w:r>
                          </w:p>
                          <w:p w14:paraId="6DCCEC11">
                            <w:pPr>
                              <w:spacing w:before="0" w:line="254" w:lineRule="auto"/>
                              <w:ind w:left="499" w:right="4630" w:firstLine="0"/>
                              <w:jc w:val="left"/>
                              <w:rPr>
                                <w:rFonts w:ascii="Courier New"/>
                                <w:color w:val="000000"/>
                                <w:sz w:val="20"/>
                              </w:rPr>
                            </w:pPr>
                            <w:r>
                              <w:rPr>
                                <w:rFonts w:ascii="Courier New"/>
                                <w:color w:val="000000"/>
                                <w:sz w:val="20"/>
                              </w:rPr>
                              <w:t>collate</w:t>
                            </w:r>
                            <w:r>
                              <w:rPr>
                                <w:rFonts w:ascii="Courier New"/>
                                <w:color w:val="000000"/>
                                <w:spacing w:val="-32"/>
                                <w:sz w:val="20"/>
                              </w:rPr>
                              <w:t xml:space="preserve"> </w:t>
                            </w:r>
                            <w:r>
                              <w:rPr>
                                <w:rFonts w:ascii="Courier New"/>
                                <w:color w:val="000000"/>
                                <w:sz w:val="20"/>
                              </w:rPr>
                              <w:t xml:space="preserve">Chinese_PRC_CI_AS </w:t>
                            </w:r>
                            <w:r>
                              <w:rPr>
                                <w:rFonts w:ascii="Courier New"/>
                                <w:color w:val="000000"/>
                                <w:spacing w:val="-6"/>
                                <w:sz w:val="20"/>
                              </w:rPr>
                              <w:t>go</w:t>
                            </w:r>
                          </w:p>
                        </w:txbxContent>
                      </wps:txbx>
                      <wps:bodyPr wrap="square" lIns="0" tIns="0" rIns="0" bIns="0" rtlCol="0">
                        <a:noAutofit/>
                      </wps:bodyPr>
                    </wps:wsp>
                  </a:graphicData>
                </a:graphic>
              </wp:inline>
            </w:drawing>
          </mc:Choice>
          <mc:Fallback>
            <w:pict>
              <v:shape id="Textbox 562" o:spid="_x0000_s1026" o:spt="202" type="#_x0000_t202" style="height:156pt;width:415.3pt;" fillcolor="#C0C0C0" filled="t" stroked="f" coordsize="21600,21600" o:gfxdata="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&#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rMfD7VAAAABQEAAA8AAAAAAAAAAQAgAAAAIgAAAGRy&#10;cy9kb3ducmV2LnhtbFBLAQIUABQAAAAIAIdO4kDQbz76zwEAAK0DAAAOAAAAAAAAAAEAIAAAACQB&#10;AABkcnMvZTJvRG9jLnhtbFBLBQYAAAAABgAGAFkBAABlBQAAAAA=&#10;">
                <v:fill on="t" focussize="0,0"/>
                <v:stroke on="f"/>
                <v:imagedata o:title=""/>
                <o:lock v:ext="edit" aspectratio="f"/>
                <v:textbox inset="0mm,0mm,0mm,0mm">
                  <w:txbxContent>
                    <w:p w14:paraId="2BB7B7C2">
                      <w:pPr>
                        <w:spacing w:before="26" w:line="254" w:lineRule="auto"/>
                        <w:ind w:left="499" w:right="2285" w:hanging="99"/>
                        <w:jc w:val="left"/>
                        <w:rPr>
                          <w:rFonts w:ascii="Courier New"/>
                          <w:color w:val="000000"/>
                          <w:sz w:val="20"/>
                        </w:rPr>
                      </w:pPr>
                      <w:r>
                        <w:rPr>
                          <w:rFonts w:ascii="Courier New"/>
                          <w:color w:val="000000"/>
                          <w:spacing w:val="-2"/>
                          <w:sz w:val="20"/>
                        </w:rPr>
                        <w:t>(name=student_db_data, filename='E:\db\student_db_data.mdf', size=20mb,</w:t>
                      </w:r>
                    </w:p>
                    <w:p w14:paraId="00C327E8">
                      <w:pPr>
                        <w:spacing w:before="0" w:line="254" w:lineRule="auto"/>
                        <w:ind w:left="400" w:right="5923" w:firstLine="98"/>
                        <w:jc w:val="left"/>
                        <w:rPr>
                          <w:rFonts w:ascii="Courier New"/>
                          <w:color w:val="000000"/>
                          <w:sz w:val="20"/>
                        </w:rPr>
                      </w:pPr>
                      <w:r>
                        <w:rPr>
                          <w:rFonts w:ascii="Courier New"/>
                          <w:color w:val="000000"/>
                          <w:spacing w:val="-2"/>
                          <w:sz w:val="20"/>
                        </w:rPr>
                        <w:t xml:space="preserve">maxsize=50mb, filegrowth=15%) </w:t>
                      </w:r>
                      <w:r>
                        <w:rPr>
                          <w:rFonts w:ascii="Courier New"/>
                          <w:color w:val="000000"/>
                          <w:sz w:val="20"/>
                        </w:rPr>
                        <w:t>log on</w:t>
                      </w:r>
                    </w:p>
                    <w:p w14:paraId="5AF80C1E">
                      <w:pPr>
                        <w:spacing w:before="0" w:line="254" w:lineRule="auto"/>
                        <w:ind w:left="499" w:right="2285" w:hanging="99"/>
                        <w:jc w:val="left"/>
                        <w:rPr>
                          <w:rFonts w:ascii="Courier New"/>
                          <w:color w:val="000000"/>
                          <w:sz w:val="20"/>
                        </w:rPr>
                      </w:pPr>
                      <w:r>
                        <w:rPr>
                          <w:rFonts w:ascii="Courier New"/>
                          <w:color w:val="000000"/>
                          <w:spacing w:val="-2"/>
                          <w:sz w:val="20"/>
                        </w:rPr>
                        <w:t>(name=student_db_log, filename='E:\db\student_db_data.mdf',, size=5mb,</w:t>
                      </w:r>
                    </w:p>
                    <w:p w14:paraId="0A31481D">
                      <w:pPr>
                        <w:spacing w:before="0" w:line="254" w:lineRule="auto"/>
                        <w:ind w:left="499" w:right="4975" w:firstLine="0"/>
                        <w:jc w:val="left"/>
                        <w:rPr>
                          <w:rFonts w:ascii="Courier New"/>
                          <w:color w:val="000000"/>
                          <w:sz w:val="20"/>
                        </w:rPr>
                      </w:pPr>
                      <w:r>
                        <w:rPr>
                          <w:rFonts w:ascii="Courier New"/>
                          <w:color w:val="000000"/>
                          <w:spacing w:val="-2"/>
                          <w:sz w:val="20"/>
                        </w:rPr>
                        <w:t>maxsize=25mb filegrowth=5mb)</w:t>
                      </w:r>
                    </w:p>
                    <w:p w14:paraId="6DCCEC11">
                      <w:pPr>
                        <w:spacing w:before="0" w:line="254" w:lineRule="auto"/>
                        <w:ind w:left="499" w:right="4630" w:firstLine="0"/>
                        <w:jc w:val="left"/>
                        <w:rPr>
                          <w:rFonts w:ascii="Courier New"/>
                          <w:color w:val="000000"/>
                          <w:sz w:val="20"/>
                        </w:rPr>
                      </w:pPr>
                      <w:r>
                        <w:rPr>
                          <w:rFonts w:ascii="Courier New"/>
                          <w:color w:val="000000"/>
                          <w:sz w:val="20"/>
                        </w:rPr>
                        <w:t>collate</w:t>
                      </w:r>
                      <w:r>
                        <w:rPr>
                          <w:rFonts w:ascii="Courier New"/>
                          <w:color w:val="000000"/>
                          <w:spacing w:val="-32"/>
                          <w:sz w:val="20"/>
                        </w:rPr>
                        <w:t xml:space="preserve"> </w:t>
                      </w:r>
                      <w:r>
                        <w:rPr>
                          <w:rFonts w:ascii="Courier New"/>
                          <w:color w:val="000000"/>
                          <w:sz w:val="20"/>
                        </w:rPr>
                        <w:t xml:space="preserve">Chinese_PRC_CI_AS </w:t>
                      </w:r>
                      <w:r>
                        <w:rPr>
                          <w:rFonts w:ascii="Courier New"/>
                          <w:color w:val="000000"/>
                          <w:spacing w:val="-6"/>
                          <w:sz w:val="20"/>
                        </w:rPr>
                        <w:t>go</w:t>
                      </w:r>
                    </w:p>
                  </w:txbxContent>
                </v:textbox>
                <w10:wrap type="none"/>
                <w10:anchorlock/>
              </v:shape>
            </w:pict>
          </mc:Fallback>
        </mc:AlternateContent>
      </w:r>
    </w:p>
    <w:p w14:paraId="78EEB399">
      <w:pPr>
        <w:pStyle w:val="11"/>
        <w:numPr>
          <w:ilvl w:val="0"/>
          <w:numId w:val="6"/>
        </w:numPr>
        <w:tabs>
          <w:tab w:val="left" w:pos="540"/>
          <w:tab w:val="left" w:pos="944"/>
        </w:tabs>
        <w:spacing w:before="138" w:after="0" w:line="297" w:lineRule="auto"/>
        <w:ind w:left="540" w:right="3661" w:hanging="120"/>
        <w:jc w:val="left"/>
        <w:rPr>
          <w:sz w:val="21"/>
        </w:rPr>
      </w:pPr>
      <w:r>
        <w:rPr>
          <w:spacing w:val="-8"/>
          <w:w w:val="110"/>
          <w:sz w:val="21"/>
        </w:rPr>
        <w:t xml:space="preserve">用 </w:t>
      </w:r>
      <w:r>
        <w:rPr>
          <w:rFonts w:ascii="Times New Roman" w:hAnsi="Times New Roman" w:eastAsia="Times New Roman"/>
          <w:spacing w:val="-2"/>
          <w:w w:val="110"/>
          <w:sz w:val="21"/>
        </w:rPr>
        <w:t>T-SQL</w:t>
      </w:r>
      <w:r>
        <w:rPr>
          <w:rFonts w:ascii="Times New Roman" w:hAnsi="Times New Roman" w:eastAsia="Times New Roman"/>
          <w:spacing w:val="-13"/>
          <w:w w:val="110"/>
          <w:sz w:val="21"/>
        </w:rPr>
        <w:t xml:space="preserve"> </w:t>
      </w:r>
      <w:r>
        <w:rPr>
          <w:spacing w:val="-2"/>
          <w:w w:val="110"/>
          <w:sz w:val="21"/>
        </w:rPr>
        <w:t>语句创建</w:t>
      </w:r>
      <w:r>
        <w:rPr>
          <w:spacing w:val="-2"/>
          <w:w w:val="145"/>
          <w:sz w:val="21"/>
        </w:rPr>
        <w:t>“</w:t>
      </w:r>
      <w:r>
        <w:rPr>
          <w:spacing w:val="-2"/>
          <w:w w:val="110"/>
          <w:sz w:val="21"/>
        </w:rPr>
        <w:t>学生</w:t>
      </w:r>
      <w:r>
        <w:rPr>
          <w:spacing w:val="-2"/>
          <w:w w:val="145"/>
          <w:sz w:val="21"/>
        </w:rPr>
        <w:t>”</w:t>
      </w:r>
      <w:r>
        <w:rPr>
          <w:spacing w:val="-2"/>
          <w:w w:val="110"/>
          <w:sz w:val="21"/>
        </w:rPr>
        <w:t>和</w:t>
      </w:r>
      <w:r>
        <w:rPr>
          <w:spacing w:val="-2"/>
          <w:w w:val="145"/>
          <w:sz w:val="21"/>
        </w:rPr>
        <w:t>“</w:t>
      </w:r>
      <w:r>
        <w:rPr>
          <w:spacing w:val="-2"/>
          <w:w w:val="110"/>
          <w:sz w:val="21"/>
        </w:rPr>
        <w:t>教师</w:t>
      </w:r>
      <w:r>
        <w:rPr>
          <w:spacing w:val="-2"/>
          <w:w w:val="145"/>
          <w:sz w:val="21"/>
        </w:rPr>
        <w:t>”</w:t>
      </w:r>
      <w:r>
        <w:rPr>
          <w:spacing w:val="-2"/>
          <w:w w:val="110"/>
          <w:sz w:val="21"/>
        </w:rPr>
        <w:t>表。</w:t>
      </w:r>
      <w:r>
        <w:rPr>
          <w:spacing w:val="-2"/>
          <w:sz w:val="21"/>
        </w:rPr>
        <w:t>数据库中各表的创建如下：</w:t>
      </w:r>
    </w:p>
    <w:p w14:paraId="38ABF565">
      <w:pPr>
        <w:pStyle w:val="4"/>
        <w:spacing w:line="391" w:lineRule="exact"/>
        <w:ind w:left="540"/>
      </w:pPr>
      <w:r>
        <w:t>①</w:t>
      </w:r>
      <w:r>
        <w:rPr>
          <w:spacing w:val="79"/>
          <w:w w:val="150"/>
        </w:rPr>
        <w:t xml:space="preserve">  </w:t>
      </w:r>
      <w:r>
        <w:rPr>
          <w:spacing w:val="-1"/>
        </w:rPr>
        <w:t>创建“系部”表，代码如下：</w:t>
      </w:r>
    </w:p>
    <w:p w14:paraId="43993623">
      <w:pPr>
        <w:pStyle w:val="4"/>
        <w:spacing w:before="16"/>
        <w:rPr>
          <w:sz w:val="3"/>
        </w:rPr>
      </w:pPr>
      <w:r>
        <mc:AlternateContent>
          <mc:Choice Requires="wps">
            <w:drawing>
              <wp:anchor distT="0" distB="0" distL="0" distR="0" simplePos="0" relativeHeight="251665408"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563" name="Textbox 563"/>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3E7A4A26">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1B6C615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系部</w:t>
                            </w:r>
                          </w:p>
                          <w:p w14:paraId="7D57A104">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pk_xbdm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630B1D34">
                            <w:pPr>
                              <w:spacing w:before="0" w:line="240" w:lineRule="exact"/>
                              <w:ind w:left="400" w:right="0" w:firstLine="0"/>
                              <w:jc w:val="left"/>
                              <w:rPr>
                                <w:rFonts w:ascii="Courier New" w:eastAsia="Courier New"/>
                                <w:color w:val="000000"/>
                                <w:sz w:val="20"/>
                              </w:rPr>
                            </w:pPr>
                            <w:r>
                              <w:rPr>
                                <w:color w:val="000000"/>
                                <w:spacing w:val="8"/>
                                <w:sz w:val="20"/>
                              </w:rPr>
                              <w:t xml:space="preserve">系部名称 </w:t>
                            </w:r>
                            <w:r>
                              <w:rPr>
                                <w:rFonts w:ascii="Courier New" w:eastAsia="Courier New"/>
                                <w:color w:val="000000"/>
                                <w:sz w:val="20"/>
                              </w:rPr>
                              <w:t>varchar(30)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034A891D">
                            <w:pPr>
                              <w:spacing w:before="0" w:line="286" w:lineRule="exact"/>
                              <w:ind w:left="400" w:right="0" w:firstLine="0"/>
                              <w:jc w:val="left"/>
                              <w:rPr>
                                <w:color w:val="000000"/>
                                <w:sz w:val="20"/>
                              </w:rPr>
                            </w:pPr>
                            <w:r>
                              <w:rPr>
                                <w:color w:val="000000"/>
                                <w:spacing w:val="10"/>
                                <w:sz w:val="20"/>
                              </w:rPr>
                              <w:t xml:space="preserve">系主任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p>
                          <w:p w14:paraId="121F40CF">
                            <w:pPr>
                              <w:spacing w:before="0" w:line="206" w:lineRule="exact"/>
                              <w:ind w:left="400" w:right="0" w:firstLine="0"/>
                              <w:jc w:val="left"/>
                              <w:rPr>
                                <w:rFonts w:ascii="Courier New"/>
                                <w:color w:val="000000"/>
                                <w:sz w:val="20"/>
                              </w:rPr>
                            </w:pPr>
                            <w:r>
                              <w:rPr>
                                <w:rFonts w:ascii="Courier New"/>
                                <w:color w:val="000000"/>
                                <w:spacing w:val="-10"/>
                                <w:sz w:val="20"/>
                              </w:rPr>
                              <w:t>)</w:t>
                            </w:r>
                          </w:p>
                          <w:p w14:paraId="2F95345F">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3" o:spid="_x0000_s1026" o:spt="202" type="#_x0000_t202" style="position:absolute;left:0pt;margin-left:90pt;margin-top:4.8pt;height:96pt;width:415.3pt;mso-position-horizontal-relative:page;mso-wrap-distance-bottom:0pt;mso-wrap-distance-top:0pt;z-index:-251651072;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Hqf5GfPAQAArQMAAA4AAAAAAAAAAQAgAAAA&#10;JgEAAGRycy9lMm9Eb2MueG1sUEsFBgAAAAAGAAYAWQEAAGcFAAAAAA==&#10;">
                <v:fill on="t" focussize="0,0"/>
                <v:stroke on="f"/>
                <v:imagedata o:title=""/>
                <o:lock v:ext="edit" aspectratio="f"/>
                <v:textbox inset="0mm,0mm,0mm,0mm">
                  <w:txbxContent>
                    <w:p w14:paraId="3E7A4A26">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1B6C615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系部</w:t>
                      </w:r>
                    </w:p>
                    <w:p w14:paraId="7D57A104">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pk_xbdm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630B1D34">
                      <w:pPr>
                        <w:spacing w:before="0" w:line="240" w:lineRule="exact"/>
                        <w:ind w:left="400" w:right="0" w:firstLine="0"/>
                        <w:jc w:val="left"/>
                        <w:rPr>
                          <w:rFonts w:ascii="Courier New" w:eastAsia="Courier New"/>
                          <w:color w:val="000000"/>
                          <w:sz w:val="20"/>
                        </w:rPr>
                      </w:pPr>
                      <w:r>
                        <w:rPr>
                          <w:color w:val="000000"/>
                          <w:spacing w:val="8"/>
                          <w:sz w:val="20"/>
                        </w:rPr>
                        <w:t xml:space="preserve">系部名称 </w:t>
                      </w:r>
                      <w:r>
                        <w:rPr>
                          <w:rFonts w:ascii="Courier New" w:eastAsia="Courier New"/>
                          <w:color w:val="000000"/>
                          <w:sz w:val="20"/>
                        </w:rPr>
                        <w:t>varchar(30)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034A891D">
                      <w:pPr>
                        <w:spacing w:before="0" w:line="286" w:lineRule="exact"/>
                        <w:ind w:left="400" w:right="0" w:firstLine="0"/>
                        <w:jc w:val="left"/>
                        <w:rPr>
                          <w:color w:val="000000"/>
                          <w:sz w:val="20"/>
                        </w:rPr>
                      </w:pPr>
                      <w:r>
                        <w:rPr>
                          <w:color w:val="000000"/>
                          <w:spacing w:val="10"/>
                          <w:sz w:val="20"/>
                        </w:rPr>
                        <w:t xml:space="preserve">系主任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p>
                    <w:p w14:paraId="121F40CF">
                      <w:pPr>
                        <w:spacing w:before="0" w:line="206" w:lineRule="exact"/>
                        <w:ind w:left="400" w:right="0" w:firstLine="0"/>
                        <w:jc w:val="left"/>
                        <w:rPr>
                          <w:rFonts w:ascii="Courier New"/>
                          <w:color w:val="000000"/>
                          <w:sz w:val="20"/>
                        </w:rPr>
                      </w:pPr>
                      <w:r>
                        <w:rPr>
                          <w:rFonts w:ascii="Courier New"/>
                          <w:color w:val="000000"/>
                          <w:spacing w:val="-10"/>
                          <w:sz w:val="20"/>
                        </w:rPr>
                        <w:t>)</w:t>
                      </w:r>
                    </w:p>
                    <w:p w14:paraId="2F95345F">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33DEC736">
      <w:pPr>
        <w:pStyle w:val="4"/>
        <w:spacing w:before="152"/>
        <w:ind w:left="525"/>
      </w:pPr>
      <w:r>
        <w:t>②</w:t>
      </w:r>
      <w:r>
        <w:rPr>
          <w:spacing w:val="79"/>
          <w:w w:val="150"/>
        </w:rPr>
        <w:t xml:space="preserve">  </w:t>
      </w:r>
      <w:r>
        <w:rPr>
          <w:spacing w:val="-1"/>
        </w:rPr>
        <w:t>创建“专业”表，代码如下：</w:t>
      </w:r>
    </w:p>
    <w:p w14:paraId="0601F783">
      <w:pPr>
        <w:pStyle w:val="4"/>
        <w:spacing w:before="17"/>
        <w:rPr>
          <w:sz w:val="3"/>
        </w:rPr>
      </w:pPr>
      <w:r>
        <mc:AlternateContent>
          <mc:Choice Requires="wps">
            <w:drawing>
              <wp:anchor distT="0" distB="0" distL="0" distR="0" simplePos="0" relativeHeight="251666432" behindDoc="1" locked="0" layoutInCell="1" allowOverlap="1">
                <wp:simplePos x="0" y="0"/>
                <wp:positionH relativeFrom="page">
                  <wp:posOffset>1143000</wp:posOffset>
                </wp:positionH>
                <wp:positionV relativeFrom="paragraph">
                  <wp:posOffset>61595</wp:posOffset>
                </wp:positionV>
                <wp:extent cx="5274310" cy="1219200"/>
                <wp:effectExtent l="0" t="0" r="0" b="0"/>
                <wp:wrapTopAndBottom/>
                <wp:docPr id="564" name="Textbox 564"/>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4DB0F271">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A06F9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专业</w:t>
                            </w:r>
                          </w:p>
                          <w:p w14:paraId="6CB331FB">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pk_zydm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168B6C23">
                            <w:pPr>
                              <w:spacing w:before="0" w:line="240" w:lineRule="exact"/>
                              <w:ind w:left="400" w:right="0" w:firstLine="0"/>
                              <w:jc w:val="left"/>
                              <w:rPr>
                                <w:rFonts w:ascii="Courier New" w:eastAsia="Courier New"/>
                                <w:color w:val="000000"/>
                                <w:sz w:val="20"/>
                              </w:rPr>
                            </w:pPr>
                            <w:r>
                              <w:rPr>
                                <w:color w:val="000000"/>
                                <w:spacing w:val="8"/>
                                <w:sz w:val="20"/>
                              </w:rPr>
                              <w:t xml:space="preserve">专业名称 </w:t>
                            </w:r>
                            <w:r>
                              <w:rPr>
                                <w:rFonts w:ascii="Courier New" w:eastAsia="Courier New"/>
                                <w:color w:val="000000"/>
                                <w:sz w:val="20"/>
                              </w:rPr>
                              <w:t>varchar(20)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37C57B40">
                            <w:pPr>
                              <w:spacing w:before="0" w:line="286" w:lineRule="exact"/>
                              <w:ind w:left="400" w:right="0" w:firstLine="0"/>
                              <w:jc w:val="left"/>
                              <w:rPr>
                                <w:rFonts w:ascii="Courier New" w:eastAsia="Courier New"/>
                                <w:color w:val="000000"/>
                                <w:sz w:val="20"/>
                              </w:rPr>
                            </w:pPr>
                            <w:r>
                              <w:rPr>
                                <w:color w:val="000000"/>
                                <w:spacing w:val="6"/>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3"/>
                                <w:sz w:val="20"/>
                              </w:rPr>
                              <w:t xml:space="preserve"> </w:t>
                            </w:r>
                            <w:r>
                              <w:rPr>
                                <w:rFonts w:ascii="Courier New" w:eastAsia="Courier New"/>
                                <w:color w:val="000000"/>
                                <w:sz w:val="20"/>
                              </w:rPr>
                              <w:t>fk_zyxbdm</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pacing w:val="-10"/>
                                <w:sz w:val="20"/>
                              </w:rPr>
                              <w:t>)</w:t>
                            </w:r>
                          </w:p>
                          <w:p w14:paraId="62F7A36B">
                            <w:pPr>
                              <w:spacing w:before="0" w:line="206" w:lineRule="exact"/>
                              <w:ind w:left="400" w:right="0" w:firstLine="0"/>
                              <w:jc w:val="left"/>
                              <w:rPr>
                                <w:rFonts w:ascii="Courier New"/>
                                <w:color w:val="000000"/>
                                <w:sz w:val="20"/>
                              </w:rPr>
                            </w:pPr>
                            <w:r>
                              <w:rPr>
                                <w:rFonts w:ascii="Courier New"/>
                                <w:color w:val="000000"/>
                                <w:spacing w:val="-10"/>
                                <w:sz w:val="20"/>
                              </w:rPr>
                              <w:t>)</w:t>
                            </w:r>
                          </w:p>
                          <w:p w14:paraId="78A6FA9D">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4" o:spid="_x0000_s1026" o:spt="202" type="#_x0000_t202" style="position:absolute;left:0pt;margin-left:90pt;margin-top:4.85pt;height:96pt;width:415.3pt;mso-position-horizontal-relative:page;mso-wrap-distance-bottom:0pt;mso-wrap-distance-top:0pt;z-index:-251650048;mso-width-relative:page;mso-height-relative:page;" fillcolor="#C0C0C0" filled="t" stroked="f" coordsize="21600,21600" o:gfxdata="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gXImNcAAAAKAQAADwAAAAAAAAABACAAAAAiAAAA&#10;ZHJzL2Rvd25yZXYueG1sUEsBAhQAFAAAAAgAh07iQMqWH9zPAQAArQMAAA4AAAAAAAAAAQAgAAAA&#10;JgEAAGRycy9lMm9Eb2MueG1sUEsFBgAAAAAGAAYAWQEAAGcFAAAAAA==&#10;">
                <v:fill on="t" focussize="0,0"/>
                <v:stroke on="f"/>
                <v:imagedata o:title=""/>
                <o:lock v:ext="edit" aspectratio="f"/>
                <v:textbox inset="0mm,0mm,0mm,0mm">
                  <w:txbxContent>
                    <w:p w14:paraId="4DB0F271">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A06F9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专业</w:t>
                      </w:r>
                    </w:p>
                    <w:p w14:paraId="6CB331FB">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pk_zydm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168B6C23">
                      <w:pPr>
                        <w:spacing w:before="0" w:line="240" w:lineRule="exact"/>
                        <w:ind w:left="400" w:right="0" w:firstLine="0"/>
                        <w:jc w:val="left"/>
                        <w:rPr>
                          <w:rFonts w:ascii="Courier New" w:eastAsia="Courier New"/>
                          <w:color w:val="000000"/>
                          <w:sz w:val="20"/>
                        </w:rPr>
                      </w:pPr>
                      <w:r>
                        <w:rPr>
                          <w:color w:val="000000"/>
                          <w:spacing w:val="8"/>
                          <w:sz w:val="20"/>
                        </w:rPr>
                        <w:t xml:space="preserve">专业名称 </w:t>
                      </w:r>
                      <w:r>
                        <w:rPr>
                          <w:rFonts w:ascii="Courier New" w:eastAsia="Courier New"/>
                          <w:color w:val="000000"/>
                          <w:sz w:val="20"/>
                        </w:rPr>
                        <w:t>varchar(20)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37C57B40">
                      <w:pPr>
                        <w:spacing w:before="0" w:line="286" w:lineRule="exact"/>
                        <w:ind w:left="400" w:right="0" w:firstLine="0"/>
                        <w:jc w:val="left"/>
                        <w:rPr>
                          <w:rFonts w:ascii="Courier New" w:eastAsia="Courier New"/>
                          <w:color w:val="000000"/>
                          <w:sz w:val="20"/>
                        </w:rPr>
                      </w:pPr>
                      <w:r>
                        <w:rPr>
                          <w:color w:val="000000"/>
                          <w:spacing w:val="6"/>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3"/>
                          <w:sz w:val="20"/>
                        </w:rPr>
                        <w:t xml:space="preserve"> </w:t>
                      </w:r>
                      <w:r>
                        <w:rPr>
                          <w:rFonts w:ascii="Courier New" w:eastAsia="Courier New"/>
                          <w:color w:val="000000"/>
                          <w:sz w:val="20"/>
                        </w:rPr>
                        <w:t>fk_zyxbdm</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pacing w:val="-10"/>
                          <w:sz w:val="20"/>
                        </w:rPr>
                        <w:t>)</w:t>
                      </w:r>
                    </w:p>
                    <w:p w14:paraId="62F7A36B">
                      <w:pPr>
                        <w:spacing w:before="0" w:line="206" w:lineRule="exact"/>
                        <w:ind w:left="400" w:right="0" w:firstLine="0"/>
                        <w:jc w:val="left"/>
                        <w:rPr>
                          <w:rFonts w:ascii="Courier New"/>
                          <w:color w:val="000000"/>
                          <w:sz w:val="20"/>
                        </w:rPr>
                      </w:pPr>
                      <w:r>
                        <w:rPr>
                          <w:rFonts w:ascii="Courier New"/>
                          <w:color w:val="000000"/>
                          <w:spacing w:val="-10"/>
                          <w:sz w:val="20"/>
                        </w:rPr>
                        <w:t>)</w:t>
                      </w:r>
                    </w:p>
                    <w:p w14:paraId="78A6FA9D">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0970FC36">
      <w:pPr>
        <w:pStyle w:val="4"/>
        <w:spacing w:before="153"/>
        <w:ind w:left="525"/>
      </w:pPr>
      <w:r>
        <w:t>③</w:t>
      </w:r>
      <w:r>
        <w:rPr>
          <w:spacing w:val="79"/>
          <w:w w:val="150"/>
        </w:rPr>
        <w:t xml:space="preserve">  </w:t>
      </w:r>
      <w:r>
        <w:rPr>
          <w:spacing w:val="-1"/>
        </w:rPr>
        <w:t>创建“班级”表，代码如下：</w:t>
      </w:r>
    </w:p>
    <w:p w14:paraId="44F5EAF9">
      <w:pPr>
        <w:pStyle w:val="4"/>
        <w:spacing w:before="16"/>
        <w:rPr>
          <w:sz w:val="3"/>
        </w:rPr>
      </w:pPr>
      <w:r>
        <mc:AlternateContent>
          <mc:Choice Requires="wps">
            <w:drawing>
              <wp:anchor distT="0" distB="0" distL="0" distR="0" simplePos="0" relativeHeight="251666432" behindDoc="1" locked="0" layoutInCell="1" allowOverlap="1">
                <wp:simplePos x="0" y="0"/>
                <wp:positionH relativeFrom="page">
                  <wp:posOffset>1143000</wp:posOffset>
                </wp:positionH>
                <wp:positionV relativeFrom="paragraph">
                  <wp:posOffset>60960</wp:posOffset>
                </wp:positionV>
                <wp:extent cx="5274310" cy="1524000"/>
                <wp:effectExtent l="0" t="0" r="0" b="0"/>
                <wp:wrapTopAndBottom/>
                <wp:docPr id="565" name="Textbox 565"/>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59207DDB">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2538C3A0">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4E349C9D">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pk_bjdm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0257A9C0">
                            <w:pPr>
                              <w:spacing w:before="0" w:line="240" w:lineRule="exact"/>
                              <w:ind w:left="400" w:right="0" w:firstLine="0"/>
                              <w:jc w:val="left"/>
                              <w:rPr>
                                <w:rFonts w:ascii="Courier New" w:eastAsia="Courier New"/>
                                <w:color w:val="000000"/>
                                <w:sz w:val="20"/>
                              </w:rPr>
                            </w:pPr>
                            <w:r>
                              <w:rPr>
                                <w:color w:val="000000"/>
                                <w:spacing w:val="8"/>
                                <w:sz w:val="20"/>
                              </w:rPr>
                              <w:t xml:space="preserve">班级名称 </w:t>
                            </w:r>
                            <w:r>
                              <w:rPr>
                                <w:rFonts w:ascii="Courier New" w:eastAsia="Courier New"/>
                                <w:color w:val="000000"/>
                                <w:spacing w:val="-2"/>
                                <w:sz w:val="20"/>
                              </w:rPr>
                              <w:t>varchar(20),</w:t>
                            </w:r>
                          </w:p>
                          <w:p w14:paraId="6979FBD9">
                            <w:pPr>
                              <w:spacing w:before="27" w:line="153" w:lineRule="auto"/>
                              <w:ind w:left="400" w:right="523" w:firstLine="0"/>
                              <w:jc w:val="both"/>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备注 </w:t>
                            </w:r>
                            <w:r>
                              <w:rPr>
                                <w:rFonts w:ascii="Courier New" w:eastAsia="Courier New"/>
                                <w:color w:val="000000"/>
                                <w:sz w:val="20"/>
                              </w:rPr>
                              <w:t>varchar(50)</w:t>
                            </w:r>
                          </w:p>
                          <w:p w14:paraId="0915650F">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565" o:spid="_x0000_s1026" o:spt="202" type="#_x0000_t202" style="position:absolute;left:0pt;margin-left:90pt;margin-top:4.8pt;height:120pt;width:415.3pt;mso-position-horizontal-relative:page;mso-wrap-distance-bottom:0pt;mso-wrap-distance-top:0pt;z-index:-251650048;mso-width-relative:page;mso-height-relative:page;" fillcolor="#C0C0C0" filled="t" stroked="f" coordsize="21600,21600" o:gfxdata="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aqATdcAAAAKAQAADwAAAAAAAAABACAAAAAi&#10;AAAAZHJzL2Rvd25yZXYueG1sUEsBAhQAFAAAAAgAh07iQA3bMb7SAQAArQMAAA4AAAAAAAAAAQAg&#10;AAAAJgEAAGRycy9lMm9Eb2MueG1sUEsFBgAAAAAGAAYAWQEAAGoFAAAAAA==&#10;">
                <v:fill on="t" focussize="0,0"/>
                <v:stroke on="f"/>
                <v:imagedata o:title=""/>
                <o:lock v:ext="edit" aspectratio="f"/>
                <v:textbox inset="0mm,0mm,0mm,0mm">
                  <w:txbxContent>
                    <w:p w14:paraId="59207DDB">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2538C3A0">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4E349C9D">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pk_bjdm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0257A9C0">
                      <w:pPr>
                        <w:spacing w:before="0" w:line="240" w:lineRule="exact"/>
                        <w:ind w:left="400" w:right="0" w:firstLine="0"/>
                        <w:jc w:val="left"/>
                        <w:rPr>
                          <w:rFonts w:ascii="Courier New" w:eastAsia="Courier New"/>
                          <w:color w:val="000000"/>
                          <w:sz w:val="20"/>
                        </w:rPr>
                      </w:pPr>
                      <w:r>
                        <w:rPr>
                          <w:color w:val="000000"/>
                          <w:spacing w:val="8"/>
                          <w:sz w:val="20"/>
                        </w:rPr>
                        <w:t xml:space="preserve">班级名称 </w:t>
                      </w:r>
                      <w:r>
                        <w:rPr>
                          <w:rFonts w:ascii="Courier New" w:eastAsia="Courier New"/>
                          <w:color w:val="000000"/>
                          <w:spacing w:val="-2"/>
                          <w:sz w:val="20"/>
                        </w:rPr>
                        <w:t>varchar(20),</w:t>
                      </w:r>
                    </w:p>
                    <w:p w14:paraId="6979FBD9">
                      <w:pPr>
                        <w:spacing w:before="27" w:line="153" w:lineRule="auto"/>
                        <w:ind w:left="400" w:right="523" w:firstLine="0"/>
                        <w:jc w:val="both"/>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备注 </w:t>
                      </w:r>
                      <w:r>
                        <w:rPr>
                          <w:rFonts w:ascii="Courier New" w:eastAsia="Courier New"/>
                          <w:color w:val="000000"/>
                          <w:sz w:val="20"/>
                        </w:rPr>
                        <w:t>varchar(50)</w:t>
                      </w:r>
                    </w:p>
                    <w:p w14:paraId="0915650F">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p>
    <w:p w14:paraId="7FADA5D0">
      <w:pPr>
        <w:pStyle w:val="4"/>
        <w:spacing w:before="152"/>
        <w:ind w:left="525"/>
      </w:pPr>
      <w:r>
        <w:t>④</w:t>
      </w:r>
      <w:r>
        <w:rPr>
          <w:spacing w:val="79"/>
          <w:w w:val="150"/>
        </w:rPr>
        <w:t xml:space="preserve">  </w:t>
      </w:r>
      <w:r>
        <w:rPr>
          <w:spacing w:val="-1"/>
        </w:rPr>
        <w:t>创建“学生”表，代码如下：</w:t>
      </w:r>
    </w:p>
    <w:p w14:paraId="6AEB5F4C">
      <w:pPr>
        <w:pStyle w:val="4"/>
        <w:spacing w:before="17"/>
        <w:rPr>
          <w:sz w:val="3"/>
        </w:rPr>
      </w:pPr>
      <w:r>
        <mc:AlternateContent>
          <mc:Choice Requires="wps">
            <w:drawing>
              <wp:anchor distT="0" distB="0" distL="0" distR="0" simplePos="0" relativeHeight="25166745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566" name="Textbox 566"/>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2BCDDEA9">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74816B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学生</w:t>
                            </w:r>
                          </w:p>
                          <w:p w14:paraId="2D63386B">
                            <w:pPr>
                              <w:spacing w:before="0" w:line="239"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pk_xh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txbxContent>
                      </wps:txbx>
                      <wps:bodyPr wrap="square" lIns="0" tIns="0" rIns="0" bIns="0" rtlCol="0">
                        <a:noAutofit/>
                      </wps:bodyPr>
                    </wps:wsp>
                  </a:graphicData>
                </a:graphic>
              </wp:anchor>
            </w:drawing>
          </mc:Choice>
          <mc:Fallback>
            <w:pict>
              <v:shape id="Textbox 566" o:spid="_x0000_s1026" o:spt="202" type="#_x0000_t202" style="position:absolute;left:0pt;margin-left:90pt;margin-top:4.85pt;height:48pt;width:415.3pt;mso-position-horizontal-relative:page;mso-wrap-distance-bottom:0pt;mso-wrap-distance-top:0pt;z-index:-25164902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B6WKd7RAQAArAMAAA4AAAAAAAAAAQAg&#10;AAAAJwEAAGRycy9lMm9Eb2MueG1sUEsFBgAAAAAGAAYAWQEAAGoFAAAAAA==&#10;">
                <v:fill on="t" focussize="0,0"/>
                <v:stroke on="f"/>
                <v:imagedata o:title=""/>
                <o:lock v:ext="edit" aspectratio="f"/>
                <v:textbox inset="0mm,0mm,0mm,0mm">
                  <w:txbxContent>
                    <w:p w14:paraId="2BCDDEA9">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74816B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学生</w:t>
                      </w:r>
                    </w:p>
                    <w:p w14:paraId="2D63386B">
                      <w:pPr>
                        <w:spacing w:before="0" w:line="239"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pk_xh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txbxContent>
                </v:textbox>
                <w10:wrap type="topAndBottom"/>
              </v:shape>
            </w:pict>
          </mc:Fallback>
        </mc:AlternateContent>
      </w:r>
    </w:p>
    <w:p w14:paraId="4072FAD3">
      <w:pPr>
        <w:spacing w:after="0"/>
        <w:rPr>
          <w:sz w:val="3"/>
        </w:rPr>
        <w:sectPr>
          <w:pgSz w:w="11910" w:h="16840"/>
          <w:pgMar w:top="1420" w:right="1580" w:bottom="280" w:left="1680" w:header="720" w:footer="720" w:gutter="0"/>
          <w:cols w:space="720" w:num="1"/>
        </w:sectPr>
      </w:pPr>
    </w:p>
    <w:p w14:paraId="53DCAA42">
      <w:pPr>
        <w:pStyle w:val="4"/>
        <w:ind w:left="120"/>
        <w:rPr>
          <w:sz w:val="20"/>
        </w:rPr>
      </w:pPr>
      <w:r>
        <w:rPr>
          <w:sz w:val="20"/>
        </w:rPr>
        <mc:AlternateContent>
          <mc:Choice Requires="wps">
            <w:drawing>
              <wp:inline distT="0" distB="0" distL="0" distR="0">
                <wp:extent cx="5274310" cy="1371600"/>
                <wp:effectExtent l="0" t="0" r="0" b="0"/>
                <wp:docPr id="567" name="Textbox 567"/>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112EA21E">
                            <w:pPr>
                              <w:spacing w:before="0" w:line="241"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63222083">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71F94057">
                            <w:pPr>
                              <w:spacing w:before="0" w:line="240" w:lineRule="exact"/>
                              <w:ind w:left="400" w:right="0" w:firstLine="0"/>
                              <w:jc w:val="left"/>
                              <w:rPr>
                                <w:rFonts w:ascii="Courier New" w:eastAsia="Courier New"/>
                                <w:color w:val="000000"/>
                                <w:sz w:val="20"/>
                              </w:rPr>
                            </w:pPr>
                            <w:r>
                              <w:rPr>
                                <w:color w:val="000000"/>
                                <w:spacing w:val="8"/>
                                <w:sz w:val="20"/>
                              </w:rPr>
                              <w:t xml:space="preserve">出生日期 </w:t>
                            </w:r>
                            <w:r>
                              <w:rPr>
                                <w:rFonts w:ascii="Courier New" w:eastAsia="Courier New"/>
                                <w:color w:val="000000"/>
                                <w:spacing w:val="-2"/>
                                <w:sz w:val="20"/>
                              </w:rPr>
                              <w:t>datetime,</w:t>
                            </w:r>
                          </w:p>
                          <w:p w14:paraId="26F40E4A">
                            <w:pPr>
                              <w:spacing w:before="0" w:line="240" w:lineRule="exact"/>
                              <w:ind w:left="400" w:right="0" w:firstLine="0"/>
                              <w:jc w:val="left"/>
                              <w:rPr>
                                <w:rFonts w:ascii="Courier New" w:eastAsia="Courier New"/>
                                <w:color w:val="000000"/>
                                <w:sz w:val="20"/>
                              </w:rPr>
                            </w:pPr>
                            <w:r>
                              <w:rPr>
                                <w:color w:val="000000"/>
                                <w:spacing w:val="8"/>
                                <w:sz w:val="20"/>
                              </w:rPr>
                              <w:t xml:space="preserve">入学时间 </w:t>
                            </w:r>
                            <w:r>
                              <w:rPr>
                                <w:rFonts w:ascii="Courier New" w:eastAsia="Courier New"/>
                                <w:color w:val="000000"/>
                                <w:spacing w:val="-2"/>
                                <w:sz w:val="20"/>
                              </w:rPr>
                              <w:t>datetime,</w:t>
                            </w:r>
                          </w:p>
                          <w:p w14:paraId="1C775D9E">
                            <w:pPr>
                              <w:spacing w:before="26" w:line="153" w:lineRule="auto"/>
                              <w:ind w:left="400" w:right="523" w:firstLine="0"/>
                              <w:jc w:val="both"/>
                              <w:rPr>
                                <w:rFonts w:ascii="Courier New" w:eastAsia="Courier New"/>
                                <w:color w:val="000000"/>
                                <w:sz w:val="20"/>
                              </w:rPr>
                            </w:pPr>
                            <w:r>
                              <w:rPr>
                                <w:color w:val="000000"/>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fk_xsbjdm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fk_xsxbdm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fk_xszydm REFERENCES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p>
                          <w:p w14:paraId="78F381D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inline>
            </w:drawing>
          </mc:Choice>
          <mc:Fallback>
            <w:pict>
              <v:shape id="Textbox 567" o:spid="_x0000_s1026" o:spt="202" type="#_x0000_t202" style="height:108pt;width:415.3pt;" fillcolor="#C0C0C0" filled="t" stroked="f" coordsize="21600,21600" o:gfxdata="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0O5Z9YAAAAFAQAADwAAAAAAAAABACAAAAAi&#10;AAAAZHJzL2Rvd25yZXYueG1sUEsBAhQAFAAAAAgAh07iQPeIz+vTAQAArQMAAA4AAAAAAAAAAQAg&#10;AAAAJQEAAGRycy9lMm9Eb2MueG1sUEsFBgAAAAAGAAYAWQEAAGoFAAAAAA==&#10;">
                <v:fill on="t" focussize="0,0"/>
                <v:stroke on="f"/>
                <v:imagedata o:title=""/>
                <o:lock v:ext="edit" aspectratio="f"/>
                <v:textbox inset="0mm,0mm,0mm,0mm">
                  <w:txbxContent>
                    <w:p w14:paraId="112EA21E">
                      <w:pPr>
                        <w:spacing w:before="0" w:line="241"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63222083">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71F94057">
                      <w:pPr>
                        <w:spacing w:before="0" w:line="240" w:lineRule="exact"/>
                        <w:ind w:left="400" w:right="0" w:firstLine="0"/>
                        <w:jc w:val="left"/>
                        <w:rPr>
                          <w:rFonts w:ascii="Courier New" w:eastAsia="Courier New"/>
                          <w:color w:val="000000"/>
                          <w:sz w:val="20"/>
                        </w:rPr>
                      </w:pPr>
                      <w:r>
                        <w:rPr>
                          <w:color w:val="000000"/>
                          <w:spacing w:val="8"/>
                          <w:sz w:val="20"/>
                        </w:rPr>
                        <w:t xml:space="preserve">出生日期 </w:t>
                      </w:r>
                      <w:r>
                        <w:rPr>
                          <w:rFonts w:ascii="Courier New" w:eastAsia="Courier New"/>
                          <w:color w:val="000000"/>
                          <w:spacing w:val="-2"/>
                          <w:sz w:val="20"/>
                        </w:rPr>
                        <w:t>datetime,</w:t>
                      </w:r>
                    </w:p>
                    <w:p w14:paraId="26F40E4A">
                      <w:pPr>
                        <w:spacing w:before="0" w:line="240" w:lineRule="exact"/>
                        <w:ind w:left="400" w:right="0" w:firstLine="0"/>
                        <w:jc w:val="left"/>
                        <w:rPr>
                          <w:rFonts w:ascii="Courier New" w:eastAsia="Courier New"/>
                          <w:color w:val="000000"/>
                          <w:sz w:val="20"/>
                        </w:rPr>
                      </w:pPr>
                      <w:r>
                        <w:rPr>
                          <w:color w:val="000000"/>
                          <w:spacing w:val="8"/>
                          <w:sz w:val="20"/>
                        </w:rPr>
                        <w:t xml:space="preserve">入学时间 </w:t>
                      </w:r>
                      <w:r>
                        <w:rPr>
                          <w:rFonts w:ascii="Courier New" w:eastAsia="Courier New"/>
                          <w:color w:val="000000"/>
                          <w:spacing w:val="-2"/>
                          <w:sz w:val="20"/>
                        </w:rPr>
                        <w:t>datetime,</w:t>
                      </w:r>
                    </w:p>
                    <w:p w14:paraId="1C775D9E">
                      <w:pPr>
                        <w:spacing w:before="26" w:line="153" w:lineRule="auto"/>
                        <w:ind w:left="400" w:right="523" w:firstLine="0"/>
                        <w:jc w:val="both"/>
                        <w:rPr>
                          <w:rFonts w:ascii="Courier New" w:eastAsia="Courier New"/>
                          <w:color w:val="000000"/>
                          <w:sz w:val="20"/>
                        </w:rPr>
                      </w:pPr>
                      <w:r>
                        <w:rPr>
                          <w:color w:val="000000"/>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fk_xsbjdm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fk_xsxbdm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fk_xszydm REFERENCES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p>
                    <w:p w14:paraId="78F381D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none"/>
                <w10:anchorlock/>
              </v:shape>
            </w:pict>
          </mc:Fallback>
        </mc:AlternateContent>
      </w:r>
    </w:p>
    <w:p w14:paraId="27AED253">
      <w:pPr>
        <w:pStyle w:val="4"/>
        <w:spacing w:before="138"/>
        <w:ind w:left="525"/>
      </w:pPr>
      <w:r>
        <w:t>⑤</w:t>
      </w:r>
      <w:r>
        <w:rPr>
          <w:spacing w:val="79"/>
          <w:w w:val="150"/>
        </w:rPr>
        <w:t xml:space="preserve">  </w:t>
      </w:r>
      <w:r>
        <w:rPr>
          <w:spacing w:val="-1"/>
        </w:rPr>
        <w:t>创建“课程”表，代码如下：</w:t>
      </w:r>
    </w:p>
    <w:p w14:paraId="73BA3684">
      <w:pPr>
        <w:pStyle w:val="4"/>
        <w:spacing w:before="16"/>
        <w:rPr>
          <w:sz w:val="3"/>
        </w:rPr>
      </w:pPr>
      <w:r>
        <mc:AlternateContent>
          <mc:Choice Requires="wps">
            <w:drawing>
              <wp:anchor distT="0" distB="0" distL="0" distR="0" simplePos="0" relativeHeight="251668480"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568" name="Textbox 568"/>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6E4519B9">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A90C3F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课程</w:t>
                            </w:r>
                          </w:p>
                          <w:p w14:paraId="2D433686">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8"/>
                                <w:sz w:val="20"/>
                              </w:rPr>
                              <w:t xml:space="preserve"> </w:t>
                            </w:r>
                            <w:r>
                              <w:rPr>
                                <w:rFonts w:ascii="Courier New" w:eastAsia="Courier New"/>
                                <w:color w:val="000000"/>
                                <w:sz w:val="20"/>
                              </w:rPr>
                              <w:t>pk_kc</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8"/>
                                <w:sz w:val="20"/>
                              </w:rPr>
                              <w:t xml:space="preserve"> </w:t>
                            </w:r>
                            <w:r>
                              <w:rPr>
                                <w:rFonts w:ascii="Courier New" w:eastAsia="Courier New"/>
                                <w:color w:val="000000"/>
                                <w:spacing w:val="-4"/>
                                <w:sz w:val="20"/>
                              </w:rPr>
                              <w:t>KEY,</w:t>
                            </w:r>
                          </w:p>
                          <w:p w14:paraId="4CC60CD3">
                            <w:pPr>
                              <w:spacing w:before="0" w:line="240" w:lineRule="exact"/>
                              <w:ind w:left="400" w:right="0" w:firstLine="0"/>
                              <w:jc w:val="left"/>
                              <w:rPr>
                                <w:rFonts w:ascii="Courier New" w:eastAsia="Courier New"/>
                                <w:color w:val="000000"/>
                                <w:sz w:val="20"/>
                              </w:rPr>
                            </w:pPr>
                            <w:r>
                              <w:rPr>
                                <w:color w:val="000000"/>
                                <w:spacing w:val="10"/>
                                <w:sz w:val="20"/>
                              </w:rPr>
                              <w:t xml:space="preserve">课程名 </w:t>
                            </w:r>
                            <w:r>
                              <w:rPr>
                                <w:rFonts w:ascii="Courier New" w:eastAsia="Courier New"/>
                                <w:color w:val="000000"/>
                                <w:sz w:val="20"/>
                              </w:rPr>
                              <w:t>char(20)</w:t>
                            </w:r>
                            <w:r>
                              <w:rPr>
                                <w:rFonts w:ascii="Courier New" w:eastAsia="Courier New"/>
                                <w:color w:val="000000"/>
                                <w:spacing w:val="-7"/>
                                <w:sz w:val="20"/>
                              </w:rPr>
                              <w:t xml:space="preserve"> </w:t>
                            </w:r>
                            <w:r>
                              <w:rPr>
                                <w:rFonts w:ascii="Courier New" w:eastAsia="Courier New"/>
                                <w:color w:val="000000"/>
                                <w:sz w:val="20"/>
                              </w:rPr>
                              <w:t>NOT</w:t>
                            </w:r>
                            <w:r>
                              <w:rPr>
                                <w:rFonts w:ascii="Courier New" w:eastAsia="Courier New"/>
                                <w:color w:val="000000"/>
                                <w:spacing w:val="-6"/>
                                <w:sz w:val="20"/>
                              </w:rPr>
                              <w:t xml:space="preserve"> </w:t>
                            </w:r>
                            <w:r>
                              <w:rPr>
                                <w:rFonts w:ascii="Courier New" w:eastAsia="Courier New"/>
                                <w:color w:val="000000"/>
                                <w:spacing w:val="-2"/>
                                <w:sz w:val="20"/>
                              </w:rPr>
                              <w:t>NULL,</w:t>
                            </w:r>
                          </w:p>
                          <w:p w14:paraId="4082A19C">
                            <w:pPr>
                              <w:spacing w:before="0" w:line="286" w:lineRule="exact"/>
                              <w:ind w:left="400" w:right="0" w:firstLine="0"/>
                              <w:jc w:val="left"/>
                              <w:rPr>
                                <w:rFonts w:ascii="Courier New" w:eastAsia="Courier New"/>
                                <w:color w:val="000000"/>
                                <w:sz w:val="20"/>
                              </w:rPr>
                            </w:pPr>
                            <w:r>
                              <w:rPr>
                                <w:color w:val="000000"/>
                                <w:spacing w:val="14"/>
                                <w:sz w:val="20"/>
                              </w:rPr>
                              <w:t xml:space="preserve">学分 </w:t>
                            </w:r>
                            <w:r>
                              <w:rPr>
                                <w:rFonts w:ascii="Courier New" w:eastAsia="Courier New"/>
                                <w:color w:val="000000"/>
                                <w:spacing w:val="-2"/>
                                <w:sz w:val="20"/>
                              </w:rPr>
                              <w:t>smallint</w:t>
                            </w:r>
                          </w:p>
                          <w:p w14:paraId="000F7BDD">
                            <w:pPr>
                              <w:spacing w:before="0" w:line="206" w:lineRule="exact"/>
                              <w:ind w:left="400" w:right="0" w:firstLine="0"/>
                              <w:jc w:val="left"/>
                              <w:rPr>
                                <w:rFonts w:ascii="Courier New"/>
                                <w:color w:val="000000"/>
                                <w:sz w:val="20"/>
                              </w:rPr>
                            </w:pPr>
                            <w:r>
                              <w:rPr>
                                <w:rFonts w:ascii="Courier New"/>
                                <w:color w:val="000000"/>
                                <w:spacing w:val="-10"/>
                                <w:sz w:val="20"/>
                              </w:rPr>
                              <w:t>)</w:t>
                            </w:r>
                          </w:p>
                          <w:p w14:paraId="1BA27923">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8" o:spid="_x0000_s1026" o:spt="202" type="#_x0000_t202" style="position:absolute;left:0pt;margin-left:90pt;margin-top:4.8pt;height:96pt;width:415.3pt;mso-position-horizontal-relative:page;mso-wrap-distance-bottom:0pt;mso-wrap-distance-top:0pt;z-index:-251648000;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GZdOcPPAQAArQMAAA4AAAAAAAAAAQAgAAAA&#10;JgEAAGRycy9lMm9Eb2MueG1sUEsFBgAAAAAGAAYAWQEAAGcFAAAAAA==&#10;">
                <v:fill on="t" focussize="0,0"/>
                <v:stroke on="f"/>
                <v:imagedata o:title=""/>
                <o:lock v:ext="edit" aspectratio="f"/>
                <v:textbox inset="0mm,0mm,0mm,0mm">
                  <w:txbxContent>
                    <w:p w14:paraId="6E4519B9">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A90C3F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课程</w:t>
                      </w:r>
                    </w:p>
                    <w:p w14:paraId="2D433686">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8"/>
                          <w:sz w:val="20"/>
                        </w:rPr>
                        <w:t xml:space="preserve"> </w:t>
                      </w:r>
                      <w:r>
                        <w:rPr>
                          <w:rFonts w:ascii="Courier New" w:eastAsia="Courier New"/>
                          <w:color w:val="000000"/>
                          <w:sz w:val="20"/>
                        </w:rPr>
                        <w:t>pk_kc</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8"/>
                          <w:sz w:val="20"/>
                        </w:rPr>
                        <w:t xml:space="preserve"> </w:t>
                      </w:r>
                      <w:r>
                        <w:rPr>
                          <w:rFonts w:ascii="Courier New" w:eastAsia="Courier New"/>
                          <w:color w:val="000000"/>
                          <w:spacing w:val="-4"/>
                          <w:sz w:val="20"/>
                        </w:rPr>
                        <w:t>KEY,</w:t>
                      </w:r>
                    </w:p>
                    <w:p w14:paraId="4CC60CD3">
                      <w:pPr>
                        <w:spacing w:before="0" w:line="240" w:lineRule="exact"/>
                        <w:ind w:left="400" w:right="0" w:firstLine="0"/>
                        <w:jc w:val="left"/>
                        <w:rPr>
                          <w:rFonts w:ascii="Courier New" w:eastAsia="Courier New"/>
                          <w:color w:val="000000"/>
                          <w:sz w:val="20"/>
                        </w:rPr>
                      </w:pPr>
                      <w:r>
                        <w:rPr>
                          <w:color w:val="000000"/>
                          <w:spacing w:val="10"/>
                          <w:sz w:val="20"/>
                        </w:rPr>
                        <w:t xml:space="preserve">课程名 </w:t>
                      </w:r>
                      <w:r>
                        <w:rPr>
                          <w:rFonts w:ascii="Courier New" w:eastAsia="Courier New"/>
                          <w:color w:val="000000"/>
                          <w:sz w:val="20"/>
                        </w:rPr>
                        <w:t>char(20)</w:t>
                      </w:r>
                      <w:r>
                        <w:rPr>
                          <w:rFonts w:ascii="Courier New" w:eastAsia="Courier New"/>
                          <w:color w:val="000000"/>
                          <w:spacing w:val="-7"/>
                          <w:sz w:val="20"/>
                        </w:rPr>
                        <w:t xml:space="preserve"> </w:t>
                      </w:r>
                      <w:r>
                        <w:rPr>
                          <w:rFonts w:ascii="Courier New" w:eastAsia="Courier New"/>
                          <w:color w:val="000000"/>
                          <w:sz w:val="20"/>
                        </w:rPr>
                        <w:t>NOT</w:t>
                      </w:r>
                      <w:r>
                        <w:rPr>
                          <w:rFonts w:ascii="Courier New" w:eastAsia="Courier New"/>
                          <w:color w:val="000000"/>
                          <w:spacing w:val="-6"/>
                          <w:sz w:val="20"/>
                        </w:rPr>
                        <w:t xml:space="preserve"> </w:t>
                      </w:r>
                      <w:r>
                        <w:rPr>
                          <w:rFonts w:ascii="Courier New" w:eastAsia="Courier New"/>
                          <w:color w:val="000000"/>
                          <w:spacing w:val="-2"/>
                          <w:sz w:val="20"/>
                        </w:rPr>
                        <w:t>NULL,</w:t>
                      </w:r>
                    </w:p>
                    <w:p w14:paraId="4082A19C">
                      <w:pPr>
                        <w:spacing w:before="0" w:line="286" w:lineRule="exact"/>
                        <w:ind w:left="400" w:right="0" w:firstLine="0"/>
                        <w:jc w:val="left"/>
                        <w:rPr>
                          <w:rFonts w:ascii="Courier New" w:eastAsia="Courier New"/>
                          <w:color w:val="000000"/>
                          <w:sz w:val="20"/>
                        </w:rPr>
                      </w:pPr>
                      <w:r>
                        <w:rPr>
                          <w:color w:val="000000"/>
                          <w:spacing w:val="14"/>
                          <w:sz w:val="20"/>
                        </w:rPr>
                        <w:t xml:space="preserve">学分 </w:t>
                      </w:r>
                      <w:r>
                        <w:rPr>
                          <w:rFonts w:ascii="Courier New" w:eastAsia="Courier New"/>
                          <w:color w:val="000000"/>
                          <w:spacing w:val="-2"/>
                          <w:sz w:val="20"/>
                        </w:rPr>
                        <w:t>smallint</w:t>
                      </w:r>
                    </w:p>
                    <w:p w14:paraId="000F7BDD">
                      <w:pPr>
                        <w:spacing w:before="0" w:line="206" w:lineRule="exact"/>
                        <w:ind w:left="400" w:right="0" w:firstLine="0"/>
                        <w:jc w:val="left"/>
                        <w:rPr>
                          <w:rFonts w:ascii="Courier New"/>
                          <w:color w:val="000000"/>
                          <w:sz w:val="20"/>
                        </w:rPr>
                      </w:pPr>
                      <w:r>
                        <w:rPr>
                          <w:rFonts w:ascii="Courier New"/>
                          <w:color w:val="000000"/>
                          <w:spacing w:val="-10"/>
                          <w:sz w:val="20"/>
                        </w:rPr>
                        <w:t>)</w:t>
                      </w:r>
                    </w:p>
                    <w:p w14:paraId="1BA27923">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5CD2932B">
      <w:pPr>
        <w:pStyle w:val="4"/>
        <w:spacing w:before="152"/>
        <w:ind w:left="525"/>
      </w:pPr>
      <w:r>
        <w:t>⑥</w:t>
      </w:r>
      <w:r>
        <w:rPr>
          <w:spacing w:val="79"/>
          <w:w w:val="150"/>
        </w:rPr>
        <w:t xml:space="preserve">  </w:t>
      </w:r>
      <w:r>
        <w:rPr>
          <w:spacing w:val="-1"/>
        </w:rPr>
        <w:t>创建“教师”表，代码如下：</w:t>
      </w:r>
    </w:p>
    <w:p w14:paraId="15114BAE">
      <w:pPr>
        <w:pStyle w:val="4"/>
        <w:spacing w:before="17"/>
        <w:rPr>
          <w:sz w:val="3"/>
        </w:rPr>
      </w:pPr>
      <w:r>
        <mc:AlternateContent>
          <mc:Choice Requires="wps">
            <w:drawing>
              <wp:anchor distT="0" distB="0" distL="0" distR="0" simplePos="0" relativeHeight="251668480" behindDoc="1" locked="0" layoutInCell="1" allowOverlap="1">
                <wp:simplePos x="0" y="0"/>
                <wp:positionH relativeFrom="page">
                  <wp:posOffset>1143000</wp:posOffset>
                </wp:positionH>
                <wp:positionV relativeFrom="paragraph">
                  <wp:posOffset>61595</wp:posOffset>
                </wp:positionV>
                <wp:extent cx="5274310" cy="2286000"/>
                <wp:effectExtent l="0" t="0" r="0" b="0"/>
                <wp:wrapTopAndBottom/>
                <wp:docPr id="569" name="Textbox 569"/>
                <wp:cNvGraphicFramePr/>
                <a:graphic xmlns:a="http://schemas.openxmlformats.org/drawingml/2006/main">
                  <a:graphicData uri="http://schemas.microsoft.com/office/word/2010/wordprocessingShape">
                    <wps:wsp>
                      <wps:cNvSpPr txBox="1"/>
                      <wps:spPr>
                        <a:xfrm>
                          <a:off x="0" y="0"/>
                          <a:ext cx="5274310" cy="2286000"/>
                        </a:xfrm>
                        <a:prstGeom prst="rect">
                          <a:avLst/>
                        </a:prstGeom>
                        <a:solidFill>
                          <a:srgbClr val="C0C0C0"/>
                        </a:solidFill>
                      </wps:spPr>
                      <wps:txbx>
                        <w:txbxContent>
                          <w:p w14:paraId="4F455CBE">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20484CD">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教师</w:t>
                            </w:r>
                          </w:p>
                          <w:p w14:paraId="36D35AC9">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pk_jsbh</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464C6708">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43"/>
                                <w:sz w:val="20"/>
                              </w:rPr>
                              <w:t xml:space="preserve"> </w:t>
                            </w:r>
                            <w:r>
                              <w:rPr>
                                <w:rFonts w:ascii="Courier New" w:eastAsia="Courier New"/>
                                <w:color w:val="000000"/>
                                <w:sz w:val="20"/>
                              </w:rPr>
                              <w:t>NOT</w:t>
                            </w:r>
                            <w:r>
                              <w:rPr>
                                <w:rFonts w:ascii="Courier New" w:eastAsia="Courier New"/>
                                <w:color w:val="000000"/>
                                <w:spacing w:val="-7"/>
                                <w:sz w:val="20"/>
                              </w:rPr>
                              <w:t xml:space="preserve"> </w:t>
                            </w:r>
                            <w:r>
                              <w:rPr>
                                <w:rFonts w:ascii="Courier New" w:eastAsia="Courier New"/>
                                <w:color w:val="000000"/>
                                <w:spacing w:val="-2"/>
                                <w:sz w:val="20"/>
                              </w:rPr>
                              <w:t>NULL,</w:t>
                            </w:r>
                          </w:p>
                          <w:p w14:paraId="2E6BD9D9">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568B1B6C">
                            <w:pPr>
                              <w:spacing w:before="27" w:line="153" w:lineRule="auto"/>
                              <w:ind w:left="400" w:right="5923" w:firstLine="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color w:val="000000"/>
                                <w:spacing w:val="13"/>
                                <w:sz w:val="20"/>
                              </w:rPr>
                              <w:t xml:space="preserve">学历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 xml:space="preserve">, </w:t>
                            </w:r>
                            <w:r>
                              <w:rPr>
                                <w:color w:val="000000"/>
                                <w:spacing w:val="13"/>
                                <w:sz w:val="20"/>
                              </w:rPr>
                              <w:t xml:space="preserve">职务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r>
                              <w:rPr>
                                <w:color w:val="000000"/>
                                <w:sz w:val="20"/>
                              </w:rPr>
                              <w:t>职</w:t>
                            </w:r>
                            <w:r>
                              <w:rPr>
                                <w:color w:val="000000"/>
                                <w:spacing w:val="20"/>
                                <w:sz w:val="20"/>
                              </w:rPr>
                              <w:t xml:space="preserve">称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p>
                          <w:p w14:paraId="010DA4CC">
                            <w:pPr>
                              <w:spacing w:before="3" w:line="153" w:lineRule="auto"/>
                              <w:ind w:left="400" w:right="523" w:firstLine="0"/>
                              <w:jc w:val="left"/>
                              <w:rPr>
                                <w:rFonts w:ascii="Courier New" w:eastAsia="Courier New"/>
                                <w:color w:val="000000"/>
                                <w:sz w:val="20"/>
                              </w:rPr>
                            </w:pP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专业 </w:t>
                            </w:r>
                            <w:r>
                              <w:rPr>
                                <w:rFonts w:ascii="Courier New" w:eastAsia="Courier New"/>
                                <w:color w:val="000000"/>
                                <w:sz w:val="20"/>
                              </w:rPr>
                              <w:t>char(20),</w:t>
                            </w:r>
                          </w:p>
                          <w:p w14:paraId="31A562BA">
                            <w:pPr>
                              <w:spacing w:before="0" w:line="262"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2EB9AD48">
                            <w:pPr>
                              <w:spacing w:before="0" w:line="206" w:lineRule="exact"/>
                              <w:ind w:left="400" w:right="0" w:firstLine="0"/>
                              <w:jc w:val="left"/>
                              <w:rPr>
                                <w:rFonts w:ascii="Courier New"/>
                                <w:color w:val="000000"/>
                                <w:sz w:val="20"/>
                              </w:rPr>
                            </w:pPr>
                            <w:r>
                              <w:rPr>
                                <w:rFonts w:ascii="Courier New"/>
                                <w:color w:val="000000"/>
                                <w:spacing w:val="-10"/>
                                <w:sz w:val="20"/>
                              </w:rPr>
                              <w:t>)</w:t>
                            </w:r>
                          </w:p>
                          <w:p w14:paraId="1E9339B1">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9" o:spid="_x0000_s1026" o:spt="202" type="#_x0000_t202" style="position:absolute;left:0pt;margin-left:90pt;margin-top:4.85pt;height:180pt;width:415.3pt;mso-position-horizontal-relative:page;mso-wrap-distance-bottom:0pt;mso-wrap-distance-top:0pt;z-index:-251648000;mso-width-relative:page;mso-height-relative:page;" fillcolor="#C0C0C0" filled="t" stroked="f" coordsize="21600,21600" o:gfxdata="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qyBuTYAAAACgEAAA8AAAAAAAAAAQAgAAAA&#10;IgAAAGRycy9kb3ducmV2LnhtbFBLAQIUABQAAAAIAIdO4kAGiWDs0gEAAK0DAAAOAAAAAAAAAAEA&#10;IAAAACcBAABkcnMvZTJvRG9jLnhtbFBLBQYAAAAABgAGAFkBAABrBQAAAAA=&#10;">
                <v:fill on="t" focussize="0,0"/>
                <v:stroke on="f"/>
                <v:imagedata o:title=""/>
                <o:lock v:ext="edit" aspectratio="f"/>
                <v:textbox inset="0mm,0mm,0mm,0mm">
                  <w:txbxContent>
                    <w:p w14:paraId="4F455CBE">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20484CD">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教师</w:t>
                      </w:r>
                    </w:p>
                    <w:p w14:paraId="36D35AC9">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pk_jsbh</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464C6708">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43"/>
                          <w:sz w:val="20"/>
                        </w:rPr>
                        <w:t xml:space="preserve"> </w:t>
                      </w:r>
                      <w:r>
                        <w:rPr>
                          <w:rFonts w:ascii="Courier New" w:eastAsia="Courier New"/>
                          <w:color w:val="000000"/>
                          <w:sz w:val="20"/>
                        </w:rPr>
                        <w:t>NOT</w:t>
                      </w:r>
                      <w:r>
                        <w:rPr>
                          <w:rFonts w:ascii="Courier New" w:eastAsia="Courier New"/>
                          <w:color w:val="000000"/>
                          <w:spacing w:val="-7"/>
                          <w:sz w:val="20"/>
                        </w:rPr>
                        <w:t xml:space="preserve"> </w:t>
                      </w:r>
                      <w:r>
                        <w:rPr>
                          <w:rFonts w:ascii="Courier New" w:eastAsia="Courier New"/>
                          <w:color w:val="000000"/>
                          <w:spacing w:val="-2"/>
                          <w:sz w:val="20"/>
                        </w:rPr>
                        <w:t>NULL,</w:t>
                      </w:r>
                    </w:p>
                    <w:p w14:paraId="2E6BD9D9">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568B1B6C">
                      <w:pPr>
                        <w:spacing w:before="27" w:line="153" w:lineRule="auto"/>
                        <w:ind w:left="400" w:right="5923" w:firstLine="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color w:val="000000"/>
                          <w:spacing w:val="13"/>
                          <w:sz w:val="20"/>
                        </w:rPr>
                        <w:t xml:space="preserve">学历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 xml:space="preserve">, </w:t>
                      </w:r>
                      <w:r>
                        <w:rPr>
                          <w:color w:val="000000"/>
                          <w:spacing w:val="13"/>
                          <w:sz w:val="20"/>
                        </w:rPr>
                        <w:t xml:space="preserve">职务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r>
                        <w:rPr>
                          <w:color w:val="000000"/>
                          <w:sz w:val="20"/>
                        </w:rPr>
                        <w:t>职</w:t>
                      </w:r>
                      <w:r>
                        <w:rPr>
                          <w:color w:val="000000"/>
                          <w:spacing w:val="20"/>
                          <w:sz w:val="20"/>
                        </w:rPr>
                        <w:t xml:space="preserve">称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p>
                    <w:p w14:paraId="010DA4CC">
                      <w:pPr>
                        <w:spacing w:before="3" w:line="153" w:lineRule="auto"/>
                        <w:ind w:left="400" w:right="523" w:firstLine="0"/>
                        <w:jc w:val="left"/>
                        <w:rPr>
                          <w:rFonts w:ascii="Courier New" w:eastAsia="Courier New"/>
                          <w:color w:val="000000"/>
                          <w:sz w:val="20"/>
                        </w:rPr>
                      </w:pP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专业 </w:t>
                      </w:r>
                      <w:r>
                        <w:rPr>
                          <w:rFonts w:ascii="Courier New" w:eastAsia="Courier New"/>
                          <w:color w:val="000000"/>
                          <w:sz w:val="20"/>
                        </w:rPr>
                        <w:t>char(20),</w:t>
                      </w:r>
                    </w:p>
                    <w:p w14:paraId="31A562BA">
                      <w:pPr>
                        <w:spacing w:before="0" w:line="262"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2EB9AD48">
                      <w:pPr>
                        <w:spacing w:before="0" w:line="206" w:lineRule="exact"/>
                        <w:ind w:left="400" w:right="0" w:firstLine="0"/>
                        <w:jc w:val="left"/>
                        <w:rPr>
                          <w:rFonts w:ascii="Courier New"/>
                          <w:color w:val="000000"/>
                          <w:sz w:val="20"/>
                        </w:rPr>
                      </w:pPr>
                      <w:r>
                        <w:rPr>
                          <w:rFonts w:ascii="Courier New"/>
                          <w:color w:val="000000"/>
                          <w:spacing w:val="-10"/>
                          <w:sz w:val="20"/>
                        </w:rPr>
                        <w:t>)</w:t>
                      </w:r>
                    </w:p>
                    <w:p w14:paraId="1E9339B1">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615AC8C6">
      <w:pPr>
        <w:pStyle w:val="4"/>
        <w:spacing w:before="153"/>
        <w:ind w:left="525"/>
      </w:pPr>
      <w:r>
        <w:t>⑦</w:t>
      </w:r>
      <w:r>
        <w:rPr>
          <w:spacing w:val="78"/>
          <w:w w:val="150"/>
        </w:rPr>
        <w:t xml:space="preserve">  </w:t>
      </w:r>
      <w:r>
        <w:rPr>
          <w:spacing w:val="-1"/>
        </w:rPr>
        <w:t>创建“教学计划”表，代码如下：</w:t>
      </w:r>
    </w:p>
    <w:p w14:paraId="75A58408">
      <w:pPr>
        <w:pStyle w:val="4"/>
        <w:spacing w:before="16"/>
        <w:rPr>
          <w:sz w:val="3"/>
        </w:rPr>
      </w:pPr>
      <w:r>
        <mc:AlternateContent>
          <mc:Choice Requires="wps">
            <w:drawing>
              <wp:anchor distT="0" distB="0" distL="0" distR="0" simplePos="0" relativeHeight="251669504" behindDoc="1" locked="0" layoutInCell="1" allowOverlap="1">
                <wp:simplePos x="0" y="0"/>
                <wp:positionH relativeFrom="page">
                  <wp:posOffset>1143000</wp:posOffset>
                </wp:positionH>
                <wp:positionV relativeFrom="paragraph">
                  <wp:posOffset>60960</wp:posOffset>
                </wp:positionV>
                <wp:extent cx="5274310" cy="1524000"/>
                <wp:effectExtent l="0" t="0" r="0" b="0"/>
                <wp:wrapTopAndBottom/>
                <wp:docPr id="570" name="Textbox 570"/>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1DD7ECCE">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5CABCD1">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教学计划</w:t>
                            </w:r>
                          </w:p>
                          <w:p w14:paraId="13F67F5F">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pk_jxjhch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3EBFACA7">
                            <w:pPr>
                              <w:spacing w:before="27" w:line="153" w:lineRule="auto"/>
                              <w:ind w:left="400" w:right="283" w:firstLine="0"/>
                              <w:jc w:val="left"/>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pk_jxjhzydm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w:t>
                            </w:r>
                          </w:p>
                          <w:p w14:paraId="4C411868">
                            <w:pPr>
                              <w:spacing w:before="1" w:line="153" w:lineRule="auto"/>
                              <w:ind w:left="400" w:right="5885" w:firstLine="0"/>
                              <w:jc w:val="left"/>
                              <w:rPr>
                                <w:rFonts w:ascii="Courier New" w:eastAsia="Courier New"/>
                                <w:color w:val="000000"/>
                                <w:sz w:val="20"/>
                              </w:rPr>
                            </w:pPr>
                            <w:r>
                              <w:rPr>
                                <w:color w:val="000000"/>
                                <w:spacing w:val="2"/>
                                <w:sz w:val="20"/>
                              </w:rPr>
                              <w:t xml:space="preserve">课程类型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rFonts w:ascii="Courier New" w:eastAsia="Courier New"/>
                                <w:color w:val="000000"/>
                                <w:sz w:val="20"/>
                              </w:rPr>
                              <w:t>,</w:t>
                            </w:r>
                            <w:r>
                              <w:rPr>
                                <w:color w:val="000000"/>
                                <w:spacing w:val="8"/>
                                <w:sz w:val="20"/>
                              </w:rPr>
                              <w:t xml:space="preserve">开课学期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0A4E931B">
                            <w:pPr>
                              <w:spacing w:before="2"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70" o:spid="_x0000_s1026" o:spt="202" type="#_x0000_t202" style="position:absolute;left:0pt;margin-left:90pt;margin-top:4.8pt;height:120pt;width:415.3pt;mso-position-horizontal-relative:page;mso-wrap-distance-bottom:0pt;mso-wrap-distance-top:0pt;z-index:-251646976;mso-width-relative:page;mso-height-relative:page;" fillcolor="#C0C0C0" filled="t" stroked="f" coordsize="21600,21600" o:gfxdata="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tqoBN1wAAAAoBAAAPAAAAAAAAAAEAIAAAACIA&#10;AABkcnMvZG93bnJldi54bWxQSwECFAAUAAAACACHTuJAMaAOEtEBAACtAwAADgAAAAAAAAABACAA&#10;AAAmAQAAZHJzL2Uyb0RvYy54bWxQSwUGAAAAAAYABgBZAQAAaQUAAAAA&#10;">
                <v:fill on="t" focussize="0,0"/>
                <v:stroke on="f"/>
                <v:imagedata o:title=""/>
                <o:lock v:ext="edit" aspectratio="f"/>
                <v:textbox inset="0mm,0mm,0mm,0mm">
                  <w:txbxContent>
                    <w:p w14:paraId="1DD7ECCE">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5CABCD1">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教学计划</w:t>
                      </w:r>
                    </w:p>
                    <w:p w14:paraId="13F67F5F">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pk_jxjhch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3EBFACA7">
                      <w:pPr>
                        <w:spacing w:before="27" w:line="153" w:lineRule="auto"/>
                        <w:ind w:left="400" w:right="283" w:firstLine="0"/>
                        <w:jc w:val="left"/>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pk_jxjhzydm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w:t>
                      </w:r>
                    </w:p>
                    <w:p w14:paraId="4C411868">
                      <w:pPr>
                        <w:spacing w:before="1" w:line="153" w:lineRule="auto"/>
                        <w:ind w:left="400" w:right="5885" w:firstLine="0"/>
                        <w:jc w:val="left"/>
                        <w:rPr>
                          <w:rFonts w:ascii="Courier New" w:eastAsia="Courier New"/>
                          <w:color w:val="000000"/>
                          <w:sz w:val="20"/>
                        </w:rPr>
                      </w:pPr>
                      <w:r>
                        <w:rPr>
                          <w:color w:val="000000"/>
                          <w:spacing w:val="2"/>
                          <w:sz w:val="20"/>
                        </w:rPr>
                        <w:t xml:space="preserve">课程类型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rFonts w:ascii="Courier New" w:eastAsia="Courier New"/>
                          <w:color w:val="000000"/>
                          <w:sz w:val="20"/>
                        </w:rPr>
                        <w:t>,</w:t>
                      </w:r>
                      <w:r>
                        <w:rPr>
                          <w:color w:val="000000"/>
                          <w:spacing w:val="8"/>
                          <w:sz w:val="20"/>
                        </w:rPr>
                        <w:t xml:space="preserve">开课学期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0A4E931B">
                      <w:pPr>
                        <w:spacing w:before="2"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53D76FB4">
      <w:pPr>
        <w:pStyle w:val="4"/>
        <w:spacing w:before="152"/>
        <w:ind w:left="525"/>
      </w:pPr>
      <w:r>
        <w:t>⑧</w:t>
      </w:r>
      <w:r>
        <w:rPr>
          <w:spacing w:val="78"/>
          <w:w w:val="150"/>
        </w:rPr>
        <w:t xml:space="preserve">  </w:t>
      </w:r>
      <w:r>
        <w:rPr>
          <w:spacing w:val="-1"/>
        </w:rPr>
        <w:t>创建“教师任课”表，代码如下：</w:t>
      </w:r>
    </w:p>
    <w:p w14:paraId="188805E5">
      <w:pPr>
        <w:pStyle w:val="4"/>
        <w:spacing w:before="17"/>
        <w:rPr>
          <w:sz w:val="3"/>
        </w:rPr>
      </w:pPr>
      <w:r>
        <mc:AlternateContent>
          <mc:Choice Requires="wps">
            <w:drawing>
              <wp:anchor distT="0" distB="0" distL="0" distR="0" simplePos="0" relativeHeight="251669504" behindDoc="1" locked="0" layoutInCell="1" allowOverlap="1">
                <wp:simplePos x="0" y="0"/>
                <wp:positionH relativeFrom="page">
                  <wp:posOffset>1143000</wp:posOffset>
                </wp:positionH>
                <wp:positionV relativeFrom="paragraph">
                  <wp:posOffset>61595</wp:posOffset>
                </wp:positionV>
                <wp:extent cx="5274310" cy="762000"/>
                <wp:effectExtent l="0" t="0" r="0" b="0"/>
                <wp:wrapTopAndBottom/>
                <wp:docPr id="571" name="Textbox 571"/>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7F2406A4">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92BB04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教师任课</w:t>
                            </w:r>
                          </w:p>
                          <w:p w14:paraId="026219AD">
                            <w:pPr>
                              <w:spacing w:before="1" w:line="153" w:lineRule="auto"/>
                              <w:ind w:left="400" w:right="43"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fk_jsrkjsbh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10"/>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fk_jsrkch REFERENCES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z w:val="20"/>
                              </w:rPr>
                              <w:t>),</w:t>
                            </w:r>
                          </w:p>
                        </w:txbxContent>
                      </wps:txbx>
                      <wps:bodyPr wrap="square" lIns="0" tIns="0" rIns="0" bIns="0" rtlCol="0">
                        <a:noAutofit/>
                      </wps:bodyPr>
                    </wps:wsp>
                  </a:graphicData>
                </a:graphic>
              </wp:anchor>
            </w:drawing>
          </mc:Choice>
          <mc:Fallback>
            <w:pict>
              <v:shape id="Textbox 571" o:spid="_x0000_s1026" o:spt="202" type="#_x0000_t202" style="position:absolute;left:0pt;margin-left:90pt;margin-top:4.85pt;height:60pt;width:415.3pt;mso-position-horizontal-relative:page;mso-wrap-distance-bottom:0pt;mso-wrap-distance-top:0pt;z-index:-251646976;mso-width-relative:page;mso-height-relative:page;" fillcolor="#C0C0C0" filled="t" stroked="f" coordsize="21600,21600" o:gfxdata="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Rf6/Y1wAAAAoBAAAPAAAAAAAAAAEAIAAAACIA&#10;AABkcnMvZG93bnJldi54bWxQSwECFAAUAAAACACHTuJAA9qlCtEBAACsAwAADgAAAAAAAAABACAA&#10;AAAmAQAAZHJzL2Uyb0RvYy54bWxQSwUGAAAAAAYABgBZAQAAaQUAAAAA&#10;">
                <v:fill on="t" focussize="0,0"/>
                <v:stroke on="f"/>
                <v:imagedata o:title=""/>
                <o:lock v:ext="edit" aspectratio="f"/>
                <v:textbox inset="0mm,0mm,0mm,0mm">
                  <w:txbxContent>
                    <w:p w14:paraId="7F2406A4">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92BB04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教师任课</w:t>
                      </w:r>
                    </w:p>
                    <w:p w14:paraId="026219AD">
                      <w:pPr>
                        <w:spacing w:before="1" w:line="153" w:lineRule="auto"/>
                        <w:ind w:left="400" w:right="43"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fk_jsrkjsbh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10"/>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fk_jsrkch REFERENCES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z w:val="20"/>
                        </w:rPr>
                        <w:t>),</w:t>
                      </w:r>
                    </w:p>
                  </w:txbxContent>
                </v:textbox>
                <w10:wrap type="topAndBottom"/>
              </v:shape>
            </w:pict>
          </mc:Fallback>
        </mc:AlternateContent>
      </w:r>
    </w:p>
    <w:p w14:paraId="59C269CF">
      <w:pPr>
        <w:spacing w:after="0"/>
        <w:rPr>
          <w:sz w:val="3"/>
        </w:rPr>
        <w:sectPr>
          <w:pgSz w:w="11910" w:h="16840"/>
          <w:pgMar w:top="1420" w:right="1580" w:bottom="280" w:left="1680" w:header="720" w:footer="720" w:gutter="0"/>
          <w:cols w:space="720" w:num="1"/>
        </w:sectPr>
      </w:pPr>
    </w:p>
    <w:p w14:paraId="0CE7BB4F">
      <w:pPr>
        <w:pStyle w:val="4"/>
        <w:ind w:left="120"/>
        <w:rPr>
          <w:sz w:val="20"/>
        </w:rPr>
      </w:pPr>
      <w:r>
        <w:rPr>
          <w:sz w:val="20"/>
        </w:rPr>
        <mc:AlternateContent>
          <mc:Choice Requires="wps">
            <w:drawing>
              <wp:inline distT="0" distB="0" distL="0" distR="0">
                <wp:extent cx="5274310" cy="1066800"/>
                <wp:effectExtent l="0" t="0" r="0" b="0"/>
                <wp:docPr id="572" name="Textbox 572"/>
                <wp:cNvGraphicFramePr/>
                <a:graphic xmlns:a="http://schemas.openxmlformats.org/drawingml/2006/main">
                  <a:graphicData uri="http://schemas.microsoft.com/office/word/2010/wordprocessingShape">
                    <wps:wsp>
                      <wps:cNvSpPr txBox="1"/>
                      <wps:spPr>
                        <a:xfrm>
                          <a:off x="0" y="0"/>
                          <a:ext cx="5274310" cy="1066800"/>
                        </a:xfrm>
                        <a:prstGeom prst="rect">
                          <a:avLst/>
                        </a:prstGeom>
                        <a:solidFill>
                          <a:srgbClr val="C0C0C0"/>
                        </a:solidFill>
                      </wps:spPr>
                      <wps:txbx>
                        <w:txbxContent>
                          <w:p w14:paraId="1E2C45EB">
                            <w:pPr>
                              <w:spacing w:before="0" w:line="241" w:lineRule="exact"/>
                              <w:ind w:left="400" w:right="0" w:firstLine="0"/>
                              <w:jc w:val="left"/>
                              <w:rPr>
                                <w:rFonts w:ascii="Courier New" w:eastAsia="Courier New"/>
                                <w:color w:val="000000"/>
                                <w:sz w:val="20"/>
                              </w:rPr>
                            </w:pPr>
                            <w:r>
                              <w:rPr>
                                <w:color w:val="000000"/>
                                <w:spacing w:val="3"/>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58"/>
                                <w:sz w:val="20"/>
                              </w:rPr>
                              <w:t xml:space="preserve"> </w:t>
                            </w:r>
                            <w:r>
                              <w:rPr>
                                <w:rFonts w:ascii="Courier New" w:eastAsia="Courier New"/>
                                <w:color w:val="000000"/>
                                <w:spacing w:val="-10"/>
                                <w:sz w:val="20"/>
                              </w:rPr>
                              <w:t>,</w:t>
                            </w:r>
                          </w:p>
                          <w:p w14:paraId="05767695">
                            <w:pPr>
                              <w:spacing w:before="26" w:line="153" w:lineRule="auto"/>
                              <w:ind w:left="400" w:right="283" w:firstLine="0"/>
                              <w:jc w:val="left"/>
                              <w:rPr>
                                <w:rFonts w:ascii="Courier New" w:eastAsia="Courier New"/>
                                <w:color w:val="000000"/>
                                <w:sz w:val="20"/>
                              </w:rPr>
                            </w:pP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fk_jsrkzydm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13"/>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48A5F3E2">
                            <w:pPr>
                              <w:spacing w:before="0" w:line="215" w:lineRule="exact"/>
                              <w:ind w:left="400" w:right="0" w:firstLine="0"/>
                              <w:jc w:val="left"/>
                              <w:rPr>
                                <w:rFonts w:ascii="Courier New" w:eastAsia="Courier New"/>
                                <w:color w:val="000000"/>
                                <w:sz w:val="20"/>
                              </w:rPr>
                            </w:pPr>
                            <w:r>
                              <w:rPr>
                                <w:color w:val="000000"/>
                                <w:spacing w:val="14"/>
                                <w:sz w:val="20"/>
                              </w:rPr>
                              <w:t xml:space="preserve">学期 </w:t>
                            </w:r>
                            <w:r>
                              <w:rPr>
                                <w:rFonts w:ascii="Courier New" w:eastAsia="Courier New"/>
                                <w:color w:val="000000"/>
                                <w:spacing w:val="-2"/>
                                <w:sz w:val="20"/>
                              </w:rPr>
                              <w:t>tinyint,</w:t>
                            </w:r>
                          </w:p>
                          <w:p w14:paraId="0897EF98">
                            <w:pPr>
                              <w:spacing w:before="0" w:line="286" w:lineRule="exact"/>
                              <w:ind w:left="400" w:right="0" w:firstLine="0"/>
                              <w:jc w:val="left"/>
                              <w:rPr>
                                <w:rFonts w:ascii="Courier New" w:eastAsia="Courier New"/>
                                <w:color w:val="000000"/>
                                <w:sz w:val="20"/>
                              </w:rPr>
                            </w:pPr>
                            <w:r>
                              <w:rPr>
                                <w:color w:val="000000"/>
                                <w:spacing w:val="10"/>
                                <w:sz w:val="20"/>
                              </w:rPr>
                              <w:t xml:space="preserve">学生数 </w:t>
                            </w:r>
                            <w:r>
                              <w:rPr>
                                <w:rFonts w:ascii="Courier New" w:eastAsia="Courier New"/>
                                <w:color w:val="000000"/>
                                <w:spacing w:val="-2"/>
                                <w:sz w:val="20"/>
                              </w:rPr>
                              <w:t>smallint</w:t>
                            </w:r>
                          </w:p>
                          <w:p w14:paraId="1208B876">
                            <w:pPr>
                              <w:spacing w:before="0" w:line="206" w:lineRule="exact"/>
                              <w:ind w:left="400" w:right="0" w:firstLine="0"/>
                              <w:jc w:val="left"/>
                              <w:rPr>
                                <w:rFonts w:ascii="Courier New"/>
                                <w:color w:val="000000"/>
                                <w:sz w:val="20"/>
                              </w:rPr>
                            </w:pPr>
                            <w:r>
                              <w:rPr>
                                <w:rFonts w:ascii="Courier New"/>
                                <w:color w:val="000000"/>
                                <w:spacing w:val="-10"/>
                                <w:sz w:val="20"/>
                              </w:rPr>
                              <w:t>)</w:t>
                            </w:r>
                          </w:p>
                          <w:p w14:paraId="02C38AE1">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inline>
            </w:drawing>
          </mc:Choice>
          <mc:Fallback>
            <w:pict>
              <v:shape id="Textbox 572" o:spid="_x0000_s1026" o:spt="202" type="#_x0000_t202" style="height:84pt;width:415.3pt;" fillcolor="#C0C0C0" filled="t" stroked="f" coordsize="21600,21600" o:gfxdata="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wj3i7VAAAABQEAAA8AAAAAAAAAAQAgAAAAIgAA&#10;AGRycy9kb3ducmV2LnhtbFBLAQIUABQAAAAIAIdO4kCvXDjO0gEAAK0DAAAOAAAAAAAAAAEAIAAA&#10;ACQBAABkcnMvZTJvRG9jLnhtbFBLBQYAAAAABgAGAFkBAABoBQAAAAA=&#10;">
                <v:fill on="t" focussize="0,0"/>
                <v:stroke on="f"/>
                <v:imagedata o:title=""/>
                <o:lock v:ext="edit" aspectratio="f"/>
                <v:textbox inset="0mm,0mm,0mm,0mm">
                  <w:txbxContent>
                    <w:p w14:paraId="1E2C45EB">
                      <w:pPr>
                        <w:spacing w:before="0" w:line="241" w:lineRule="exact"/>
                        <w:ind w:left="400" w:right="0" w:firstLine="0"/>
                        <w:jc w:val="left"/>
                        <w:rPr>
                          <w:rFonts w:ascii="Courier New" w:eastAsia="Courier New"/>
                          <w:color w:val="000000"/>
                          <w:sz w:val="20"/>
                        </w:rPr>
                      </w:pPr>
                      <w:r>
                        <w:rPr>
                          <w:color w:val="000000"/>
                          <w:spacing w:val="3"/>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58"/>
                          <w:sz w:val="20"/>
                        </w:rPr>
                        <w:t xml:space="preserve"> </w:t>
                      </w:r>
                      <w:r>
                        <w:rPr>
                          <w:rFonts w:ascii="Courier New" w:eastAsia="Courier New"/>
                          <w:color w:val="000000"/>
                          <w:spacing w:val="-10"/>
                          <w:sz w:val="20"/>
                        </w:rPr>
                        <w:t>,</w:t>
                      </w:r>
                    </w:p>
                    <w:p w14:paraId="05767695">
                      <w:pPr>
                        <w:spacing w:before="26" w:line="153" w:lineRule="auto"/>
                        <w:ind w:left="400" w:right="283" w:firstLine="0"/>
                        <w:jc w:val="left"/>
                        <w:rPr>
                          <w:rFonts w:ascii="Courier New" w:eastAsia="Courier New"/>
                          <w:color w:val="000000"/>
                          <w:sz w:val="20"/>
                        </w:rPr>
                      </w:pP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fk_jsrkzydm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13"/>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48A5F3E2">
                      <w:pPr>
                        <w:spacing w:before="0" w:line="215" w:lineRule="exact"/>
                        <w:ind w:left="400" w:right="0" w:firstLine="0"/>
                        <w:jc w:val="left"/>
                        <w:rPr>
                          <w:rFonts w:ascii="Courier New" w:eastAsia="Courier New"/>
                          <w:color w:val="000000"/>
                          <w:sz w:val="20"/>
                        </w:rPr>
                      </w:pPr>
                      <w:r>
                        <w:rPr>
                          <w:color w:val="000000"/>
                          <w:spacing w:val="14"/>
                          <w:sz w:val="20"/>
                        </w:rPr>
                        <w:t xml:space="preserve">学期 </w:t>
                      </w:r>
                      <w:r>
                        <w:rPr>
                          <w:rFonts w:ascii="Courier New" w:eastAsia="Courier New"/>
                          <w:color w:val="000000"/>
                          <w:spacing w:val="-2"/>
                          <w:sz w:val="20"/>
                        </w:rPr>
                        <w:t>tinyint,</w:t>
                      </w:r>
                    </w:p>
                    <w:p w14:paraId="0897EF98">
                      <w:pPr>
                        <w:spacing w:before="0" w:line="286" w:lineRule="exact"/>
                        <w:ind w:left="400" w:right="0" w:firstLine="0"/>
                        <w:jc w:val="left"/>
                        <w:rPr>
                          <w:rFonts w:ascii="Courier New" w:eastAsia="Courier New"/>
                          <w:color w:val="000000"/>
                          <w:sz w:val="20"/>
                        </w:rPr>
                      </w:pPr>
                      <w:r>
                        <w:rPr>
                          <w:color w:val="000000"/>
                          <w:spacing w:val="10"/>
                          <w:sz w:val="20"/>
                        </w:rPr>
                        <w:t xml:space="preserve">学生数 </w:t>
                      </w:r>
                      <w:r>
                        <w:rPr>
                          <w:rFonts w:ascii="Courier New" w:eastAsia="Courier New"/>
                          <w:color w:val="000000"/>
                          <w:spacing w:val="-2"/>
                          <w:sz w:val="20"/>
                        </w:rPr>
                        <w:t>smallint</w:t>
                      </w:r>
                    </w:p>
                    <w:p w14:paraId="1208B876">
                      <w:pPr>
                        <w:spacing w:before="0" w:line="206" w:lineRule="exact"/>
                        <w:ind w:left="400" w:right="0" w:firstLine="0"/>
                        <w:jc w:val="left"/>
                        <w:rPr>
                          <w:rFonts w:ascii="Courier New"/>
                          <w:color w:val="000000"/>
                          <w:sz w:val="20"/>
                        </w:rPr>
                      </w:pPr>
                      <w:r>
                        <w:rPr>
                          <w:rFonts w:ascii="Courier New"/>
                          <w:color w:val="000000"/>
                          <w:spacing w:val="-10"/>
                          <w:sz w:val="20"/>
                        </w:rPr>
                        <w:t>)</w:t>
                      </w:r>
                    </w:p>
                    <w:p w14:paraId="02C38AE1">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none"/>
                <w10:anchorlock/>
              </v:shape>
            </w:pict>
          </mc:Fallback>
        </mc:AlternateContent>
      </w:r>
    </w:p>
    <w:p w14:paraId="2820E92B">
      <w:pPr>
        <w:pStyle w:val="4"/>
        <w:spacing w:before="138"/>
        <w:ind w:left="525"/>
      </w:pPr>
      <w:r>
        <w:t>⑨</w:t>
      </w:r>
      <w:r>
        <w:rPr>
          <w:spacing w:val="78"/>
          <w:w w:val="150"/>
        </w:rPr>
        <w:t xml:space="preserve">  </w:t>
      </w:r>
      <w:r>
        <w:rPr>
          <w:spacing w:val="-1"/>
        </w:rPr>
        <w:t>创建“课程注册”表，代码如下：</w:t>
      </w:r>
    </w:p>
    <w:p w14:paraId="590CB2D7">
      <w:pPr>
        <w:pStyle w:val="4"/>
        <w:spacing w:before="16"/>
        <w:rPr>
          <w:sz w:val="3"/>
        </w:rPr>
      </w:pPr>
      <w:r>
        <mc:AlternateContent>
          <mc:Choice Requires="wps">
            <w:drawing>
              <wp:anchor distT="0" distB="0" distL="0" distR="0" simplePos="0" relativeHeight="251670528" behindDoc="1" locked="0" layoutInCell="1" allowOverlap="1">
                <wp:simplePos x="0" y="0"/>
                <wp:positionH relativeFrom="page">
                  <wp:posOffset>1143000</wp:posOffset>
                </wp:positionH>
                <wp:positionV relativeFrom="paragraph">
                  <wp:posOffset>60960</wp:posOffset>
                </wp:positionV>
                <wp:extent cx="5274310" cy="2590800"/>
                <wp:effectExtent l="0" t="0" r="0" b="0"/>
                <wp:wrapTopAndBottom/>
                <wp:docPr id="573" name="Textbox 573"/>
                <wp:cNvGraphicFramePr/>
                <a:graphic xmlns:a="http://schemas.openxmlformats.org/drawingml/2006/main">
                  <a:graphicData uri="http://schemas.microsoft.com/office/word/2010/wordprocessingShape">
                    <wps:wsp>
                      <wps:cNvSpPr txBox="1"/>
                      <wps:spPr>
                        <a:xfrm>
                          <a:off x="0" y="0"/>
                          <a:ext cx="5274310" cy="2590800"/>
                        </a:xfrm>
                        <a:prstGeom prst="rect">
                          <a:avLst/>
                        </a:prstGeom>
                        <a:solidFill>
                          <a:srgbClr val="C0C0C0"/>
                        </a:solidFill>
                      </wps:spPr>
                      <wps:txbx>
                        <w:txbxContent>
                          <w:p w14:paraId="128B23FF">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9E9F0A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课程注册</w:t>
                            </w:r>
                          </w:p>
                          <w:p w14:paraId="4D367873">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注册号 </w:t>
                            </w:r>
                            <w:r>
                              <w:rPr>
                                <w:rFonts w:ascii="Courier New" w:eastAsia="Courier New"/>
                                <w:color w:val="000000"/>
                                <w:sz w:val="20"/>
                              </w:rPr>
                              <w:t>bigint</w:t>
                            </w:r>
                            <w:r>
                              <w:rPr>
                                <w:rFonts w:ascii="Courier New" w:eastAsia="Courier New"/>
                                <w:color w:val="000000"/>
                                <w:spacing w:val="-10"/>
                                <w:sz w:val="20"/>
                              </w:rPr>
                              <w:t xml:space="preserve"> </w:t>
                            </w:r>
                            <w:r>
                              <w:rPr>
                                <w:rFonts w:ascii="Courier New" w:eastAsia="Courier New"/>
                                <w:color w:val="000000"/>
                                <w:sz w:val="20"/>
                              </w:rPr>
                              <w:t>identity(010000000,1)</w:t>
                            </w:r>
                            <w:r>
                              <w:rPr>
                                <w:rFonts w:ascii="Courier New" w:eastAsia="Courier New"/>
                                <w:color w:val="000000"/>
                                <w:spacing w:val="-10"/>
                                <w:sz w:val="20"/>
                              </w:rPr>
                              <w:t xml:space="preserve"> </w:t>
                            </w:r>
                            <w:r>
                              <w:rPr>
                                <w:rFonts w:ascii="Courier New" w:eastAsia="Courier New"/>
                                <w:color w:val="000000"/>
                                <w:sz w:val="20"/>
                              </w:rPr>
                              <w:t>not</w:t>
                            </w:r>
                            <w:r>
                              <w:rPr>
                                <w:rFonts w:ascii="Courier New" w:eastAsia="Courier New"/>
                                <w:color w:val="000000"/>
                                <w:spacing w:val="-10"/>
                                <w:sz w:val="20"/>
                              </w:rPr>
                              <w:t xml:space="preserve"> </w:t>
                            </w:r>
                            <w:r>
                              <w:rPr>
                                <w:rFonts w:ascii="Courier New" w:eastAsia="Courier New"/>
                                <w:color w:val="000000"/>
                                <w:sz w:val="20"/>
                              </w:rPr>
                              <w:t>for</w:t>
                            </w:r>
                            <w:r>
                              <w:rPr>
                                <w:rFonts w:ascii="Courier New" w:eastAsia="Courier New"/>
                                <w:color w:val="000000"/>
                                <w:spacing w:val="-10"/>
                                <w:sz w:val="20"/>
                              </w:rPr>
                              <w:t xml:space="preserve"> </w:t>
                            </w:r>
                            <w:r>
                              <w:rPr>
                                <w:rFonts w:ascii="Courier New" w:eastAsia="Courier New"/>
                                <w:color w:val="000000"/>
                                <w:sz w:val="20"/>
                              </w:rPr>
                              <w:t>replication</w:t>
                            </w:r>
                            <w:r>
                              <w:rPr>
                                <w:rFonts w:ascii="Courier New" w:eastAsia="Courier New"/>
                                <w:color w:val="000000"/>
                                <w:spacing w:val="-9"/>
                                <w:sz w:val="20"/>
                              </w:rPr>
                              <w:t xml:space="preserve"> </w:t>
                            </w:r>
                            <w:r>
                              <w:rPr>
                                <w:rFonts w:ascii="Courier New" w:eastAsia="Courier New"/>
                                <w:color w:val="000000"/>
                                <w:spacing w:val="-2"/>
                                <w:sz w:val="20"/>
                              </w:rPr>
                              <w:t>CONSTRAINT</w:t>
                            </w:r>
                          </w:p>
                          <w:p w14:paraId="6EDDDD3D">
                            <w:pPr>
                              <w:spacing w:before="0" w:line="166" w:lineRule="exact"/>
                              <w:ind w:left="0" w:right="0" w:firstLine="0"/>
                              <w:jc w:val="left"/>
                              <w:rPr>
                                <w:rFonts w:ascii="Courier New"/>
                                <w:color w:val="000000"/>
                                <w:sz w:val="20"/>
                              </w:rPr>
                            </w:pPr>
                            <w:r>
                              <w:rPr>
                                <w:rFonts w:ascii="Courier New"/>
                                <w:color w:val="000000"/>
                                <w:sz w:val="20"/>
                              </w:rPr>
                              <w:t>pk_zch</w:t>
                            </w:r>
                            <w:r>
                              <w:rPr>
                                <w:rFonts w:ascii="Courier New"/>
                                <w:color w:val="000000"/>
                                <w:spacing w:val="-7"/>
                                <w:sz w:val="20"/>
                              </w:rPr>
                              <w:t xml:space="preserve"> </w:t>
                            </w:r>
                            <w:r>
                              <w:rPr>
                                <w:rFonts w:ascii="Courier New"/>
                                <w:color w:val="000000"/>
                                <w:sz w:val="20"/>
                              </w:rPr>
                              <w:t>PRIMARY</w:t>
                            </w:r>
                            <w:r>
                              <w:rPr>
                                <w:rFonts w:ascii="Courier New"/>
                                <w:color w:val="000000"/>
                                <w:spacing w:val="-6"/>
                                <w:sz w:val="20"/>
                              </w:rPr>
                              <w:t xml:space="preserve"> </w:t>
                            </w:r>
                            <w:r>
                              <w:rPr>
                                <w:rFonts w:ascii="Courier New"/>
                                <w:color w:val="000000"/>
                                <w:sz w:val="20"/>
                              </w:rPr>
                              <w:t>KEY</w:t>
                            </w:r>
                            <w:r>
                              <w:rPr>
                                <w:rFonts w:ascii="Courier New"/>
                                <w:color w:val="000000"/>
                                <w:spacing w:val="-7"/>
                                <w:sz w:val="20"/>
                              </w:rPr>
                              <w:t xml:space="preserve"> </w:t>
                            </w:r>
                            <w:r>
                              <w:rPr>
                                <w:rFonts w:ascii="Courier New"/>
                                <w:color w:val="000000"/>
                                <w:spacing w:val="-10"/>
                                <w:sz w:val="20"/>
                              </w:rPr>
                              <w:t>,</w:t>
                            </w:r>
                          </w:p>
                          <w:p w14:paraId="0D9F5A5C">
                            <w:pPr>
                              <w:spacing w:before="0" w:line="267" w:lineRule="exact"/>
                              <w:ind w:left="400" w:right="0" w:firstLine="0"/>
                              <w:jc w:val="left"/>
                              <w:rPr>
                                <w:rFonts w:ascii="Courier New" w:eastAsia="Courier New"/>
                                <w:color w:val="000000"/>
                                <w:sz w:val="20"/>
                              </w:rPr>
                            </w:pPr>
                            <w:r>
                              <w:rPr>
                                <w:color w:val="000000"/>
                                <w:spacing w:val="1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fk_kczcxh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pacing w:val="-5"/>
                                <w:sz w:val="20"/>
                              </w:rPr>
                              <w:t>),</w:t>
                            </w:r>
                          </w:p>
                          <w:p w14:paraId="122E5625">
                            <w:pPr>
                              <w:spacing w:before="0" w:line="240" w:lineRule="exact"/>
                              <w:ind w:left="400" w:right="0" w:firstLine="0"/>
                              <w:jc w:val="left"/>
                              <w:rPr>
                                <w:rFonts w:ascii="Courier New" w:eastAsia="Courier New"/>
                                <w:color w:val="000000"/>
                                <w:sz w:val="20"/>
                              </w:rPr>
                            </w:pP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fk_kczckch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1638327C">
                            <w:pPr>
                              <w:spacing w:before="27" w:line="153" w:lineRule="auto"/>
                              <w:ind w:left="400" w:right="163" w:firstLine="0"/>
                              <w:jc w:val="left"/>
                              <w:rPr>
                                <w:rFonts w:ascii="Courier New" w:eastAsia="Courier New"/>
                                <w:color w:val="000000"/>
                                <w:sz w:val="20"/>
                              </w:rPr>
                            </w:pP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fk_kczcjsbh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 fk_kczczydm REFERENCES</w:t>
                            </w:r>
                            <w:r>
                              <w:rPr>
                                <w:rFonts w:ascii="Courier New" w:eastAsia="Courier New"/>
                                <w:color w:val="000000"/>
                                <w:spacing w:val="-4"/>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6E3D9301">
                            <w:pPr>
                              <w:spacing w:before="0" w:line="216" w:lineRule="exact"/>
                              <w:ind w:left="400" w:right="0" w:firstLine="0"/>
                              <w:jc w:val="left"/>
                              <w:rPr>
                                <w:rFonts w:ascii="Courier New" w:eastAsia="Courier New"/>
                                <w:color w:val="000000"/>
                                <w:sz w:val="20"/>
                              </w:rPr>
                            </w:pPr>
                            <w:r>
                              <w:rPr>
                                <w:color w:val="000000"/>
                                <w:spacing w:val="8"/>
                                <w:sz w:val="20"/>
                              </w:rPr>
                              <w:t xml:space="preserve">选课类型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CE4AC2">
                            <w:pPr>
                              <w:spacing w:before="26" w:line="153" w:lineRule="auto"/>
                              <w:ind w:left="400" w:right="6283" w:firstLine="0"/>
                              <w:jc w:val="left"/>
                              <w:rPr>
                                <w:rFonts w:ascii="Courier New" w:eastAsia="Courier New"/>
                                <w:color w:val="000000"/>
                                <w:sz w:val="20"/>
                              </w:rPr>
                            </w:pPr>
                            <w:r>
                              <w:rPr>
                                <w:color w:val="000000"/>
                                <w:spacing w:val="13"/>
                                <w:sz w:val="20"/>
                              </w:rPr>
                              <w:t xml:space="preserve">学期 </w:t>
                            </w:r>
                            <w:r>
                              <w:rPr>
                                <w:rFonts w:ascii="Courier New" w:eastAsia="Courier New"/>
                                <w:color w:val="000000"/>
                                <w:sz w:val="20"/>
                              </w:rPr>
                              <w:t>tinyint,</w:t>
                            </w:r>
                            <w:r>
                              <w:rPr>
                                <w:color w:val="000000"/>
                                <w:spacing w:val="4"/>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r>
                              <w:rPr>
                                <w:color w:val="000000"/>
                                <w:spacing w:val="13"/>
                                <w:sz w:val="20"/>
                              </w:rPr>
                              <w:t xml:space="preserve">成绩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398D60E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573" o:spid="_x0000_s1026" o:spt="202" type="#_x0000_t202" style="position:absolute;left:0pt;margin-left:90pt;margin-top:4.8pt;height:204pt;width:415.3pt;mso-position-horizontal-relative:page;mso-wrap-distance-bottom:0pt;mso-wrap-distance-top:0pt;z-index:-251645952;mso-width-relative:page;mso-height-relative:page;" fillcolor="#C0C0C0" filled="t" stroked="f" coordsize="21600,21600" o:gfxdata="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vPKqr2AAAAAoBAAAPAAAAAAAAAAEAIAAA&#10;ACIAAABkcnMvZG93bnJldi54bWxQSwECFAAUAAAACACHTuJAtrkWW9MBAACtAwAADgAAAAAAAAAB&#10;ACAAAAAnAQAAZHJzL2Uyb0RvYy54bWxQSwUGAAAAAAYABgBZAQAAbAUAAAAA&#10;">
                <v:fill on="t" focussize="0,0"/>
                <v:stroke on="f"/>
                <v:imagedata o:title=""/>
                <o:lock v:ext="edit" aspectratio="f"/>
                <v:textbox inset="0mm,0mm,0mm,0mm">
                  <w:txbxContent>
                    <w:p w14:paraId="128B23FF">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9E9F0A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课程注册</w:t>
                      </w:r>
                    </w:p>
                    <w:p w14:paraId="4D367873">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注册号 </w:t>
                      </w:r>
                      <w:r>
                        <w:rPr>
                          <w:rFonts w:ascii="Courier New" w:eastAsia="Courier New"/>
                          <w:color w:val="000000"/>
                          <w:sz w:val="20"/>
                        </w:rPr>
                        <w:t>bigint</w:t>
                      </w:r>
                      <w:r>
                        <w:rPr>
                          <w:rFonts w:ascii="Courier New" w:eastAsia="Courier New"/>
                          <w:color w:val="000000"/>
                          <w:spacing w:val="-10"/>
                          <w:sz w:val="20"/>
                        </w:rPr>
                        <w:t xml:space="preserve"> </w:t>
                      </w:r>
                      <w:r>
                        <w:rPr>
                          <w:rFonts w:ascii="Courier New" w:eastAsia="Courier New"/>
                          <w:color w:val="000000"/>
                          <w:sz w:val="20"/>
                        </w:rPr>
                        <w:t>identity(010000000,1)</w:t>
                      </w:r>
                      <w:r>
                        <w:rPr>
                          <w:rFonts w:ascii="Courier New" w:eastAsia="Courier New"/>
                          <w:color w:val="000000"/>
                          <w:spacing w:val="-10"/>
                          <w:sz w:val="20"/>
                        </w:rPr>
                        <w:t xml:space="preserve"> </w:t>
                      </w:r>
                      <w:r>
                        <w:rPr>
                          <w:rFonts w:ascii="Courier New" w:eastAsia="Courier New"/>
                          <w:color w:val="000000"/>
                          <w:sz w:val="20"/>
                        </w:rPr>
                        <w:t>not</w:t>
                      </w:r>
                      <w:r>
                        <w:rPr>
                          <w:rFonts w:ascii="Courier New" w:eastAsia="Courier New"/>
                          <w:color w:val="000000"/>
                          <w:spacing w:val="-10"/>
                          <w:sz w:val="20"/>
                        </w:rPr>
                        <w:t xml:space="preserve"> </w:t>
                      </w:r>
                      <w:r>
                        <w:rPr>
                          <w:rFonts w:ascii="Courier New" w:eastAsia="Courier New"/>
                          <w:color w:val="000000"/>
                          <w:sz w:val="20"/>
                        </w:rPr>
                        <w:t>for</w:t>
                      </w:r>
                      <w:r>
                        <w:rPr>
                          <w:rFonts w:ascii="Courier New" w:eastAsia="Courier New"/>
                          <w:color w:val="000000"/>
                          <w:spacing w:val="-10"/>
                          <w:sz w:val="20"/>
                        </w:rPr>
                        <w:t xml:space="preserve"> </w:t>
                      </w:r>
                      <w:r>
                        <w:rPr>
                          <w:rFonts w:ascii="Courier New" w:eastAsia="Courier New"/>
                          <w:color w:val="000000"/>
                          <w:sz w:val="20"/>
                        </w:rPr>
                        <w:t>replication</w:t>
                      </w:r>
                      <w:r>
                        <w:rPr>
                          <w:rFonts w:ascii="Courier New" w:eastAsia="Courier New"/>
                          <w:color w:val="000000"/>
                          <w:spacing w:val="-9"/>
                          <w:sz w:val="20"/>
                        </w:rPr>
                        <w:t xml:space="preserve"> </w:t>
                      </w:r>
                      <w:r>
                        <w:rPr>
                          <w:rFonts w:ascii="Courier New" w:eastAsia="Courier New"/>
                          <w:color w:val="000000"/>
                          <w:spacing w:val="-2"/>
                          <w:sz w:val="20"/>
                        </w:rPr>
                        <w:t>CONSTRAINT</w:t>
                      </w:r>
                    </w:p>
                    <w:p w14:paraId="6EDDDD3D">
                      <w:pPr>
                        <w:spacing w:before="0" w:line="166" w:lineRule="exact"/>
                        <w:ind w:left="0" w:right="0" w:firstLine="0"/>
                        <w:jc w:val="left"/>
                        <w:rPr>
                          <w:rFonts w:ascii="Courier New"/>
                          <w:color w:val="000000"/>
                          <w:sz w:val="20"/>
                        </w:rPr>
                      </w:pPr>
                      <w:r>
                        <w:rPr>
                          <w:rFonts w:ascii="Courier New"/>
                          <w:color w:val="000000"/>
                          <w:sz w:val="20"/>
                        </w:rPr>
                        <w:t>pk_zch</w:t>
                      </w:r>
                      <w:r>
                        <w:rPr>
                          <w:rFonts w:ascii="Courier New"/>
                          <w:color w:val="000000"/>
                          <w:spacing w:val="-7"/>
                          <w:sz w:val="20"/>
                        </w:rPr>
                        <w:t xml:space="preserve"> </w:t>
                      </w:r>
                      <w:r>
                        <w:rPr>
                          <w:rFonts w:ascii="Courier New"/>
                          <w:color w:val="000000"/>
                          <w:sz w:val="20"/>
                        </w:rPr>
                        <w:t>PRIMARY</w:t>
                      </w:r>
                      <w:r>
                        <w:rPr>
                          <w:rFonts w:ascii="Courier New"/>
                          <w:color w:val="000000"/>
                          <w:spacing w:val="-6"/>
                          <w:sz w:val="20"/>
                        </w:rPr>
                        <w:t xml:space="preserve"> </w:t>
                      </w:r>
                      <w:r>
                        <w:rPr>
                          <w:rFonts w:ascii="Courier New"/>
                          <w:color w:val="000000"/>
                          <w:sz w:val="20"/>
                        </w:rPr>
                        <w:t>KEY</w:t>
                      </w:r>
                      <w:r>
                        <w:rPr>
                          <w:rFonts w:ascii="Courier New"/>
                          <w:color w:val="000000"/>
                          <w:spacing w:val="-7"/>
                          <w:sz w:val="20"/>
                        </w:rPr>
                        <w:t xml:space="preserve"> </w:t>
                      </w:r>
                      <w:r>
                        <w:rPr>
                          <w:rFonts w:ascii="Courier New"/>
                          <w:color w:val="000000"/>
                          <w:spacing w:val="-10"/>
                          <w:sz w:val="20"/>
                        </w:rPr>
                        <w:t>,</w:t>
                      </w:r>
                    </w:p>
                    <w:p w14:paraId="0D9F5A5C">
                      <w:pPr>
                        <w:spacing w:before="0" w:line="267" w:lineRule="exact"/>
                        <w:ind w:left="400" w:right="0" w:firstLine="0"/>
                        <w:jc w:val="left"/>
                        <w:rPr>
                          <w:rFonts w:ascii="Courier New" w:eastAsia="Courier New"/>
                          <w:color w:val="000000"/>
                          <w:sz w:val="20"/>
                        </w:rPr>
                      </w:pPr>
                      <w:r>
                        <w:rPr>
                          <w:color w:val="000000"/>
                          <w:spacing w:val="1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fk_kczcxh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pacing w:val="-5"/>
                          <w:sz w:val="20"/>
                        </w:rPr>
                        <w:t>),</w:t>
                      </w:r>
                    </w:p>
                    <w:p w14:paraId="122E5625">
                      <w:pPr>
                        <w:spacing w:before="0" w:line="240" w:lineRule="exact"/>
                        <w:ind w:left="400" w:right="0" w:firstLine="0"/>
                        <w:jc w:val="left"/>
                        <w:rPr>
                          <w:rFonts w:ascii="Courier New" w:eastAsia="Courier New"/>
                          <w:color w:val="000000"/>
                          <w:sz w:val="20"/>
                        </w:rPr>
                      </w:pP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fk_kczckch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1638327C">
                      <w:pPr>
                        <w:spacing w:before="27" w:line="153" w:lineRule="auto"/>
                        <w:ind w:left="400" w:right="163" w:firstLine="0"/>
                        <w:jc w:val="left"/>
                        <w:rPr>
                          <w:rFonts w:ascii="Courier New" w:eastAsia="Courier New"/>
                          <w:color w:val="000000"/>
                          <w:sz w:val="20"/>
                        </w:rPr>
                      </w:pP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fk_kczcjsbh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 fk_kczczydm REFERENCES</w:t>
                      </w:r>
                      <w:r>
                        <w:rPr>
                          <w:rFonts w:ascii="Courier New" w:eastAsia="Courier New"/>
                          <w:color w:val="000000"/>
                          <w:spacing w:val="-4"/>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6E3D9301">
                      <w:pPr>
                        <w:spacing w:before="0" w:line="216" w:lineRule="exact"/>
                        <w:ind w:left="400" w:right="0" w:firstLine="0"/>
                        <w:jc w:val="left"/>
                        <w:rPr>
                          <w:rFonts w:ascii="Courier New" w:eastAsia="Courier New"/>
                          <w:color w:val="000000"/>
                          <w:sz w:val="20"/>
                        </w:rPr>
                      </w:pPr>
                      <w:r>
                        <w:rPr>
                          <w:color w:val="000000"/>
                          <w:spacing w:val="8"/>
                          <w:sz w:val="20"/>
                        </w:rPr>
                        <w:t xml:space="preserve">选课类型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CE4AC2">
                      <w:pPr>
                        <w:spacing w:before="26" w:line="153" w:lineRule="auto"/>
                        <w:ind w:left="400" w:right="6283" w:firstLine="0"/>
                        <w:jc w:val="left"/>
                        <w:rPr>
                          <w:rFonts w:ascii="Courier New" w:eastAsia="Courier New"/>
                          <w:color w:val="000000"/>
                          <w:sz w:val="20"/>
                        </w:rPr>
                      </w:pPr>
                      <w:r>
                        <w:rPr>
                          <w:color w:val="000000"/>
                          <w:spacing w:val="13"/>
                          <w:sz w:val="20"/>
                        </w:rPr>
                        <w:t xml:space="preserve">学期 </w:t>
                      </w:r>
                      <w:r>
                        <w:rPr>
                          <w:rFonts w:ascii="Courier New" w:eastAsia="Courier New"/>
                          <w:color w:val="000000"/>
                          <w:sz w:val="20"/>
                        </w:rPr>
                        <w:t>tinyint,</w:t>
                      </w:r>
                      <w:r>
                        <w:rPr>
                          <w:color w:val="000000"/>
                          <w:spacing w:val="4"/>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r>
                        <w:rPr>
                          <w:color w:val="000000"/>
                          <w:spacing w:val="13"/>
                          <w:sz w:val="20"/>
                        </w:rPr>
                        <w:t xml:space="preserve">成绩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398D60E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p>
    <w:p w14:paraId="6A181923">
      <w:pPr>
        <w:pStyle w:val="3"/>
        <w:spacing w:before="385"/>
      </w:pPr>
      <w:bookmarkStart w:id="5" w:name="四、实训思考"/>
      <w:bookmarkEnd w:id="5"/>
      <w:r>
        <w:rPr>
          <w:spacing w:val="-4"/>
        </w:rPr>
        <w:t>四、实训思考</w:t>
      </w:r>
    </w:p>
    <w:p w14:paraId="1CA82F3F">
      <w:pPr>
        <w:pStyle w:val="11"/>
        <w:numPr>
          <w:ilvl w:val="1"/>
          <w:numId w:val="6"/>
        </w:numPr>
        <w:tabs>
          <w:tab w:val="left" w:pos="800"/>
        </w:tabs>
        <w:spacing w:before="59" w:after="0" w:line="352" w:lineRule="exact"/>
        <w:ind w:left="800" w:right="0" w:hanging="260"/>
        <w:jc w:val="left"/>
        <w:rPr>
          <w:sz w:val="21"/>
          <w:vertAlign w:val="baseline"/>
        </w:rPr>
      </w:pPr>
      <w:r>
        <w:rPr>
          <w:spacing w:val="-3"/>
          <w:sz w:val="21"/>
        </w:rPr>
        <w:t>系统实际运行时发现数据增长过快该怎么处理？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79F6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4925C0E">
            <w:pPr>
              <w:spacing w:before="0" w:line="240" w:lineRule="exact"/>
              <w:ind w:left="400" w:right="0" w:firstLine="0"/>
              <w:jc w:val="left"/>
              <w:rPr>
                <w:rFonts w:hint="eastAsia" w:eastAsia="宋体"/>
                <w:color w:val="000000"/>
                <w:sz w:val="20"/>
                <w:lang w:eastAsia="zh-CN"/>
              </w:rPr>
            </w:pPr>
            <w:r>
              <w:rPr>
                <w:color w:val="000000"/>
                <w:sz w:val="20"/>
              </w:rPr>
              <w:t>调整数据库文件增长设置</w:t>
            </w:r>
            <w:r>
              <w:rPr>
                <w:rFonts w:hint="eastAsia" w:eastAsia="宋体"/>
                <w:color w:val="000000"/>
                <w:sz w:val="20"/>
                <w:lang w:eastAsia="zh-CN"/>
              </w:rPr>
              <w:t>：</w:t>
            </w:r>
          </w:p>
          <w:p w14:paraId="51601645">
            <w:pPr>
              <w:spacing w:before="0" w:line="240" w:lineRule="exact"/>
              <w:ind w:left="400" w:right="0" w:firstLine="0"/>
              <w:jc w:val="left"/>
              <w:rPr>
                <w:rFonts w:hint="default"/>
                <w:color w:val="000000"/>
                <w:sz w:val="20"/>
              </w:rPr>
            </w:pPr>
            <w:r>
              <w:rPr>
                <w:rFonts w:hint="default"/>
                <w:color w:val="000000"/>
                <w:sz w:val="20"/>
              </w:rPr>
              <w:t>可以修改数据文件（.mdf文件）的filegrowth。当前数据文件的增长比例为15%。如果增长过快，可以将filegrowth设置为一个固定的值（如5MB）而不是百分比，这样可以更稳定地控制数据文件的增长速度。</w:t>
            </w:r>
          </w:p>
          <w:p w14:paraId="75B8595F">
            <w:pPr>
              <w:spacing w:before="0" w:line="240" w:lineRule="exact"/>
              <w:ind w:left="400" w:right="0" w:firstLine="0"/>
              <w:jc w:val="left"/>
              <w:rPr>
                <w:color w:val="000000"/>
                <w:sz w:val="20"/>
              </w:rPr>
            </w:pPr>
            <w:r>
              <w:rPr>
                <w:rFonts w:hint="default"/>
                <w:color w:val="000000"/>
                <w:sz w:val="20"/>
              </w:rPr>
              <w:t>日志文件：对于日志文件（.ldf文件），可以调整filegrowth。如果日志增长过快，可以适当增加初始大小，或者调整增长值，使其更符合实际的数据操作频率。</w:t>
            </w:r>
          </w:p>
          <w:p w14:paraId="628B18EB">
            <w:pPr>
              <w:spacing w:before="0" w:line="240" w:lineRule="exact"/>
              <w:ind w:left="400" w:right="0" w:firstLine="0"/>
              <w:jc w:val="left"/>
              <w:rPr>
                <w:rFonts w:hint="default"/>
                <w:color w:val="000000"/>
                <w:sz w:val="20"/>
              </w:rPr>
            </w:pPr>
          </w:p>
          <w:p w14:paraId="3D23BF2C">
            <w:pPr>
              <w:spacing w:before="0" w:line="240" w:lineRule="exact"/>
              <w:ind w:left="400" w:right="0" w:firstLine="0"/>
              <w:jc w:val="left"/>
              <w:rPr>
                <w:color w:val="000000"/>
                <w:sz w:val="20"/>
              </w:rPr>
            </w:pPr>
            <w:r>
              <w:rPr>
                <w:rFonts w:hint="default"/>
                <w:color w:val="000000"/>
                <w:sz w:val="20"/>
              </w:rPr>
              <w:t>数据归档与清理</w:t>
            </w:r>
          </w:p>
          <w:p w14:paraId="3A764CBC">
            <w:pPr>
              <w:spacing w:before="0" w:line="240" w:lineRule="exact"/>
              <w:ind w:left="400" w:right="0" w:firstLine="0"/>
              <w:jc w:val="left"/>
              <w:rPr>
                <w:color w:val="000000"/>
                <w:sz w:val="20"/>
              </w:rPr>
            </w:pPr>
            <w:r>
              <w:rPr>
                <w:rFonts w:hint="default"/>
                <w:color w:val="000000"/>
                <w:sz w:val="20"/>
              </w:rPr>
              <w:t>历史数据归档：对于学生选课记录（课程注册表），可以将很久以前的学期选课记录迁移到另一个专门用于存储历史数据的数据库或数据表中。可以减小当前数据库的规模，减缓数据增长速度。</w:t>
            </w:r>
          </w:p>
          <w:p w14:paraId="08F96CC9">
            <w:pPr>
              <w:spacing w:before="0" w:line="240" w:lineRule="exact"/>
              <w:ind w:left="400" w:right="0" w:firstLine="0"/>
              <w:jc w:val="left"/>
              <w:rPr>
                <w:color w:val="000000"/>
                <w:sz w:val="20"/>
              </w:rPr>
            </w:pPr>
            <w:r>
              <w:rPr>
                <w:rFonts w:hint="default"/>
                <w:color w:val="000000"/>
                <w:sz w:val="20"/>
              </w:rPr>
              <w:t>删除无用数据：检查是否存在无用的数据，如测试数据、临时数据等。例如在系统开发过程中插入的用于测试功能的学生记录、课程记录等，在系统上线后如果不再需要，应该及时删除。</w:t>
            </w:r>
          </w:p>
          <w:p w14:paraId="5DD6DE44">
            <w:pPr>
              <w:spacing w:before="0" w:line="240" w:lineRule="exact"/>
              <w:ind w:left="400" w:right="0" w:firstLine="0"/>
              <w:jc w:val="left"/>
              <w:rPr>
                <w:rFonts w:hint="default"/>
                <w:color w:val="000000"/>
                <w:sz w:val="20"/>
              </w:rPr>
            </w:pPr>
          </w:p>
          <w:p w14:paraId="4D4E93E3">
            <w:pPr>
              <w:spacing w:before="0" w:line="240" w:lineRule="exact"/>
              <w:ind w:left="400" w:right="0" w:firstLine="0"/>
              <w:jc w:val="left"/>
              <w:rPr>
                <w:color w:val="000000"/>
                <w:sz w:val="20"/>
              </w:rPr>
            </w:pPr>
            <w:r>
              <w:rPr>
                <w:rFonts w:hint="default"/>
                <w:color w:val="000000"/>
                <w:sz w:val="20"/>
              </w:rPr>
              <w:t>优化数据库设计和应用程序逻辑</w:t>
            </w:r>
          </w:p>
          <w:p w14:paraId="5FC0A9D7">
            <w:pPr>
              <w:spacing w:before="0" w:line="240" w:lineRule="exact"/>
              <w:ind w:left="400" w:right="0" w:firstLine="0"/>
              <w:jc w:val="left"/>
              <w:rPr>
                <w:rFonts w:hint="default"/>
                <w:color w:val="000000"/>
                <w:sz w:val="20"/>
              </w:rPr>
            </w:pPr>
            <w:r>
              <w:rPr>
                <w:rFonts w:hint="default"/>
                <w:color w:val="000000"/>
                <w:sz w:val="20"/>
              </w:rPr>
              <w:t>表结构优化：检查数据库表结构是否合理。例如，是否存在一些可以合并或拆分的表，以减少数据冗余。</w:t>
            </w:r>
          </w:p>
          <w:p w14:paraId="0BB103EC">
            <w:pPr>
              <w:spacing w:before="0" w:line="240" w:lineRule="exact"/>
              <w:ind w:left="400" w:right="0" w:firstLine="0"/>
              <w:jc w:val="left"/>
              <w:rPr>
                <w:color w:val="000000"/>
                <w:sz w:val="20"/>
              </w:rPr>
            </w:pPr>
            <w:r>
              <w:rPr>
                <w:rFonts w:hint="default"/>
                <w:color w:val="000000"/>
                <w:sz w:val="20"/>
              </w:rPr>
              <w:t>应用程序层面优化：从应用程序的角度，检查数据插入和更新的逻辑。是否存在不必要的重复插入操作</w:t>
            </w:r>
          </w:p>
          <w:p w14:paraId="1C76AB2F">
            <w:pPr>
              <w:spacing w:before="0" w:line="240" w:lineRule="exact"/>
              <w:ind w:left="400" w:right="0" w:firstLine="0"/>
              <w:jc w:val="left"/>
              <w:rPr>
                <w:rFonts w:hint="default"/>
                <w:color w:val="000000"/>
                <w:sz w:val="20"/>
              </w:rPr>
            </w:pPr>
          </w:p>
          <w:p w14:paraId="6D8C72B1">
            <w:pPr>
              <w:spacing w:before="0" w:line="240" w:lineRule="exact"/>
              <w:ind w:left="400" w:right="0" w:firstLine="0"/>
              <w:jc w:val="left"/>
              <w:rPr>
                <w:color w:val="000000"/>
                <w:sz w:val="20"/>
              </w:rPr>
            </w:pPr>
            <w:r>
              <w:rPr>
                <w:rFonts w:hint="default"/>
                <w:color w:val="000000"/>
                <w:sz w:val="20"/>
              </w:rPr>
              <w:t>增加存储资源</w:t>
            </w:r>
          </w:p>
          <w:p w14:paraId="3FBF3CB3">
            <w:pPr>
              <w:spacing w:before="0" w:line="240" w:lineRule="exact"/>
              <w:ind w:left="400" w:right="0" w:firstLine="0"/>
              <w:jc w:val="left"/>
              <w:rPr>
                <w:color w:val="000000"/>
                <w:sz w:val="20"/>
              </w:rPr>
            </w:pPr>
            <w:r>
              <w:rPr>
                <w:rFonts w:hint="default"/>
                <w:color w:val="000000"/>
                <w:sz w:val="20"/>
              </w:rPr>
              <w:t>硬件升级：如果经过评估，数据增长是合理的，并且目前的存储设置无法满足未来一段时间的需求，可以考虑增加硬盘空间。这可能涉及到更换更大容量的硬盘，或者添加新的存储设备，并将数据库文件迁移到新的存储设备上。</w:t>
            </w:r>
          </w:p>
          <w:p w14:paraId="3BDAF92A">
            <w:pPr>
              <w:spacing w:before="0" w:line="240" w:lineRule="exact"/>
              <w:ind w:left="400" w:right="0" w:firstLine="0"/>
              <w:jc w:val="left"/>
              <w:rPr>
                <w:color w:val="000000"/>
                <w:sz w:val="20"/>
              </w:rPr>
            </w:pPr>
            <w:r>
              <w:rPr>
                <w:rFonts w:hint="default"/>
                <w:color w:val="000000"/>
                <w:sz w:val="20"/>
              </w:rPr>
              <w:t>云存储解决方案：如果使用的是云数据库服务，可以考虑升级存储套餐，或者使用云服务提供商提供的存储扩展功能，如云硬盘扩容等。</w:t>
            </w:r>
          </w:p>
          <w:p w14:paraId="5E1BC44D">
            <w:pPr>
              <w:pStyle w:val="11"/>
              <w:numPr>
                <w:ilvl w:val="0"/>
                <w:numId w:val="0"/>
              </w:numPr>
              <w:tabs>
                <w:tab w:val="left" w:pos="800"/>
              </w:tabs>
              <w:spacing w:before="59" w:after="0" w:line="352" w:lineRule="exact"/>
              <w:ind w:left="539" w:leftChars="0" w:right="0" w:rightChars="0"/>
              <w:jc w:val="left"/>
              <w:rPr>
                <w:sz w:val="21"/>
                <w:vertAlign w:val="baseline"/>
              </w:rPr>
            </w:pPr>
          </w:p>
        </w:tc>
      </w:tr>
    </w:tbl>
    <w:p w14:paraId="2C143D82">
      <w:pPr>
        <w:pStyle w:val="11"/>
        <w:numPr>
          <w:ilvl w:val="0"/>
          <w:numId w:val="0"/>
        </w:numPr>
        <w:tabs>
          <w:tab w:val="left" w:pos="800"/>
        </w:tabs>
        <w:spacing w:before="59" w:after="0" w:line="352" w:lineRule="exact"/>
        <w:ind w:left="540" w:leftChars="0" w:right="0" w:rightChars="0"/>
        <w:jc w:val="left"/>
        <w:rPr>
          <w:sz w:val="21"/>
        </w:rPr>
      </w:pPr>
    </w:p>
    <w:p w14:paraId="488D6A57">
      <w:pPr>
        <w:pStyle w:val="11"/>
        <w:numPr>
          <w:ilvl w:val="0"/>
          <w:numId w:val="0"/>
        </w:numPr>
        <w:tabs>
          <w:tab w:val="left" w:pos="800"/>
        </w:tabs>
        <w:spacing w:before="59" w:after="0" w:line="352" w:lineRule="exact"/>
        <w:ind w:left="540" w:leftChars="0" w:right="0" w:rightChars="0"/>
        <w:jc w:val="left"/>
        <w:rPr>
          <w:sz w:val="21"/>
        </w:rPr>
      </w:pPr>
    </w:p>
    <w:p w14:paraId="104BA364">
      <w:pPr>
        <w:pStyle w:val="11"/>
        <w:numPr>
          <w:ilvl w:val="1"/>
          <w:numId w:val="6"/>
        </w:numPr>
        <w:tabs>
          <w:tab w:val="left" w:pos="800"/>
        </w:tabs>
        <w:spacing w:before="0" w:after="0" w:line="352" w:lineRule="exact"/>
        <w:ind w:left="800" w:right="0" w:hanging="260"/>
        <w:jc w:val="left"/>
        <w:rPr>
          <w:sz w:val="21"/>
        </w:rPr>
      </w:pPr>
      <w:r>
        <w:rPr>
          <w:spacing w:val="-3"/>
          <w:sz w:val="21"/>
        </w:rPr>
        <w:t>创建数据库时要考虑哪些内容？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4D43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0C1F403">
            <w:pPr>
              <w:spacing w:before="0" w:line="240" w:lineRule="exact"/>
              <w:ind w:left="400" w:right="0" w:firstLine="0"/>
              <w:jc w:val="left"/>
              <w:rPr>
                <w:rFonts w:hint="default"/>
                <w:color w:val="000000"/>
                <w:sz w:val="20"/>
              </w:rPr>
            </w:pPr>
            <w:r>
              <w:rPr>
                <w:rFonts w:hint="default"/>
                <w:color w:val="000000"/>
                <w:sz w:val="20"/>
              </w:rPr>
              <w:t>存储设置</w:t>
            </w:r>
          </w:p>
          <w:p w14:paraId="3CA1D3D3">
            <w:pPr>
              <w:spacing w:before="0" w:line="240" w:lineRule="exact"/>
              <w:ind w:left="400" w:right="0" w:firstLine="0"/>
              <w:jc w:val="left"/>
              <w:rPr>
                <w:rFonts w:hint="default"/>
                <w:color w:val="000000"/>
                <w:sz w:val="20"/>
              </w:rPr>
            </w:pPr>
            <w:r>
              <w:rPr>
                <w:rFonts w:hint="default"/>
                <w:color w:val="000000"/>
                <w:sz w:val="20"/>
              </w:rPr>
              <w:t>初始大小：要根据预估的数据量来设置数据库文件（.mdf）和日志文件（.ldf）的初始大小。数据文件初始大小为20MB，日志文件为5MB，这种设置可能适用于小型或初始阶段的系统，但需要根据实际情况进行调整。</w:t>
            </w:r>
          </w:p>
          <w:p w14:paraId="5432B16D">
            <w:pPr>
              <w:spacing w:before="0" w:line="240" w:lineRule="exact"/>
              <w:ind w:left="400" w:right="0" w:firstLine="0"/>
              <w:jc w:val="left"/>
              <w:rPr>
                <w:rFonts w:hint="default"/>
                <w:color w:val="000000"/>
                <w:sz w:val="20"/>
              </w:rPr>
            </w:pPr>
            <w:r>
              <w:rPr>
                <w:rFonts w:hint="default"/>
                <w:color w:val="000000"/>
                <w:sz w:val="20"/>
              </w:rPr>
              <w:t>最大大小限制：确定数据库文件和日志文件的最大大小（maxsize）。这有助于防止数据库文件无限制地增长，导致磁盘空间耗尽，当达到这个限制时，需要考虑存储扩展或数据清理操作。</w:t>
            </w:r>
          </w:p>
          <w:p w14:paraId="64831FB4">
            <w:pPr>
              <w:spacing w:before="0" w:line="240" w:lineRule="exact"/>
              <w:ind w:left="400" w:right="0" w:firstLine="0"/>
              <w:jc w:val="left"/>
              <w:rPr>
                <w:rFonts w:hint="default"/>
                <w:color w:val="000000"/>
                <w:sz w:val="20"/>
              </w:rPr>
            </w:pPr>
            <w:r>
              <w:rPr>
                <w:rFonts w:hint="default"/>
                <w:color w:val="000000"/>
                <w:sz w:val="20"/>
              </w:rPr>
              <w:t>增长方式：选择合适的文件增长方式，如固定大小增长还是按百分比增长。百分比增长在数据量较小时可能比较合适，但随着数据量的增加，可能会导致增长幅度过大，所以需要谨慎选择。</w:t>
            </w:r>
          </w:p>
          <w:p w14:paraId="6A6ACD1E">
            <w:pPr>
              <w:spacing w:before="0" w:line="240" w:lineRule="exact"/>
              <w:ind w:left="400" w:right="0" w:firstLine="0"/>
              <w:jc w:val="left"/>
              <w:rPr>
                <w:rFonts w:hint="default"/>
                <w:color w:val="000000"/>
                <w:sz w:val="20"/>
              </w:rPr>
            </w:pPr>
          </w:p>
          <w:p w14:paraId="5DFC1DA9">
            <w:pPr>
              <w:spacing w:before="0" w:line="240" w:lineRule="exact"/>
              <w:ind w:left="400" w:right="0" w:firstLine="0"/>
              <w:jc w:val="left"/>
              <w:rPr>
                <w:rFonts w:hint="default"/>
                <w:color w:val="000000"/>
                <w:sz w:val="20"/>
              </w:rPr>
            </w:pPr>
            <w:r>
              <w:rPr>
                <w:rFonts w:hint="default"/>
                <w:color w:val="000000"/>
                <w:sz w:val="20"/>
              </w:rPr>
              <w:t>字符集和排序规则</w:t>
            </w:r>
          </w:p>
          <w:p w14:paraId="4D08FA80">
            <w:pPr>
              <w:spacing w:before="0" w:line="240" w:lineRule="exact"/>
              <w:ind w:left="400" w:right="0" w:firstLine="0"/>
              <w:jc w:val="left"/>
              <w:rPr>
                <w:rFonts w:hint="default"/>
                <w:color w:val="000000"/>
                <w:sz w:val="20"/>
              </w:rPr>
            </w:pPr>
            <w:r>
              <w:rPr>
                <w:rFonts w:hint="default"/>
                <w:color w:val="000000"/>
                <w:sz w:val="20"/>
              </w:rPr>
              <w:t>字符集选择：选择合适的字符集来支持存储的数据类型。在这里选择了Chinese_PRC_CI_AS，这适合存储中文数据，并且区分大小写不敏感（CI）、重音不敏感（AS）。不同的字符集可能会影响数据的存储和查询，特别是在处理多语言环境或特殊字符时。</w:t>
            </w:r>
          </w:p>
          <w:p w14:paraId="076D1804">
            <w:pPr>
              <w:spacing w:before="0" w:line="240" w:lineRule="exact"/>
              <w:ind w:left="400" w:right="0" w:firstLine="0"/>
              <w:jc w:val="left"/>
              <w:rPr>
                <w:rFonts w:hint="default"/>
                <w:color w:val="000000"/>
                <w:sz w:val="20"/>
              </w:rPr>
            </w:pPr>
          </w:p>
          <w:p w14:paraId="0827931C">
            <w:pPr>
              <w:spacing w:before="0" w:line="240" w:lineRule="exact"/>
              <w:ind w:left="400" w:right="0" w:firstLine="0"/>
              <w:jc w:val="left"/>
              <w:rPr>
                <w:rFonts w:hint="default"/>
                <w:color w:val="000000"/>
                <w:sz w:val="20"/>
              </w:rPr>
            </w:pPr>
            <w:r>
              <w:rPr>
                <w:rFonts w:hint="default"/>
                <w:color w:val="000000"/>
                <w:sz w:val="20"/>
              </w:rPr>
              <w:t>数据库架构规划</w:t>
            </w:r>
          </w:p>
          <w:p w14:paraId="1D57E5B0">
            <w:pPr>
              <w:spacing w:before="0" w:line="240" w:lineRule="exact"/>
              <w:ind w:left="400" w:right="0" w:firstLine="0"/>
              <w:jc w:val="left"/>
              <w:rPr>
                <w:rFonts w:hint="default"/>
                <w:color w:val="000000"/>
                <w:sz w:val="20"/>
              </w:rPr>
            </w:pPr>
            <w:r>
              <w:rPr>
                <w:rFonts w:hint="default"/>
                <w:color w:val="000000"/>
                <w:sz w:val="20"/>
              </w:rPr>
              <w:t>表设计：要考虑数据库中的表结构设计，包括表的数量、每个表的字段、数据类型、主键、外键约束等。</w:t>
            </w:r>
          </w:p>
          <w:p w14:paraId="55C34468">
            <w:pPr>
              <w:spacing w:before="0" w:line="240" w:lineRule="exact"/>
              <w:ind w:left="400" w:right="0" w:firstLine="0"/>
              <w:jc w:val="left"/>
              <w:rPr>
                <w:rFonts w:hint="default"/>
                <w:color w:val="000000"/>
                <w:sz w:val="20"/>
              </w:rPr>
            </w:pPr>
            <w:r>
              <w:rPr>
                <w:rFonts w:hint="default"/>
                <w:color w:val="000000"/>
                <w:sz w:val="20"/>
              </w:rPr>
              <w:t>表之间的关系：确定表之间的关联关系，如一对多、多对多等关系，并通过外键进行约束。</w:t>
            </w:r>
          </w:p>
          <w:p w14:paraId="12A5B9A8">
            <w:pPr>
              <w:spacing w:before="0" w:line="240" w:lineRule="exact"/>
              <w:ind w:left="400" w:right="0" w:firstLine="0"/>
              <w:jc w:val="left"/>
              <w:rPr>
                <w:rFonts w:hint="default"/>
                <w:color w:val="000000"/>
                <w:sz w:val="20"/>
              </w:rPr>
            </w:pPr>
          </w:p>
          <w:p w14:paraId="084B78DF">
            <w:pPr>
              <w:spacing w:before="0" w:line="240" w:lineRule="exact"/>
              <w:ind w:left="400" w:right="0" w:firstLine="0"/>
              <w:jc w:val="left"/>
              <w:rPr>
                <w:rFonts w:hint="default"/>
                <w:color w:val="000000"/>
                <w:sz w:val="20"/>
              </w:rPr>
            </w:pPr>
            <w:r>
              <w:rPr>
                <w:rFonts w:hint="default"/>
                <w:color w:val="000000"/>
                <w:sz w:val="20"/>
              </w:rPr>
              <w:t>性能和可扩展性考虑</w:t>
            </w:r>
          </w:p>
          <w:p w14:paraId="3EC190D8">
            <w:pPr>
              <w:spacing w:before="0" w:line="240" w:lineRule="exact"/>
              <w:ind w:left="400" w:right="0" w:firstLine="0"/>
              <w:jc w:val="left"/>
              <w:rPr>
                <w:rFonts w:hint="default"/>
                <w:color w:val="000000"/>
                <w:sz w:val="20"/>
              </w:rPr>
            </w:pPr>
            <w:r>
              <w:rPr>
                <w:rFonts w:hint="default"/>
                <w:color w:val="000000"/>
                <w:sz w:val="20"/>
              </w:rPr>
              <w:t>索引规划：虽然在创建表的语句中没有看到索引相关内容，但在实际设计中要考虑是否需要创建索引。索引可以提高查询性能，但过多的索引会增加数据插入、更新和删除的成本</w:t>
            </w:r>
          </w:p>
          <w:p w14:paraId="12F1B618">
            <w:pPr>
              <w:spacing w:before="0" w:line="240" w:lineRule="exact"/>
              <w:ind w:left="400" w:right="0" w:firstLine="0"/>
              <w:jc w:val="left"/>
              <w:rPr>
                <w:rFonts w:hint="default"/>
                <w:color w:val="000000"/>
                <w:sz w:val="20"/>
              </w:rPr>
            </w:pPr>
            <w:r>
              <w:rPr>
                <w:rFonts w:hint="default"/>
                <w:color w:val="000000"/>
                <w:sz w:val="20"/>
              </w:rPr>
              <w:t>可扩展性：考虑数据库未来的扩展需求。如果预计未来会增加新的功能模块是否需要预留一些字段或者表结构来支持未来的扩展。</w:t>
            </w:r>
          </w:p>
          <w:p w14:paraId="587285B5">
            <w:pPr>
              <w:spacing w:before="0" w:line="240" w:lineRule="exact"/>
              <w:ind w:left="400" w:right="0" w:firstLine="0"/>
              <w:jc w:val="left"/>
              <w:rPr>
                <w:rFonts w:hint="default"/>
                <w:color w:val="000000"/>
                <w:sz w:val="20"/>
              </w:rPr>
            </w:pPr>
          </w:p>
          <w:p w14:paraId="51114B32">
            <w:pPr>
              <w:spacing w:before="0" w:line="240" w:lineRule="exact"/>
              <w:ind w:left="400" w:right="0" w:firstLine="0"/>
              <w:jc w:val="left"/>
              <w:rPr>
                <w:rFonts w:hint="default"/>
                <w:color w:val="000000"/>
                <w:sz w:val="20"/>
              </w:rPr>
            </w:pPr>
            <w:r>
              <w:rPr>
                <w:rFonts w:hint="default"/>
                <w:color w:val="000000"/>
                <w:sz w:val="20"/>
              </w:rPr>
              <w:t>备份和恢复策略</w:t>
            </w:r>
          </w:p>
          <w:p w14:paraId="3E879063">
            <w:pPr>
              <w:spacing w:before="0" w:line="240" w:lineRule="exact"/>
              <w:ind w:left="400" w:right="0" w:firstLine="0"/>
              <w:jc w:val="left"/>
              <w:rPr>
                <w:rFonts w:hint="default"/>
                <w:color w:val="000000"/>
                <w:sz w:val="20"/>
              </w:rPr>
            </w:pPr>
            <w:r>
              <w:rPr>
                <w:rFonts w:hint="default"/>
                <w:color w:val="000000"/>
                <w:sz w:val="20"/>
              </w:rPr>
              <w:t>备份计划：在创建数据库时就要考虑备份策略，包括备份的频率。备份数据可以防止数据丢失，例如在硬件故障、人为误操作等情况下能够及时恢复数据。</w:t>
            </w:r>
          </w:p>
          <w:p w14:paraId="30798984">
            <w:pPr>
              <w:spacing w:before="0" w:line="240" w:lineRule="exact"/>
              <w:ind w:left="400" w:right="0" w:firstLine="0"/>
              <w:jc w:val="left"/>
              <w:rPr>
                <w:rFonts w:hint="default"/>
                <w:color w:val="000000"/>
                <w:sz w:val="20"/>
              </w:rPr>
            </w:pPr>
            <w:r>
              <w:rPr>
                <w:rFonts w:hint="default"/>
                <w:color w:val="000000"/>
                <w:sz w:val="20"/>
              </w:rPr>
              <w:t>恢复测试：要定期进行恢复测试，确保备份的数据是可用的，并且能够在需要时正确地恢复数据库到某个时间点的状态。</w:t>
            </w:r>
          </w:p>
          <w:p w14:paraId="5809FA44">
            <w:pPr>
              <w:pStyle w:val="4"/>
              <w:spacing w:before="371"/>
              <w:rPr>
                <w:vertAlign w:val="baseline"/>
              </w:rPr>
            </w:pPr>
          </w:p>
        </w:tc>
      </w:tr>
    </w:tbl>
    <w:p w14:paraId="6ED5C9D5">
      <w:pPr>
        <w:pStyle w:val="4"/>
        <w:spacing w:before="371"/>
      </w:pPr>
    </w:p>
    <w:p w14:paraId="042E12E5">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6" w:name="13.3  表的基本操作"/>
      <w:bookmarkEnd w:id="6"/>
      <w:r>
        <w:rPr>
          <w:spacing w:val="-2"/>
        </w:rPr>
        <w:t>表的基本操作</w:t>
      </w:r>
    </w:p>
    <w:p w14:paraId="552857E5">
      <w:pPr>
        <w:pStyle w:val="4"/>
        <w:spacing w:before="35"/>
        <w:rPr>
          <w:rFonts w:ascii="Noto Sans CJK HK"/>
          <w:b/>
          <w:sz w:val="36"/>
        </w:rPr>
      </w:pPr>
    </w:p>
    <w:p w14:paraId="6B4E1617">
      <w:pPr>
        <w:pStyle w:val="3"/>
      </w:pPr>
      <w:bookmarkStart w:id="7" w:name="一、实训目的"/>
      <w:bookmarkEnd w:id="7"/>
      <w:r>
        <w:rPr>
          <w:spacing w:val="-4"/>
        </w:rPr>
        <w:t>一、实训目的</w:t>
      </w:r>
    </w:p>
    <w:p w14:paraId="019A8B00">
      <w:pPr>
        <w:pStyle w:val="11"/>
        <w:numPr>
          <w:ilvl w:val="2"/>
          <w:numId w:val="1"/>
        </w:numPr>
        <w:tabs>
          <w:tab w:val="left" w:pos="800"/>
        </w:tabs>
        <w:spacing w:before="59" w:after="0" w:line="352" w:lineRule="exact"/>
        <w:ind w:left="800" w:right="0" w:hanging="260"/>
        <w:jc w:val="left"/>
        <w:rPr>
          <w:sz w:val="21"/>
        </w:rPr>
      </w:pPr>
      <w:r>
        <w:rPr>
          <w:spacing w:val="-3"/>
          <w:sz w:val="21"/>
        </w:rPr>
        <w:t>能够在资源管理器中对表数据进行插入、修改和删除等操作。</w:t>
      </w:r>
    </w:p>
    <w:p w14:paraId="55CC453B">
      <w:pPr>
        <w:pStyle w:val="11"/>
        <w:numPr>
          <w:ilvl w:val="2"/>
          <w:numId w:val="1"/>
        </w:numPr>
        <w:tabs>
          <w:tab w:val="left" w:pos="800"/>
        </w:tabs>
        <w:spacing w:before="0" w:after="0" w:line="352" w:lineRule="exact"/>
        <w:ind w:left="800" w:right="0" w:hanging="260"/>
        <w:jc w:val="left"/>
        <w:rPr>
          <w:sz w:val="21"/>
        </w:rPr>
      </w:pPr>
      <w:r>
        <w:rPr>
          <w:spacing w:val="-3"/>
          <w:sz w:val="21"/>
        </w:rPr>
        <w:t xml:space="preserve">能够使用 </w:t>
      </w:r>
      <w:r>
        <w:rPr>
          <w:rFonts w:ascii="Times New Roman" w:eastAsia="Times New Roman"/>
          <w:spacing w:val="-2"/>
          <w:sz w:val="21"/>
        </w:rPr>
        <w:t>T-SQL</w:t>
      </w:r>
      <w:r>
        <w:rPr>
          <w:rFonts w:ascii="Times New Roman" w:eastAsia="Times New Roman"/>
          <w:spacing w:val="-3"/>
          <w:sz w:val="21"/>
        </w:rPr>
        <w:t xml:space="preserve"> </w:t>
      </w:r>
      <w:r>
        <w:rPr>
          <w:spacing w:val="-3"/>
          <w:sz w:val="21"/>
        </w:rPr>
        <w:t>语句对表数据进行插入、修改和删除等操作。</w:t>
      </w:r>
    </w:p>
    <w:p w14:paraId="3A9E773F">
      <w:pPr>
        <w:pStyle w:val="3"/>
        <w:spacing w:before="330"/>
      </w:pPr>
      <w:bookmarkStart w:id="8" w:name="二、实训要求"/>
      <w:bookmarkEnd w:id="8"/>
      <w:r>
        <w:rPr>
          <w:spacing w:val="-4"/>
        </w:rPr>
        <w:t>二、实训要求</w:t>
      </w:r>
    </w:p>
    <w:p w14:paraId="22624F13">
      <w:pPr>
        <w:pStyle w:val="11"/>
        <w:numPr>
          <w:ilvl w:val="0"/>
          <w:numId w:val="7"/>
        </w:numPr>
        <w:tabs>
          <w:tab w:val="left" w:pos="800"/>
        </w:tabs>
        <w:spacing w:before="114" w:after="0" w:line="192" w:lineRule="auto"/>
        <w:ind w:left="120" w:right="284" w:firstLine="420"/>
        <w:jc w:val="left"/>
        <w:rPr>
          <w:sz w:val="21"/>
        </w:rPr>
      </w:pPr>
      <w:r>
        <w:rPr>
          <w:spacing w:val="-2"/>
          <w:sz w:val="21"/>
        </w:rPr>
        <w:t>了解表数据的插入、修改和删除操作，对表数据的更新操作可以在对象资源管理器</w:t>
      </w:r>
      <w:r>
        <w:rPr>
          <w:sz w:val="21"/>
        </w:rPr>
        <w:t xml:space="preserve">中进行，也可用 </w:t>
      </w:r>
      <w:r>
        <w:rPr>
          <w:rFonts w:ascii="Times New Roman" w:eastAsia="Times New Roman"/>
          <w:sz w:val="21"/>
        </w:rPr>
        <w:t xml:space="preserve">T-SQL </w:t>
      </w:r>
      <w:r>
        <w:rPr>
          <w:sz w:val="21"/>
        </w:rPr>
        <w:t>语句完成。</w:t>
      </w:r>
    </w:p>
    <w:p w14:paraId="3244B8BF">
      <w:pPr>
        <w:pStyle w:val="11"/>
        <w:numPr>
          <w:ilvl w:val="0"/>
          <w:numId w:val="7"/>
        </w:numPr>
        <w:tabs>
          <w:tab w:val="left" w:pos="800"/>
        </w:tabs>
        <w:spacing w:before="0" w:after="0" w:line="334" w:lineRule="exact"/>
        <w:ind w:left="800" w:right="0" w:hanging="260"/>
        <w:jc w:val="left"/>
        <w:rPr>
          <w:sz w:val="21"/>
        </w:rPr>
      </w:pPr>
      <w:r>
        <w:rPr>
          <w:spacing w:val="-3"/>
          <w:sz w:val="21"/>
        </w:rPr>
        <w:t xml:space="preserve">掌握使用 </w:t>
      </w:r>
      <w:r>
        <w:rPr>
          <w:rFonts w:ascii="Times New Roman" w:eastAsia="Times New Roman"/>
          <w:spacing w:val="-2"/>
          <w:sz w:val="21"/>
        </w:rPr>
        <w:t xml:space="preserve">T-SQL </w:t>
      </w:r>
      <w:r>
        <w:rPr>
          <w:spacing w:val="-3"/>
          <w:sz w:val="21"/>
        </w:rPr>
        <w:t>语句对表数据进行插入、修改和删除等操作的用法。</w:t>
      </w:r>
    </w:p>
    <w:p w14:paraId="7F79091C">
      <w:pPr>
        <w:spacing w:after="0" w:line="334" w:lineRule="exact"/>
        <w:jc w:val="left"/>
        <w:rPr>
          <w:sz w:val="21"/>
        </w:rPr>
        <w:sectPr>
          <w:pgSz w:w="11910" w:h="16840"/>
          <w:pgMar w:top="1420" w:right="1580" w:bottom="280" w:left="1680" w:header="720" w:footer="720" w:gutter="0"/>
          <w:cols w:space="720" w:num="1"/>
        </w:sectPr>
      </w:pPr>
    </w:p>
    <w:p w14:paraId="1980745D">
      <w:pPr>
        <w:pStyle w:val="3"/>
        <w:spacing w:line="465" w:lineRule="exact"/>
      </w:pPr>
      <w:bookmarkStart w:id="9" w:name="三、实训内容"/>
      <w:bookmarkEnd w:id="9"/>
      <w:r>
        <w:rPr>
          <w:spacing w:val="-4"/>
        </w:rPr>
        <w:t>三、实训内容</w:t>
      </w:r>
    </w:p>
    <w:p w14:paraId="3EA3A621">
      <w:pPr>
        <w:pStyle w:val="11"/>
        <w:numPr>
          <w:ilvl w:val="0"/>
          <w:numId w:val="8"/>
        </w:numPr>
        <w:tabs>
          <w:tab w:val="left" w:pos="800"/>
        </w:tabs>
        <w:spacing w:before="59" w:after="0" w:line="362" w:lineRule="exact"/>
        <w:ind w:left="800" w:right="0" w:hanging="260"/>
        <w:jc w:val="left"/>
        <w:rPr>
          <w:sz w:val="21"/>
        </w:rPr>
      </w:pPr>
      <w:r>
        <w:rPr>
          <w:spacing w:val="-2"/>
          <w:sz w:val="21"/>
        </w:rPr>
        <w:t xml:space="preserve">在对象资源管理器中，向 </w:t>
      </w:r>
      <w:r>
        <w:rPr>
          <w:rFonts w:ascii="Times New Roman" w:eastAsia="Times New Roman"/>
          <w:spacing w:val="-2"/>
          <w:sz w:val="21"/>
        </w:rPr>
        <w:t>student</w:t>
      </w:r>
      <w:r>
        <w:rPr>
          <w:rFonts w:ascii="Times New Roman" w:eastAsia="Times New Roman"/>
          <w:spacing w:val="5"/>
          <w:sz w:val="21"/>
        </w:rPr>
        <w:t xml:space="preserve"> </w:t>
      </w:r>
      <w:r>
        <w:rPr>
          <w:spacing w:val="-3"/>
          <w:sz w:val="21"/>
        </w:rPr>
        <w:t>数据库中的表插入数据。</w:t>
      </w:r>
    </w:p>
    <w:p w14:paraId="3840305E">
      <w:pPr>
        <w:pStyle w:val="11"/>
        <w:numPr>
          <w:ilvl w:val="0"/>
          <w:numId w:val="8"/>
        </w:numPr>
        <w:tabs>
          <w:tab w:val="left" w:pos="800"/>
        </w:tabs>
        <w:spacing w:before="0" w:after="0" w:line="36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pacing w:val="1"/>
          <w:sz w:val="21"/>
        </w:rPr>
        <w:t xml:space="preserve"> </w:t>
      </w:r>
      <w:r>
        <w:rPr>
          <w:spacing w:val="-3"/>
          <w:sz w:val="21"/>
        </w:rPr>
        <w:t xml:space="preserve">命令向 </w:t>
      </w:r>
      <w:r>
        <w:rPr>
          <w:rFonts w:ascii="Times New Roman" w:eastAsia="Times New Roman"/>
          <w:spacing w:val="-2"/>
          <w:sz w:val="21"/>
        </w:rPr>
        <w:t>student</w:t>
      </w:r>
      <w:r>
        <w:rPr>
          <w:rFonts w:ascii="Times New Roman" w:eastAsia="Times New Roman"/>
          <w:spacing w:val="1"/>
          <w:sz w:val="21"/>
        </w:rPr>
        <w:t xml:space="preserve"> </w:t>
      </w:r>
      <w:r>
        <w:rPr>
          <w:spacing w:val="-3"/>
          <w:sz w:val="21"/>
        </w:rPr>
        <w:t>数据库中的表插入数据。</w:t>
      </w:r>
    </w:p>
    <w:p w14:paraId="07366EFF">
      <w:pPr>
        <w:pStyle w:val="11"/>
        <w:numPr>
          <w:ilvl w:val="0"/>
          <w:numId w:val="9"/>
        </w:numPr>
        <w:tabs>
          <w:tab w:val="left" w:pos="1064"/>
        </w:tabs>
        <w:spacing w:before="56" w:after="0" w:line="352" w:lineRule="exact"/>
        <w:ind w:left="1064" w:right="0" w:hanging="524"/>
        <w:jc w:val="left"/>
        <w:rPr>
          <w:sz w:val="21"/>
        </w:rPr>
      </w:pPr>
      <w:r>
        <w:rPr>
          <w:spacing w:val="-2"/>
          <w:sz w:val="21"/>
        </w:rPr>
        <w:t>向系部表中插入数据（</w:t>
      </w:r>
      <w:r>
        <w:rPr>
          <w:rFonts w:ascii="Times New Roman" w:eastAsia="Times New Roman"/>
          <w:spacing w:val="-2"/>
          <w:sz w:val="21"/>
        </w:rPr>
        <w:t>'01','</w:t>
      </w:r>
      <w:r>
        <w:rPr>
          <w:spacing w:val="-2"/>
          <w:sz w:val="21"/>
        </w:rPr>
        <w:t>计算机系</w:t>
      </w:r>
      <w:r>
        <w:rPr>
          <w:rFonts w:ascii="Times New Roman" w:eastAsia="Times New Roman"/>
          <w:spacing w:val="-2"/>
          <w:sz w:val="21"/>
        </w:rPr>
        <w:t>','</w:t>
      </w:r>
      <w:r>
        <w:rPr>
          <w:spacing w:val="-2"/>
          <w:sz w:val="21"/>
        </w:rPr>
        <w:t>徐才智</w:t>
      </w:r>
      <w:r>
        <w:rPr>
          <w:rFonts w:ascii="Times New Roman" w:eastAsia="Times New Roman"/>
          <w:sz w:val="21"/>
        </w:rPr>
        <w:t>'</w:t>
      </w:r>
      <w:r>
        <w:rPr>
          <w:spacing w:val="-104"/>
          <w:sz w:val="21"/>
        </w:rPr>
        <w:t>）</w:t>
      </w:r>
      <w:r>
        <w:rPr>
          <w:spacing w:val="-10"/>
          <w:sz w:val="21"/>
        </w:rPr>
        <w:t>。</w:t>
      </w:r>
    </w:p>
    <w:p w14:paraId="0BA62BCD">
      <w:pPr>
        <w:pStyle w:val="11"/>
        <w:numPr>
          <w:ilvl w:val="0"/>
          <w:numId w:val="9"/>
        </w:numPr>
        <w:tabs>
          <w:tab w:val="left" w:pos="1064"/>
        </w:tabs>
        <w:spacing w:before="0" w:after="0" w:line="312" w:lineRule="exact"/>
        <w:ind w:left="1064" w:right="0" w:hanging="524"/>
        <w:jc w:val="left"/>
        <w:rPr>
          <w:sz w:val="21"/>
        </w:rPr>
      </w:pPr>
      <w:r>
        <w:rPr>
          <w:spacing w:val="-2"/>
          <w:sz w:val="21"/>
        </w:rPr>
        <w:t>向系部表中插入数据（</w:t>
      </w:r>
      <w:r>
        <w:rPr>
          <w:rFonts w:ascii="Times New Roman" w:eastAsia="Times New Roman"/>
          <w:spacing w:val="-2"/>
          <w:sz w:val="21"/>
        </w:rPr>
        <w:t>'02','</w:t>
      </w:r>
      <w:r>
        <w:rPr>
          <w:spacing w:val="-2"/>
          <w:sz w:val="21"/>
        </w:rPr>
        <w:t>经济管理系</w:t>
      </w:r>
      <w:r>
        <w:rPr>
          <w:rFonts w:ascii="Times New Roman" w:eastAsia="Times New Roman"/>
          <w:spacing w:val="-2"/>
          <w:sz w:val="21"/>
        </w:rPr>
        <w:t>','</w:t>
      </w:r>
      <w:r>
        <w:rPr>
          <w:spacing w:val="-2"/>
          <w:sz w:val="21"/>
        </w:rPr>
        <w:t>张博</w:t>
      </w:r>
      <w:r>
        <w:rPr>
          <w:rFonts w:ascii="Times New Roman" w:eastAsia="Times New Roman"/>
          <w:sz w:val="21"/>
        </w:rPr>
        <w:t>'</w:t>
      </w:r>
      <w:r>
        <w:rPr>
          <w:spacing w:val="-104"/>
          <w:sz w:val="21"/>
        </w:rPr>
        <w:t>）</w:t>
      </w:r>
      <w:r>
        <w:rPr>
          <w:spacing w:val="-10"/>
          <w:sz w:val="21"/>
        </w:rPr>
        <w:t>。</w:t>
      </w:r>
    </w:p>
    <w:p w14:paraId="7ECE39FD">
      <w:pPr>
        <w:pStyle w:val="11"/>
        <w:numPr>
          <w:ilvl w:val="0"/>
          <w:numId w:val="9"/>
        </w:numPr>
        <w:tabs>
          <w:tab w:val="left" w:pos="1064"/>
        </w:tabs>
        <w:spacing w:before="0" w:after="0" w:line="320" w:lineRule="exact"/>
        <w:ind w:left="1064" w:right="0" w:hanging="524"/>
        <w:jc w:val="left"/>
        <w:rPr>
          <w:sz w:val="21"/>
        </w:rPr>
      </w:pPr>
      <w:r>
        <w:rPr>
          <w:spacing w:val="-2"/>
          <w:sz w:val="21"/>
        </w:rPr>
        <w:t>向系部表中插入数据（</w:t>
      </w:r>
      <w:r>
        <w:rPr>
          <w:rFonts w:ascii="Times New Roman" w:eastAsia="Times New Roman"/>
          <w:spacing w:val="-2"/>
          <w:sz w:val="21"/>
        </w:rPr>
        <w:t>'03','</w:t>
      </w:r>
      <w:r>
        <w:rPr>
          <w:spacing w:val="-2"/>
          <w:sz w:val="21"/>
        </w:rPr>
        <w:t>数学系</w:t>
      </w:r>
      <w:r>
        <w:rPr>
          <w:rFonts w:ascii="Times New Roman" w:eastAsia="Times New Roman"/>
          <w:spacing w:val="-2"/>
          <w:sz w:val="21"/>
        </w:rPr>
        <w:t>','</w:t>
      </w:r>
      <w:r>
        <w:rPr>
          <w:spacing w:val="-2"/>
          <w:sz w:val="21"/>
        </w:rPr>
        <w:t>徐裕光</w:t>
      </w:r>
      <w:r>
        <w:rPr>
          <w:rFonts w:ascii="Times New Roman" w:eastAsia="Times New Roman"/>
          <w:sz w:val="21"/>
        </w:rPr>
        <w:t>'</w:t>
      </w:r>
      <w:r>
        <w:rPr>
          <w:spacing w:val="-106"/>
          <w:sz w:val="21"/>
        </w:rPr>
        <w:t>）</w:t>
      </w:r>
      <w:r>
        <w:rPr>
          <w:spacing w:val="-10"/>
          <w:sz w:val="21"/>
        </w:rPr>
        <w:t>。</w:t>
      </w:r>
    </w:p>
    <w:p w14:paraId="136DB200">
      <w:pPr>
        <w:pStyle w:val="11"/>
        <w:numPr>
          <w:ilvl w:val="0"/>
          <w:numId w:val="9"/>
        </w:numPr>
        <w:tabs>
          <w:tab w:val="left" w:pos="1061"/>
        </w:tabs>
        <w:spacing w:before="0" w:after="0" w:line="361" w:lineRule="exact"/>
        <w:ind w:left="1061" w:right="0" w:hanging="521"/>
        <w:jc w:val="left"/>
        <w:rPr>
          <w:sz w:val="21"/>
        </w:rPr>
      </w:pPr>
      <w:r>
        <w:rPr>
          <w:spacing w:val="-2"/>
          <w:sz w:val="21"/>
        </w:rPr>
        <w:t>向系部表中插入数据（</w:t>
      </w:r>
      <w:r>
        <w:rPr>
          <w:rFonts w:ascii="Times New Roman" w:eastAsia="Times New Roman"/>
          <w:spacing w:val="-2"/>
          <w:sz w:val="21"/>
        </w:rPr>
        <w:t>'04','</w:t>
      </w:r>
      <w:r>
        <w:rPr>
          <w:spacing w:val="-2"/>
          <w:sz w:val="21"/>
        </w:rPr>
        <w:t>外语系</w:t>
      </w:r>
      <w:r>
        <w:rPr>
          <w:rFonts w:ascii="Times New Roman" w:eastAsia="Times New Roman"/>
          <w:spacing w:val="-2"/>
          <w:sz w:val="21"/>
        </w:rPr>
        <w:t>','</w:t>
      </w:r>
      <w:r>
        <w:rPr>
          <w:spacing w:val="-2"/>
          <w:sz w:val="21"/>
        </w:rPr>
        <w:t>李溅波</w:t>
      </w:r>
      <w:r>
        <w:rPr>
          <w:rFonts w:ascii="Times New Roman" w:eastAsia="Times New Roman"/>
          <w:sz w:val="21"/>
        </w:rPr>
        <w:t>'</w:t>
      </w:r>
      <w:r>
        <w:rPr>
          <w:spacing w:val="-106"/>
          <w:sz w:val="21"/>
        </w:rPr>
        <w:t>）</w:t>
      </w:r>
      <w:r>
        <w:rPr>
          <w:spacing w:val="-10"/>
          <w:sz w:val="21"/>
        </w:rPr>
        <w:t>。</w:t>
      </w:r>
    </w:p>
    <w:p w14:paraId="170AA735">
      <w:pPr>
        <w:pStyle w:val="4"/>
        <w:spacing w:before="76"/>
        <w:ind w:left="540"/>
      </w:pPr>
      <w:r>
        <w:rPr>
          <w:spacing w:val="-4"/>
        </w:rPr>
        <w:t>具体代码如下：</w:t>
      </w:r>
    </w:p>
    <w:p w14:paraId="051B99D4">
      <w:pPr>
        <w:pStyle w:val="4"/>
        <w:rPr>
          <w:sz w:val="4"/>
        </w:rPr>
      </w:pPr>
      <w:r>
        <mc:AlternateContent>
          <mc:Choice Requires="wpg">
            <w:drawing>
              <wp:anchor distT="0" distB="0" distL="0" distR="0" simplePos="0" relativeHeight="251671552" behindDoc="1" locked="0" layoutInCell="1" allowOverlap="1">
                <wp:simplePos x="0" y="0"/>
                <wp:positionH relativeFrom="page">
                  <wp:posOffset>1143000</wp:posOffset>
                </wp:positionH>
                <wp:positionV relativeFrom="paragraph">
                  <wp:posOffset>62865</wp:posOffset>
                </wp:positionV>
                <wp:extent cx="5282565" cy="1990090"/>
                <wp:effectExtent l="0" t="0" r="0" b="0"/>
                <wp:wrapTopAndBottom/>
                <wp:docPr id="574" name="Group 574"/>
                <wp:cNvGraphicFramePr/>
                <a:graphic xmlns:a="http://schemas.openxmlformats.org/drawingml/2006/main">
                  <a:graphicData uri="http://schemas.microsoft.com/office/word/2010/wordprocessingGroup">
                    <wpg:wgp>
                      <wpg:cNvGrpSpPr/>
                      <wpg:grpSpPr>
                        <a:xfrm>
                          <a:off x="0" y="0"/>
                          <a:ext cx="5282565" cy="1990089"/>
                          <a:chOff x="0" y="0"/>
                          <a:chExt cx="5282565" cy="1990089"/>
                        </a:xfrm>
                      </wpg:grpSpPr>
                      <wps:wsp>
                        <wps:cNvPr id="575" name="Graphic 575"/>
                        <wps:cNvSpPr/>
                        <wps:spPr>
                          <a:xfrm>
                            <a:off x="0" y="0"/>
                            <a:ext cx="5274310" cy="1981200"/>
                          </a:xfrm>
                          <a:custGeom>
                            <a:avLst/>
                            <a:gdLst/>
                            <a:ahLst/>
                            <a:cxnLst/>
                            <a:rect l="l" t="t" r="r" b="b"/>
                            <a:pathLst>
                              <a:path w="5274310" h="1981200">
                                <a:moveTo>
                                  <a:pt x="5274310" y="0"/>
                                </a:moveTo>
                                <a:lnTo>
                                  <a:pt x="0" y="0"/>
                                </a:lnTo>
                                <a:lnTo>
                                  <a:pt x="0" y="152400"/>
                                </a:lnTo>
                                <a:lnTo>
                                  <a:pt x="0" y="304800"/>
                                </a:lnTo>
                                <a:lnTo>
                                  <a:pt x="0" y="1981200"/>
                                </a:lnTo>
                                <a:lnTo>
                                  <a:pt x="5274310" y="1981200"/>
                                </a:lnTo>
                                <a:lnTo>
                                  <a:pt x="5274310" y="152400"/>
                                </a:lnTo>
                                <a:lnTo>
                                  <a:pt x="5274310" y="0"/>
                                </a:lnTo>
                                <a:close/>
                              </a:path>
                            </a:pathLst>
                          </a:custGeom>
                          <a:solidFill>
                            <a:srgbClr val="C0C0C0"/>
                          </a:solidFill>
                        </wps:spPr>
                        <wps:bodyPr wrap="square" lIns="0" tIns="0" rIns="0" bIns="0" rtlCol="0">
                          <a:noAutofit/>
                        </wps:bodyPr>
                      </wps:wsp>
                      <wps:wsp>
                        <wps:cNvPr id="576" name="Textbox 576"/>
                        <wps:cNvSpPr txBox="1"/>
                        <wps:spPr>
                          <a:xfrm>
                            <a:off x="254508" y="17607"/>
                            <a:ext cx="850900" cy="295910"/>
                          </a:xfrm>
                          <a:prstGeom prst="rect">
                            <a:avLst/>
                          </a:prstGeom>
                        </wps:spPr>
                        <wps:txbx>
                          <w:txbxContent>
                            <w:p w14:paraId="7446B822">
                              <w:pPr>
                                <w:spacing w:before="0" w:line="254" w:lineRule="auto"/>
                                <w:ind w:left="0" w:right="18" w:firstLine="0"/>
                                <w:jc w:val="left"/>
                                <w:rPr>
                                  <w:rFonts w:ascii="Courier New"/>
                                  <w:sz w:val="20"/>
                                </w:rPr>
                              </w:pPr>
                              <w:r>
                                <w:rPr>
                                  <w:rFonts w:ascii="Courier New"/>
                                  <w:sz w:val="20"/>
                                </w:rPr>
                                <w:t>Use</w:t>
                              </w:r>
                              <w:r>
                                <w:rPr>
                                  <w:rFonts w:ascii="Courier New"/>
                                  <w:spacing w:val="-32"/>
                                  <w:sz w:val="20"/>
                                </w:rPr>
                                <w:t xml:space="preserve"> </w:t>
                              </w:r>
                              <w:r>
                                <w:rPr>
                                  <w:rFonts w:ascii="Courier New"/>
                                  <w:sz w:val="20"/>
                                </w:rPr>
                                <w:t xml:space="preserve">student </w:t>
                              </w:r>
                              <w:r>
                                <w:rPr>
                                  <w:rFonts w:ascii="Courier New"/>
                                  <w:spacing w:val="-6"/>
                                  <w:sz w:val="20"/>
                                </w:rPr>
                                <w:t>Go</w:t>
                              </w:r>
                            </w:p>
                          </w:txbxContent>
                        </wps:txbx>
                        <wps:bodyPr wrap="square" lIns="0" tIns="0" rIns="0" bIns="0" rtlCol="0">
                          <a:noAutofit/>
                        </wps:bodyPr>
                      </wps:wsp>
                      <wps:wsp>
                        <wps:cNvPr id="577" name="Textbox 577"/>
                        <wps:cNvSpPr txBox="1"/>
                        <wps:spPr>
                          <a:xfrm>
                            <a:off x="0" y="322407"/>
                            <a:ext cx="724535" cy="1667510"/>
                          </a:xfrm>
                          <a:prstGeom prst="rect">
                            <a:avLst/>
                          </a:prstGeom>
                        </wps:spPr>
                        <wps:txbx>
                          <w:txbxContent>
                            <w:p w14:paraId="763E0353">
                              <w:pPr>
                                <w:spacing w:before="0" w:line="186" w:lineRule="exact"/>
                                <w:ind w:left="400" w:right="0" w:firstLine="0"/>
                                <w:jc w:val="left"/>
                                <w:rPr>
                                  <w:rFonts w:ascii="Courier New"/>
                                  <w:sz w:val="20"/>
                                </w:rPr>
                              </w:pPr>
                              <w:r>
                                <w:rPr>
                                  <w:rFonts w:ascii="Courier New"/>
                                  <w:spacing w:val="-2"/>
                                  <w:sz w:val="20"/>
                                </w:rPr>
                                <w:t>INSERT</w:t>
                              </w:r>
                            </w:p>
                            <w:p w14:paraId="76739BD4">
                              <w:pPr>
                                <w:spacing w:before="0" w:line="314" w:lineRule="exact"/>
                                <w:ind w:left="0" w:right="0" w:firstLine="0"/>
                                <w:jc w:val="left"/>
                                <w:rPr>
                                  <w:rFonts w:ascii="Courier New" w:eastAsia="Courier New"/>
                                  <w:sz w:val="20"/>
                                </w:rPr>
                              </w:pPr>
                              <w:r>
                                <w:rPr>
                                  <w:spacing w:val="-2"/>
                                  <w:sz w:val="20"/>
                                </w:rPr>
                                <w:t>徐才智</w:t>
                              </w:r>
                              <w:r>
                                <w:rPr>
                                  <w:rFonts w:ascii="Courier New" w:eastAsia="Courier New"/>
                                  <w:spacing w:val="-5"/>
                                  <w:sz w:val="20"/>
                                </w:rPr>
                                <w:t>')</w:t>
                              </w:r>
                            </w:p>
                            <w:p w14:paraId="2421945B">
                              <w:pPr>
                                <w:spacing w:before="0" w:line="206" w:lineRule="exact"/>
                                <w:ind w:left="400" w:right="0" w:firstLine="0"/>
                                <w:jc w:val="left"/>
                                <w:rPr>
                                  <w:rFonts w:ascii="Courier New"/>
                                  <w:sz w:val="20"/>
                                </w:rPr>
                              </w:pPr>
                              <w:r>
                                <w:rPr>
                                  <w:rFonts w:ascii="Courier New"/>
                                  <w:spacing w:val="-5"/>
                                  <w:sz w:val="20"/>
                                </w:rPr>
                                <w:t>GO</w:t>
                              </w:r>
                            </w:p>
                            <w:p w14:paraId="381BB00C">
                              <w:pPr>
                                <w:spacing w:before="55" w:line="180" w:lineRule="auto"/>
                                <w:ind w:left="0" w:right="12" w:firstLine="400"/>
                                <w:jc w:val="left"/>
                                <w:rPr>
                                  <w:rFonts w:ascii="Courier New" w:eastAsia="Courier New"/>
                                  <w:sz w:val="20"/>
                                </w:rPr>
                              </w:pPr>
                              <w:r>
                                <w:rPr>
                                  <w:rFonts w:ascii="Courier New" w:eastAsia="Courier New"/>
                                  <w:spacing w:val="-2"/>
                                  <w:sz w:val="20"/>
                                </w:rPr>
                                <w:t>INSERT ','</w:t>
                              </w:r>
                              <w:r>
                                <w:rPr>
                                  <w:spacing w:val="-2"/>
                                  <w:sz w:val="20"/>
                                </w:rPr>
                                <w:t>张博</w:t>
                              </w:r>
                              <w:r>
                                <w:rPr>
                                  <w:rFonts w:ascii="Courier New" w:eastAsia="Courier New"/>
                                  <w:spacing w:val="-2"/>
                                  <w:sz w:val="20"/>
                                </w:rPr>
                                <w:t>')</w:t>
                              </w:r>
                            </w:p>
                            <w:p w14:paraId="19A7C521">
                              <w:pPr>
                                <w:spacing w:before="0" w:line="254" w:lineRule="auto"/>
                                <w:ind w:left="400" w:right="12" w:firstLine="0"/>
                                <w:jc w:val="left"/>
                                <w:rPr>
                                  <w:rFonts w:ascii="Courier New"/>
                                  <w:sz w:val="20"/>
                                </w:rPr>
                              </w:pPr>
                              <w:r>
                                <w:rPr>
                                  <w:rFonts w:ascii="Courier New"/>
                                  <w:spacing w:val="-6"/>
                                  <w:sz w:val="20"/>
                                </w:rPr>
                                <w:t xml:space="preserve">GO </w:t>
                              </w:r>
                              <w:r>
                                <w:rPr>
                                  <w:rFonts w:ascii="Courier New"/>
                                  <w:spacing w:val="-2"/>
                                  <w:sz w:val="20"/>
                                </w:rPr>
                                <w:t>INSERT</w:t>
                              </w:r>
                            </w:p>
                            <w:p w14:paraId="2E4AEA1C">
                              <w:pPr>
                                <w:spacing w:before="0" w:line="260" w:lineRule="exact"/>
                                <w:ind w:left="0" w:right="0" w:firstLine="0"/>
                                <w:jc w:val="left"/>
                                <w:rPr>
                                  <w:rFonts w:ascii="Courier New" w:eastAsia="Courier New"/>
                                  <w:sz w:val="20"/>
                                </w:rPr>
                              </w:pPr>
                              <w:r>
                                <w:rPr>
                                  <w:spacing w:val="-2"/>
                                  <w:sz w:val="20"/>
                                </w:rPr>
                                <w:t>徐裕光</w:t>
                              </w:r>
                              <w:r>
                                <w:rPr>
                                  <w:rFonts w:ascii="Courier New" w:eastAsia="Courier New"/>
                                  <w:spacing w:val="-5"/>
                                  <w:sz w:val="20"/>
                                </w:rPr>
                                <w:t>')</w:t>
                              </w:r>
                            </w:p>
                            <w:p w14:paraId="43509FC4">
                              <w:pPr>
                                <w:spacing w:before="0" w:line="206" w:lineRule="exact"/>
                                <w:ind w:left="400" w:right="0" w:firstLine="0"/>
                                <w:jc w:val="left"/>
                                <w:rPr>
                                  <w:rFonts w:ascii="Courier New"/>
                                  <w:sz w:val="20"/>
                                </w:rPr>
                              </w:pPr>
                              <w:r>
                                <w:rPr>
                                  <w:rFonts w:ascii="Courier New"/>
                                  <w:spacing w:val="-5"/>
                                  <w:sz w:val="20"/>
                                </w:rPr>
                                <w:t>GO</w:t>
                              </w:r>
                            </w:p>
                            <w:p w14:paraId="3C5DF627">
                              <w:pPr>
                                <w:spacing w:before="1" w:line="187" w:lineRule="exact"/>
                                <w:ind w:left="400" w:right="0" w:firstLine="0"/>
                                <w:jc w:val="left"/>
                                <w:rPr>
                                  <w:rFonts w:ascii="Courier New"/>
                                  <w:sz w:val="20"/>
                                </w:rPr>
                              </w:pPr>
                              <w:r>
                                <w:rPr>
                                  <w:rFonts w:ascii="Courier New"/>
                                  <w:spacing w:val="-2"/>
                                  <w:sz w:val="20"/>
                                </w:rPr>
                                <w:t>INSERT</w:t>
                              </w:r>
                            </w:p>
                            <w:p w14:paraId="4D767532">
                              <w:pPr>
                                <w:spacing w:before="0" w:line="279" w:lineRule="exact"/>
                                <w:ind w:left="0" w:right="0" w:firstLine="0"/>
                                <w:jc w:val="left"/>
                                <w:rPr>
                                  <w:rFonts w:ascii="Courier New" w:eastAsia="Courier New"/>
                                  <w:sz w:val="20"/>
                                </w:rPr>
                              </w:pPr>
                              <w:r>
                                <w:rPr>
                                  <w:spacing w:val="-2"/>
                                  <w:sz w:val="20"/>
                                </w:rPr>
                                <w:t>李溅波</w:t>
                              </w:r>
                              <w:r>
                                <w:rPr>
                                  <w:rFonts w:ascii="Courier New" w:eastAsia="Courier New"/>
                                  <w:spacing w:val="-5"/>
                                  <w:sz w:val="20"/>
                                </w:rPr>
                                <w:t>')</w:t>
                              </w:r>
                            </w:p>
                          </w:txbxContent>
                        </wps:txbx>
                        <wps:bodyPr wrap="square" lIns="0" tIns="0" rIns="0" bIns="0" rtlCol="0">
                          <a:noAutofit/>
                        </wps:bodyPr>
                      </wps:wsp>
                      <wps:wsp>
                        <wps:cNvPr id="578" name="Textbox 578"/>
                        <wps:cNvSpPr txBox="1"/>
                        <wps:spPr>
                          <a:xfrm>
                            <a:off x="838200" y="319014"/>
                            <a:ext cx="2463165" cy="146685"/>
                          </a:xfrm>
                          <a:prstGeom prst="rect">
                            <a:avLst/>
                          </a:prstGeom>
                        </wps:spPr>
                        <wps:txbx>
                          <w:txbxContent>
                            <w:p w14:paraId="6C44407C">
                              <w:pPr>
                                <w:spacing w:before="0" w:line="231" w:lineRule="exact"/>
                                <w:ind w:left="0" w:right="0" w:firstLine="0"/>
                                <w:jc w:val="left"/>
                                <w:rPr>
                                  <w:rFonts w:ascii="Courier New" w:eastAsia="Courier New"/>
                                  <w:sz w:val="20"/>
                                </w:rPr>
                              </w:pPr>
                              <w:r>
                                <w:rPr>
                                  <w:rFonts w:ascii="Courier New" w:eastAsia="Courier New"/>
                                  <w:sz w:val="20"/>
                                </w:rPr>
                                <w:t>into</w:t>
                              </w:r>
                              <w:r>
                                <w:rPr>
                                  <w:rFonts w:ascii="Courier New" w:eastAsia="Courier New"/>
                                  <w:spacing w:val="-29"/>
                                  <w:sz w:val="20"/>
                                </w:rPr>
                                <w:t xml:space="preserve"> </w:t>
                              </w:r>
                              <w:r>
                                <w:rPr>
                                  <w:spacing w:val="12"/>
                                  <w:sz w:val="20"/>
                                </w:rPr>
                                <w:t xml:space="preserve">系部 </w:t>
                              </w:r>
                              <w:r>
                                <w:rPr>
                                  <w:rFonts w:ascii="Courier New" w:eastAsia="Courier New"/>
                                  <w:sz w:val="20"/>
                                </w:rPr>
                                <w:t>(</w:t>
                              </w:r>
                              <w:r>
                                <w:rPr>
                                  <w:sz w:val="20"/>
                                </w:rPr>
                                <w:t>系部代码</w:t>
                              </w:r>
                              <w:r>
                                <w:rPr>
                                  <w:rFonts w:ascii="Courier New" w:eastAsia="Courier New"/>
                                  <w:spacing w:val="-15"/>
                                  <w:sz w:val="20"/>
                                </w:rPr>
                                <w:t xml:space="preserve">, </w:t>
                              </w:r>
                              <w:r>
                                <w:rPr>
                                  <w:sz w:val="20"/>
                                </w:rPr>
                                <w:t>系部名称</w:t>
                              </w:r>
                              <w:r>
                                <w:rPr>
                                  <w:rFonts w:ascii="Courier New" w:eastAsia="Courier New"/>
                                  <w:sz w:val="20"/>
                                </w:rPr>
                                <w:t>,</w:t>
                              </w:r>
                              <w:r>
                                <w:rPr>
                                  <w:sz w:val="20"/>
                                </w:rPr>
                                <w:t>系主任</w:t>
                              </w:r>
                              <w:r>
                                <w:rPr>
                                  <w:rFonts w:ascii="Courier New" w:eastAsia="Courier New"/>
                                  <w:spacing w:val="-10"/>
                                  <w:sz w:val="20"/>
                                </w:rPr>
                                <w:t>)</w:t>
                              </w:r>
                            </w:p>
                          </w:txbxContent>
                        </wps:txbx>
                        <wps:bodyPr wrap="square" lIns="0" tIns="0" rIns="0" bIns="0" rtlCol="0">
                          <a:noAutofit/>
                        </wps:bodyPr>
                      </wps:wsp>
                      <wps:wsp>
                        <wps:cNvPr id="579" name="Textbox 579"/>
                        <wps:cNvSpPr txBox="1"/>
                        <wps:spPr>
                          <a:xfrm>
                            <a:off x="3416808" y="319014"/>
                            <a:ext cx="1865630" cy="146685"/>
                          </a:xfrm>
                          <a:prstGeom prst="rect">
                            <a:avLst/>
                          </a:prstGeom>
                        </wps:spPr>
                        <wps:txbx>
                          <w:txbxContent>
                            <w:p w14:paraId="387DF2E6">
                              <w:pPr>
                                <w:spacing w:before="0" w:line="231" w:lineRule="exact"/>
                                <w:ind w:left="0" w:right="0" w:firstLine="0"/>
                                <w:jc w:val="left"/>
                                <w:rPr>
                                  <w:rFonts w:ascii="Courier New" w:eastAsia="Courier New"/>
                                  <w:sz w:val="20"/>
                                </w:rPr>
                              </w:pPr>
                              <w:r>
                                <w:rPr>
                                  <w:rFonts w:ascii="Courier New" w:eastAsia="Courier New"/>
                                  <w:sz w:val="20"/>
                                </w:rPr>
                                <w:t>VALUES</w:t>
                              </w:r>
                              <w:r>
                                <w:rPr>
                                  <w:rFonts w:ascii="Courier New" w:eastAsia="Courier New"/>
                                  <w:spacing w:val="57"/>
                                  <w:sz w:val="20"/>
                                </w:rPr>
                                <w:t xml:space="preserve"> </w:t>
                              </w:r>
                              <w:r>
                                <w:rPr>
                                  <w:rFonts w:ascii="Courier New" w:eastAsia="Courier New"/>
                                  <w:sz w:val="20"/>
                                </w:rPr>
                                <w:t>('01','</w:t>
                              </w:r>
                              <w:r>
                                <w:rPr>
                                  <w:sz w:val="20"/>
                                </w:rPr>
                                <w:t>计算机系</w:t>
                              </w:r>
                              <w:r>
                                <w:rPr>
                                  <w:rFonts w:ascii="Courier New" w:eastAsia="Courier New"/>
                                  <w:spacing w:val="-5"/>
                                  <w:sz w:val="20"/>
                                </w:rPr>
                                <w:t>','</w:t>
                              </w:r>
                            </w:p>
                          </w:txbxContent>
                        </wps:txbx>
                        <wps:bodyPr wrap="square" lIns="0" tIns="0" rIns="0" bIns="0" rtlCol="0">
                          <a:noAutofit/>
                        </wps:bodyPr>
                      </wps:wsp>
                      <wps:wsp>
                        <wps:cNvPr id="580" name="Textbox 580"/>
                        <wps:cNvSpPr txBox="1"/>
                        <wps:spPr>
                          <a:xfrm>
                            <a:off x="838200" y="776214"/>
                            <a:ext cx="2400935" cy="146685"/>
                          </a:xfrm>
                          <a:prstGeom prst="rect">
                            <a:avLst/>
                          </a:prstGeom>
                        </wps:spPr>
                        <wps:txbx>
                          <w:txbxContent>
                            <w:p w14:paraId="65D8E417">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12"/>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8"/>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1" name="Textbox 581"/>
                        <wps:cNvSpPr txBox="1"/>
                        <wps:spPr>
                          <a:xfrm>
                            <a:off x="3352800" y="779607"/>
                            <a:ext cx="469900" cy="143510"/>
                          </a:xfrm>
                          <a:prstGeom prst="rect">
                            <a:avLst/>
                          </a:prstGeom>
                        </wps:spPr>
                        <wps:txbx>
                          <w:txbxContent>
                            <w:p w14:paraId="6316218C">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2" name="Textbox 582"/>
                        <wps:cNvSpPr txBox="1"/>
                        <wps:spPr>
                          <a:xfrm>
                            <a:off x="4000500" y="776214"/>
                            <a:ext cx="1180465" cy="146685"/>
                          </a:xfrm>
                          <a:prstGeom prst="rect">
                            <a:avLst/>
                          </a:prstGeom>
                        </wps:spPr>
                        <wps:txbx>
                          <w:txbxContent>
                            <w:p w14:paraId="39F5EFFB">
                              <w:pPr>
                                <w:spacing w:before="0" w:line="231" w:lineRule="exact"/>
                                <w:ind w:left="0" w:right="0" w:firstLine="0"/>
                                <w:jc w:val="left"/>
                                <w:rPr>
                                  <w:sz w:val="20"/>
                                </w:rPr>
                              </w:pPr>
                              <w:r>
                                <w:rPr>
                                  <w:rFonts w:ascii="Courier New" w:eastAsia="Courier New"/>
                                  <w:spacing w:val="-2"/>
                                  <w:sz w:val="20"/>
                                </w:rPr>
                                <w:t>('02','</w:t>
                              </w:r>
                              <w:r>
                                <w:rPr>
                                  <w:spacing w:val="-4"/>
                                  <w:sz w:val="20"/>
                                </w:rPr>
                                <w:t>经济管理系</w:t>
                              </w:r>
                            </w:p>
                          </w:txbxContent>
                        </wps:txbx>
                        <wps:bodyPr wrap="square" lIns="0" tIns="0" rIns="0" bIns="0" rtlCol="0">
                          <a:noAutofit/>
                        </wps:bodyPr>
                      </wps:wsp>
                      <wps:wsp>
                        <wps:cNvPr id="583" name="Textbox 583"/>
                        <wps:cNvSpPr txBox="1"/>
                        <wps:spPr>
                          <a:xfrm>
                            <a:off x="838200" y="1233414"/>
                            <a:ext cx="2368550" cy="146685"/>
                          </a:xfrm>
                          <a:prstGeom prst="rect">
                            <a:avLst/>
                          </a:prstGeom>
                        </wps:spPr>
                        <wps:txbx>
                          <w:txbxContent>
                            <w:p w14:paraId="1D51A36A">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4" name="Textbox 584"/>
                        <wps:cNvSpPr txBox="1"/>
                        <wps:spPr>
                          <a:xfrm>
                            <a:off x="3384803" y="1236807"/>
                            <a:ext cx="469900" cy="143510"/>
                          </a:xfrm>
                          <a:prstGeom prst="rect">
                            <a:avLst/>
                          </a:prstGeom>
                        </wps:spPr>
                        <wps:txbx>
                          <w:txbxContent>
                            <w:p w14:paraId="25CB2938">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5" name="Textbox 585"/>
                        <wps:cNvSpPr txBox="1"/>
                        <wps:spPr>
                          <a:xfrm>
                            <a:off x="4032503" y="1233414"/>
                            <a:ext cx="1155700" cy="146685"/>
                          </a:xfrm>
                          <a:prstGeom prst="rect">
                            <a:avLst/>
                          </a:prstGeom>
                        </wps:spPr>
                        <wps:txbx>
                          <w:txbxContent>
                            <w:p w14:paraId="5E46B028">
                              <w:pPr>
                                <w:spacing w:before="0" w:line="231" w:lineRule="exact"/>
                                <w:ind w:left="0" w:right="0" w:firstLine="0"/>
                                <w:jc w:val="left"/>
                                <w:rPr>
                                  <w:rFonts w:ascii="Courier New" w:eastAsia="Courier New"/>
                                  <w:sz w:val="20"/>
                                </w:rPr>
                              </w:pPr>
                              <w:r>
                                <w:rPr>
                                  <w:rFonts w:ascii="Courier New" w:eastAsia="Courier New"/>
                                  <w:spacing w:val="-2"/>
                                  <w:sz w:val="20"/>
                                </w:rPr>
                                <w:t>('03','</w:t>
                              </w:r>
                              <w:r>
                                <w:rPr>
                                  <w:spacing w:val="-2"/>
                                  <w:sz w:val="20"/>
                                </w:rPr>
                                <w:t>数学系</w:t>
                              </w:r>
                              <w:r>
                                <w:rPr>
                                  <w:rFonts w:ascii="Courier New" w:eastAsia="Courier New"/>
                                  <w:spacing w:val="-5"/>
                                  <w:sz w:val="20"/>
                                </w:rPr>
                                <w:t>','</w:t>
                              </w:r>
                            </w:p>
                          </w:txbxContent>
                        </wps:txbx>
                        <wps:bodyPr wrap="square" lIns="0" tIns="0" rIns="0" bIns="0" rtlCol="0">
                          <a:noAutofit/>
                        </wps:bodyPr>
                      </wps:wsp>
                      <wps:wsp>
                        <wps:cNvPr id="586" name="Textbox 586"/>
                        <wps:cNvSpPr txBox="1"/>
                        <wps:spPr>
                          <a:xfrm>
                            <a:off x="838200" y="1690614"/>
                            <a:ext cx="2368550" cy="146685"/>
                          </a:xfrm>
                          <a:prstGeom prst="rect">
                            <a:avLst/>
                          </a:prstGeom>
                        </wps:spPr>
                        <wps:txbx>
                          <w:txbxContent>
                            <w:p w14:paraId="16E4C054">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7" name="Textbox 587"/>
                        <wps:cNvSpPr txBox="1"/>
                        <wps:spPr>
                          <a:xfrm>
                            <a:off x="3384803" y="1694007"/>
                            <a:ext cx="469900" cy="143510"/>
                          </a:xfrm>
                          <a:prstGeom prst="rect">
                            <a:avLst/>
                          </a:prstGeom>
                        </wps:spPr>
                        <wps:txbx>
                          <w:txbxContent>
                            <w:p w14:paraId="64F761AB">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8" name="Textbox 588"/>
                        <wps:cNvSpPr txBox="1"/>
                        <wps:spPr>
                          <a:xfrm>
                            <a:off x="4032503" y="1690614"/>
                            <a:ext cx="1155700" cy="146685"/>
                          </a:xfrm>
                          <a:prstGeom prst="rect">
                            <a:avLst/>
                          </a:prstGeom>
                        </wps:spPr>
                        <wps:txbx>
                          <w:txbxContent>
                            <w:p w14:paraId="73938EC2">
                              <w:pPr>
                                <w:spacing w:before="0" w:line="231" w:lineRule="exact"/>
                                <w:ind w:left="0" w:right="0" w:firstLine="0"/>
                                <w:jc w:val="left"/>
                                <w:rPr>
                                  <w:rFonts w:ascii="Courier New" w:eastAsia="Courier New"/>
                                  <w:sz w:val="20"/>
                                </w:rPr>
                              </w:pPr>
                              <w:r>
                                <w:rPr>
                                  <w:rFonts w:ascii="Courier New" w:eastAsia="Courier New"/>
                                  <w:spacing w:val="-2"/>
                                  <w:sz w:val="20"/>
                                </w:rPr>
                                <w:t>('04','</w:t>
                              </w:r>
                              <w:r>
                                <w:rPr>
                                  <w:spacing w:val="-2"/>
                                  <w:sz w:val="20"/>
                                </w:rPr>
                                <w:t>外语系</w:t>
                              </w:r>
                              <w:r>
                                <w:rPr>
                                  <w:rFonts w:ascii="Courier New" w:eastAsia="Courier New"/>
                                  <w:spacing w:val="-5"/>
                                  <w:sz w:val="20"/>
                                </w:rPr>
                                <w:t>','</w:t>
                              </w:r>
                            </w:p>
                          </w:txbxContent>
                        </wps:txbx>
                        <wps:bodyPr wrap="square" lIns="0" tIns="0" rIns="0" bIns="0" rtlCol="0">
                          <a:noAutofit/>
                        </wps:bodyPr>
                      </wps:wsp>
                    </wpg:wgp>
                  </a:graphicData>
                </a:graphic>
              </wp:anchor>
            </w:drawing>
          </mc:Choice>
          <mc:Fallback>
            <w:pict>
              <v:group id="Group 574" o:spid="_x0000_s1026" o:spt="203" style="position:absolute;left:0pt;margin-left:90pt;margin-top:4.95pt;height:156.7pt;width:415.95pt;mso-position-horizontal-relative:page;mso-wrap-distance-bottom:0pt;mso-wrap-distance-top:0pt;z-index:-251644928;mso-width-relative:page;mso-height-relative:page;" coordsize="5282565,1990089" o:gfxdata="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ClXP7Q2QAAAAoBAAAPAAAAAAAAAAEAIAAAACIAAABkcnMvZG93&#10;bnJldi54bWxQSwECFAAUAAAACACHTuJA6Hj6MnIEAAD4GwAADgAAAAAAAAABACAAAAAoAQAAZHJz&#10;L2Uyb0RvYy54bWxQSwUGAAAAAAYABgBZAQAADAgAAAAA&#10;">
                <o:lock v:ext="edit" aspectratio="f"/>
                <v:shape id="Graphic 575" o:spid="_x0000_s1026" o:spt="100" style="position:absolute;left:0;top:0;height:1981200;width:5274310;" fillcolor="#C0C0C0" filled="t" stroked="f" coordsize="5274310,1981200" o:gfxdata="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dUg2/&#10;AAAA3AAAAA8AAAAAAAAAAQAgAAAAIgAAAGRycy9kb3ducmV2LnhtbFBLAQIUABQAAAAIAIdO4kAz&#10;LwWeOwAAADkAAAAQAAAAAAAAAAEAIAAAAA4BAABkcnMvc2hhcGV4bWwueG1sUEsFBgAAAAAGAAYA&#10;WwEAALgDAAAAAA==&#10;" path="m5274310,0l0,0,0,152400,0,304800,0,1981200,5274310,1981200,5274310,152400,5274310,0xe">
                  <v:fill on="t" focussize="0,0"/>
                  <v:stroke on="f"/>
                  <v:imagedata o:title=""/>
                  <o:lock v:ext="edit" aspectratio="f"/>
                  <v:textbox inset="0mm,0mm,0mm,0mm"/>
                </v:shape>
                <v:shape id="Textbox 576" o:spid="_x0000_s1026" o:spt="202" type="#_x0000_t202" style="position:absolute;left:254508;top:17607;height:295910;width:850900;" filled="f" stroked="f" coordsize="21600,21600" o:gfxdata="UEsDBAoAAAAAAIdO4kAAAAAAAAAAAAAAAAAEAAAAZHJzL1BLAwQUAAAACACHTuJABKy06b8AAADc&#10;AAAADwAAAGRycy9kb3ducmV2LnhtbEWPT2sCMRTE70K/Q3iF3jRR6N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stO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46B822">
                        <w:pPr>
                          <w:spacing w:before="0" w:line="254" w:lineRule="auto"/>
                          <w:ind w:left="0" w:right="18" w:firstLine="0"/>
                          <w:jc w:val="left"/>
                          <w:rPr>
                            <w:rFonts w:ascii="Courier New"/>
                            <w:sz w:val="20"/>
                          </w:rPr>
                        </w:pPr>
                        <w:r>
                          <w:rPr>
                            <w:rFonts w:ascii="Courier New"/>
                            <w:sz w:val="20"/>
                          </w:rPr>
                          <w:t>Use</w:t>
                        </w:r>
                        <w:r>
                          <w:rPr>
                            <w:rFonts w:ascii="Courier New"/>
                            <w:spacing w:val="-32"/>
                            <w:sz w:val="20"/>
                          </w:rPr>
                          <w:t xml:space="preserve"> </w:t>
                        </w:r>
                        <w:r>
                          <w:rPr>
                            <w:rFonts w:ascii="Courier New"/>
                            <w:sz w:val="20"/>
                          </w:rPr>
                          <w:t xml:space="preserve">student </w:t>
                        </w:r>
                        <w:r>
                          <w:rPr>
                            <w:rFonts w:ascii="Courier New"/>
                            <w:spacing w:val="-6"/>
                            <w:sz w:val="20"/>
                          </w:rPr>
                          <w:t>Go</w:t>
                        </w:r>
                      </w:p>
                    </w:txbxContent>
                  </v:textbox>
                </v:shape>
                <v:shape id="Textbox 577" o:spid="_x0000_s1026" o:spt="202" type="#_x0000_t202" style="position:absolute;left:0;top:322407;height:1667510;width:724535;" filled="f" stroked="f" coordsize="21600,21600" o:gfxdata="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gEX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3E0353">
                        <w:pPr>
                          <w:spacing w:before="0" w:line="186" w:lineRule="exact"/>
                          <w:ind w:left="400" w:right="0" w:firstLine="0"/>
                          <w:jc w:val="left"/>
                          <w:rPr>
                            <w:rFonts w:ascii="Courier New"/>
                            <w:sz w:val="20"/>
                          </w:rPr>
                        </w:pPr>
                        <w:r>
                          <w:rPr>
                            <w:rFonts w:ascii="Courier New"/>
                            <w:spacing w:val="-2"/>
                            <w:sz w:val="20"/>
                          </w:rPr>
                          <w:t>INSERT</w:t>
                        </w:r>
                      </w:p>
                      <w:p w14:paraId="76739BD4">
                        <w:pPr>
                          <w:spacing w:before="0" w:line="314" w:lineRule="exact"/>
                          <w:ind w:left="0" w:right="0" w:firstLine="0"/>
                          <w:jc w:val="left"/>
                          <w:rPr>
                            <w:rFonts w:ascii="Courier New" w:eastAsia="Courier New"/>
                            <w:sz w:val="20"/>
                          </w:rPr>
                        </w:pPr>
                        <w:r>
                          <w:rPr>
                            <w:spacing w:val="-2"/>
                            <w:sz w:val="20"/>
                          </w:rPr>
                          <w:t>徐才智</w:t>
                        </w:r>
                        <w:r>
                          <w:rPr>
                            <w:rFonts w:ascii="Courier New" w:eastAsia="Courier New"/>
                            <w:spacing w:val="-5"/>
                            <w:sz w:val="20"/>
                          </w:rPr>
                          <w:t>')</w:t>
                        </w:r>
                      </w:p>
                      <w:p w14:paraId="2421945B">
                        <w:pPr>
                          <w:spacing w:before="0" w:line="206" w:lineRule="exact"/>
                          <w:ind w:left="400" w:right="0" w:firstLine="0"/>
                          <w:jc w:val="left"/>
                          <w:rPr>
                            <w:rFonts w:ascii="Courier New"/>
                            <w:sz w:val="20"/>
                          </w:rPr>
                        </w:pPr>
                        <w:r>
                          <w:rPr>
                            <w:rFonts w:ascii="Courier New"/>
                            <w:spacing w:val="-5"/>
                            <w:sz w:val="20"/>
                          </w:rPr>
                          <w:t>GO</w:t>
                        </w:r>
                      </w:p>
                      <w:p w14:paraId="381BB00C">
                        <w:pPr>
                          <w:spacing w:before="55" w:line="180" w:lineRule="auto"/>
                          <w:ind w:left="0" w:right="12" w:firstLine="400"/>
                          <w:jc w:val="left"/>
                          <w:rPr>
                            <w:rFonts w:ascii="Courier New" w:eastAsia="Courier New"/>
                            <w:sz w:val="20"/>
                          </w:rPr>
                        </w:pPr>
                        <w:r>
                          <w:rPr>
                            <w:rFonts w:ascii="Courier New" w:eastAsia="Courier New"/>
                            <w:spacing w:val="-2"/>
                            <w:sz w:val="20"/>
                          </w:rPr>
                          <w:t>INSERT ','</w:t>
                        </w:r>
                        <w:r>
                          <w:rPr>
                            <w:spacing w:val="-2"/>
                            <w:sz w:val="20"/>
                          </w:rPr>
                          <w:t>张博</w:t>
                        </w:r>
                        <w:r>
                          <w:rPr>
                            <w:rFonts w:ascii="Courier New" w:eastAsia="Courier New"/>
                            <w:spacing w:val="-2"/>
                            <w:sz w:val="20"/>
                          </w:rPr>
                          <w:t>')</w:t>
                        </w:r>
                      </w:p>
                      <w:p w14:paraId="19A7C521">
                        <w:pPr>
                          <w:spacing w:before="0" w:line="254" w:lineRule="auto"/>
                          <w:ind w:left="400" w:right="12" w:firstLine="0"/>
                          <w:jc w:val="left"/>
                          <w:rPr>
                            <w:rFonts w:ascii="Courier New"/>
                            <w:sz w:val="20"/>
                          </w:rPr>
                        </w:pPr>
                        <w:r>
                          <w:rPr>
                            <w:rFonts w:ascii="Courier New"/>
                            <w:spacing w:val="-6"/>
                            <w:sz w:val="20"/>
                          </w:rPr>
                          <w:t xml:space="preserve">GO </w:t>
                        </w:r>
                        <w:r>
                          <w:rPr>
                            <w:rFonts w:ascii="Courier New"/>
                            <w:spacing w:val="-2"/>
                            <w:sz w:val="20"/>
                          </w:rPr>
                          <w:t>INSERT</w:t>
                        </w:r>
                      </w:p>
                      <w:p w14:paraId="2E4AEA1C">
                        <w:pPr>
                          <w:spacing w:before="0" w:line="260" w:lineRule="exact"/>
                          <w:ind w:left="0" w:right="0" w:firstLine="0"/>
                          <w:jc w:val="left"/>
                          <w:rPr>
                            <w:rFonts w:ascii="Courier New" w:eastAsia="Courier New"/>
                            <w:sz w:val="20"/>
                          </w:rPr>
                        </w:pPr>
                        <w:r>
                          <w:rPr>
                            <w:spacing w:val="-2"/>
                            <w:sz w:val="20"/>
                          </w:rPr>
                          <w:t>徐裕光</w:t>
                        </w:r>
                        <w:r>
                          <w:rPr>
                            <w:rFonts w:ascii="Courier New" w:eastAsia="Courier New"/>
                            <w:spacing w:val="-5"/>
                            <w:sz w:val="20"/>
                          </w:rPr>
                          <w:t>')</w:t>
                        </w:r>
                      </w:p>
                      <w:p w14:paraId="43509FC4">
                        <w:pPr>
                          <w:spacing w:before="0" w:line="206" w:lineRule="exact"/>
                          <w:ind w:left="400" w:right="0" w:firstLine="0"/>
                          <w:jc w:val="left"/>
                          <w:rPr>
                            <w:rFonts w:ascii="Courier New"/>
                            <w:sz w:val="20"/>
                          </w:rPr>
                        </w:pPr>
                        <w:r>
                          <w:rPr>
                            <w:rFonts w:ascii="Courier New"/>
                            <w:spacing w:val="-5"/>
                            <w:sz w:val="20"/>
                          </w:rPr>
                          <w:t>GO</w:t>
                        </w:r>
                      </w:p>
                      <w:p w14:paraId="3C5DF627">
                        <w:pPr>
                          <w:spacing w:before="1" w:line="187" w:lineRule="exact"/>
                          <w:ind w:left="400" w:right="0" w:firstLine="0"/>
                          <w:jc w:val="left"/>
                          <w:rPr>
                            <w:rFonts w:ascii="Courier New"/>
                            <w:sz w:val="20"/>
                          </w:rPr>
                        </w:pPr>
                        <w:r>
                          <w:rPr>
                            <w:rFonts w:ascii="Courier New"/>
                            <w:spacing w:val="-2"/>
                            <w:sz w:val="20"/>
                          </w:rPr>
                          <w:t>INSERT</w:t>
                        </w:r>
                      </w:p>
                      <w:p w14:paraId="4D767532">
                        <w:pPr>
                          <w:spacing w:before="0" w:line="279" w:lineRule="exact"/>
                          <w:ind w:left="0" w:right="0" w:firstLine="0"/>
                          <w:jc w:val="left"/>
                          <w:rPr>
                            <w:rFonts w:ascii="Courier New" w:eastAsia="Courier New"/>
                            <w:sz w:val="20"/>
                          </w:rPr>
                        </w:pPr>
                        <w:r>
                          <w:rPr>
                            <w:spacing w:val="-2"/>
                            <w:sz w:val="20"/>
                          </w:rPr>
                          <w:t>李溅波</w:t>
                        </w:r>
                        <w:r>
                          <w:rPr>
                            <w:rFonts w:ascii="Courier New" w:eastAsia="Courier New"/>
                            <w:spacing w:val="-5"/>
                            <w:sz w:val="20"/>
                          </w:rPr>
                          <w:t>')</w:t>
                        </w:r>
                      </w:p>
                    </w:txbxContent>
                  </v:textbox>
                </v:shape>
                <v:shape id="Textbox 578" o:spid="_x0000_s1026" o:spt="202" type="#_x0000_t202" style="position:absolute;left:838200;top:319014;height:146685;width:2463165;" filled="f" stroked="f" coordsize="21600,21600" o:gfxdata="UEsDBAoAAAAAAIdO4kAAAAAAAAAAAAAAAAAEAAAAZHJzL1BLAwQUAAAACACHTuJAGn+FALwAAADc&#10;AAAADwAAAGRycy9kb3ducmV2LnhtbEVPW2vCMBR+H/gfwhF8m4kD3V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h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44407C">
                        <w:pPr>
                          <w:spacing w:before="0" w:line="231" w:lineRule="exact"/>
                          <w:ind w:left="0" w:right="0" w:firstLine="0"/>
                          <w:jc w:val="left"/>
                          <w:rPr>
                            <w:rFonts w:ascii="Courier New" w:eastAsia="Courier New"/>
                            <w:sz w:val="20"/>
                          </w:rPr>
                        </w:pPr>
                        <w:r>
                          <w:rPr>
                            <w:rFonts w:ascii="Courier New" w:eastAsia="Courier New"/>
                            <w:sz w:val="20"/>
                          </w:rPr>
                          <w:t>into</w:t>
                        </w:r>
                        <w:r>
                          <w:rPr>
                            <w:rFonts w:ascii="Courier New" w:eastAsia="Courier New"/>
                            <w:spacing w:val="-29"/>
                            <w:sz w:val="20"/>
                          </w:rPr>
                          <w:t xml:space="preserve"> </w:t>
                        </w:r>
                        <w:r>
                          <w:rPr>
                            <w:spacing w:val="12"/>
                            <w:sz w:val="20"/>
                          </w:rPr>
                          <w:t xml:space="preserve">系部 </w:t>
                        </w:r>
                        <w:r>
                          <w:rPr>
                            <w:rFonts w:ascii="Courier New" w:eastAsia="Courier New"/>
                            <w:sz w:val="20"/>
                          </w:rPr>
                          <w:t>(</w:t>
                        </w:r>
                        <w:r>
                          <w:rPr>
                            <w:sz w:val="20"/>
                          </w:rPr>
                          <w:t>系部代码</w:t>
                        </w:r>
                        <w:r>
                          <w:rPr>
                            <w:rFonts w:ascii="Courier New" w:eastAsia="Courier New"/>
                            <w:spacing w:val="-15"/>
                            <w:sz w:val="20"/>
                          </w:rPr>
                          <w:t xml:space="preserve">, </w:t>
                        </w:r>
                        <w:r>
                          <w:rPr>
                            <w:sz w:val="20"/>
                          </w:rPr>
                          <w:t>系部名称</w:t>
                        </w:r>
                        <w:r>
                          <w:rPr>
                            <w:rFonts w:ascii="Courier New" w:eastAsia="Courier New"/>
                            <w:sz w:val="20"/>
                          </w:rPr>
                          <w:t>,</w:t>
                        </w:r>
                        <w:r>
                          <w:rPr>
                            <w:sz w:val="20"/>
                          </w:rPr>
                          <w:t>系主任</w:t>
                        </w:r>
                        <w:r>
                          <w:rPr>
                            <w:rFonts w:ascii="Courier New" w:eastAsia="Courier New"/>
                            <w:spacing w:val="-10"/>
                            <w:sz w:val="20"/>
                          </w:rPr>
                          <w:t>)</w:t>
                        </w:r>
                      </w:p>
                    </w:txbxContent>
                  </v:textbox>
                </v:shape>
                <v:shape id="Textbox 579" o:spid="_x0000_s1026" o:spt="202" type="#_x0000_t202" style="position:absolute;left:3416808;top:319014;height:146685;width:1865630;" filled="f" stroked="f" coordsize="21600,21600" o:gfxdata="UEsDBAoAAAAAAIdO4kAAAAAAAAAAAAAAAAAEAAAAZHJzL1BLAwQUAAAACACHTuJAdTMgm74AAADc&#10;AAAADwAAAGRycy9kb3ducmV2LnhtbEWPQWsCMRSE7wX/Q3iCt5ooaO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Mg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7DF2E6">
                        <w:pPr>
                          <w:spacing w:before="0" w:line="231" w:lineRule="exact"/>
                          <w:ind w:left="0" w:right="0" w:firstLine="0"/>
                          <w:jc w:val="left"/>
                          <w:rPr>
                            <w:rFonts w:ascii="Courier New" w:eastAsia="Courier New"/>
                            <w:sz w:val="20"/>
                          </w:rPr>
                        </w:pPr>
                        <w:r>
                          <w:rPr>
                            <w:rFonts w:ascii="Courier New" w:eastAsia="Courier New"/>
                            <w:sz w:val="20"/>
                          </w:rPr>
                          <w:t>VALUES</w:t>
                        </w:r>
                        <w:r>
                          <w:rPr>
                            <w:rFonts w:ascii="Courier New" w:eastAsia="Courier New"/>
                            <w:spacing w:val="57"/>
                            <w:sz w:val="20"/>
                          </w:rPr>
                          <w:t xml:space="preserve"> </w:t>
                        </w:r>
                        <w:r>
                          <w:rPr>
                            <w:rFonts w:ascii="Courier New" w:eastAsia="Courier New"/>
                            <w:sz w:val="20"/>
                          </w:rPr>
                          <w:t>('01','</w:t>
                        </w:r>
                        <w:r>
                          <w:rPr>
                            <w:sz w:val="20"/>
                          </w:rPr>
                          <w:t>计算机系</w:t>
                        </w:r>
                        <w:r>
                          <w:rPr>
                            <w:rFonts w:ascii="Courier New" w:eastAsia="Courier New"/>
                            <w:spacing w:val="-5"/>
                            <w:sz w:val="20"/>
                          </w:rPr>
                          <w:t>','</w:t>
                        </w:r>
                      </w:p>
                    </w:txbxContent>
                  </v:textbox>
                </v:shape>
                <v:shape id="Textbox 580" o:spid="_x0000_s1026" o:spt="202" type="#_x0000_t202" style="position:absolute;left:838200;top:776214;height:146685;width:2400935;" filled="f" stroked="f" coordsize="21600,21600" o:gfxdata="UEsDBAoAAAAAAIdO4kAAAAAAAAAAAAAAAAAEAAAAZHJzL1BLAwQUAAAACACHTuJA0dz5IbwAAADc&#10;AAAADwAAAGRycy9kb3ducmV2LnhtbEVPy2oCMRTdC/2HcAvuNFGo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c+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5D8E417">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12"/>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8"/>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1" o:spid="_x0000_s1026" o:spt="202" type="#_x0000_t202" style="position:absolute;left:3352800;top:779607;height:143510;width:469900;" filled="f" stroked="f" coordsize="21600,21600" o:gfxdata="UEsDBAoAAAAAAIdO4kAAAAAAAAAAAAAAAAAEAAAAZHJzL1BLAwQUAAAACACHTuJAvpBcur4AAADc&#10;AAAADwAAAGRycy9kb3ducmV2LnhtbEWPT2sCMRTE7wW/Q3iCt5pso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Bc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16218C">
                        <w:pPr>
                          <w:spacing w:before="0" w:line="225" w:lineRule="exact"/>
                          <w:ind w:left="0" w:right="0" w:firstLine="0"/>
                          <w:jc w:val="left"/>
                          <w:rPr>
                            <w:rFonts w:ascii="Courier New"/>
                            <w:sz w:val="20"/>
                          </w:rPr>
                        </w:pPr>
                        <w:r>
                          <w:rPr>
                            <w:rFonts w:ascii="Courier New"/>
                            <w:spacing w:val="-2"/>
                            <w:sz w:val="20"/>
                          </w:rPr>
                          <w:t>VALUES</w:t>
                        </w:r>
                      </w:p>
                    </w:txbxContent>
                  </v:textbox>
                </v:shape>
                <v:shape id="Textbox 582" o:spid="_x0000_s1026" o:spt="202" type="#_x0000_t202" style="position:absolute;left:4000500;top:776214;height:146685;width:1180465;" filled="f" stroked="f" coordsize="21600,21600" o:gfxdata="UEsDBAoAAAAAAIdO4kAAAAAAAAAAAAAAAAAEAAAAZHJzL1BLAwQUAAAACACHTuJATkLCzb4AAADc&#10;AAAADwAAAGRycy9kb3ducmV2LnhtbEWPQWsCMRSE7wX/Q3hCbzVRqO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LCz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F5EFFB">
                        <w:pPr>
                          <w:spacing w:before="0" w:line="231" w:lineRule="exact"/>
                          <w:ind w:left="0" w:right="0" w:firstLine="0"/>
                          <w:jc w:val="left"/>
                          <w:rPr>
                            <w:sz w:val="20"/>
                          </w:rPr>
                        </w:pPr>
                        <w:r>
                          <w:rPr>
                            <w:rFonts w:ascii="Courier New" w:eastAsia="Courier New"/>
                            <w:spacing w:val="-2"/>
                            <w:sz w:val="20"/>
                          </w:rPr>
                          <w:t>('02','</w:t>
                        </w:r>
                        <w:r>
                          <w:rPr>
                            <w:spacing w:val="-4"/>
                            <w:sz w:val="20"/>
                          </w:rPr>
                          <w:t>经济管理系</w:t>
                        </w:r>
                      </w:p>
                    </w:txbxContent>
                  </v:textbox>
                </v:shape>
                <v:shape id="Textbox 583" o:spid="_x0000_s1026" o:spt="202" type="#_x0000_t202" style="position:absolute;left:838200;top:1233414;height:146685;width:2368550;" filled="f" stroked="f" coordsize="21600,21600" o:gfxdata="UEsDBAoAAAAAAIdO4kAAAAAAAAAAAAAAAAAEAAAAZHJzL1BLAwQUAAAACACHTuJAIQ5nVr8AAADc&#10;AAAADwAAAGRycy9kb3ducmV2LnhtbEWPT2sCMRTE70K/Q3iF3jSxo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OZ1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51A36A">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4" o:spid="_x0000_s1026" o:spt="202" type="#_x0000_t202" style="position:absolute;left:3384803;top:1236807;height:143510;width:469900;" filled="f" stroked="f" coordsize="21600,21600" o:gfxdata="UEsDBAoAAAAAAIdO4kAAAAAAAAAAAAAAAAAEAAAAZHJzL1BLAwQUAAAACACHTuJAruf/Ir8AAADc&#10;AAAADwAAAGRycy9kb3ducmV2LnhtbEWPT2sCMRTE70K/Q3iF3jSxqN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n/y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CB2938">
                        <w:pPr>
                          <w:spacing w:before="0" w:line="225" w:lineRule="exact"/>
                          <w:ind w:left="0" w:right="0" w:firstLine="0"/>
                          <w:jc w:val="left"/>
                          <w:rPr>
                            <w:rFonts w:ascii="Courier New"/>
                            <w:sz w:val="20"/>
                          </w:rPr>
                        </w:pPr>
                        <w:r>
                          <w:rPr>
                            <w:rFonts w:ascii="Courier New"/>
                            <w:spacing w:val="-2"/>
                            <w:sz w:val="20"/>
                          </w:rPr>
                          <w:t>VALUES</w:t>
                        </w:r>
                      </w:p>
                    </w:txbxContent>
                  </v:textbox>
                </v:shape>
                <v:shape id="Textbox 585" o:spid="_x0000_s1026" o:spt="202" type="#_x0000_t202" style="position:absolute;left:4032503;top:1233414;height:146685;width:1155700;" filled="f" stroked="f" coordsize="21600,21600" o:gfxdata="UEsDBAoAAAAAAIdO4kAAAAAAAAAAAAAAAAAEAAAAZHJzL1BLAwQUAAAACACHTuJAwataub4AAADc&#10;AAAADwAAAGRycy9kb3ducmV2LnhtbEWPT2sCMRTE74LfIbyCN00sKH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tau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46B028">
                        <w:pPr>
                          <w:spacing w:before="0" w:line="231" w:lineRule="exact"/>
                          <w:ind w:left="0" w:right="0" w:firstLine="0"/>
                          <w:jc w:val="left"/>
                          <w:rPr>
                            <w:rFonts w:ascii="Courier New" w:eastAsia="Courier New"/>
                            <w:sz w:val="20"/>
                          </w:rPr>
                        </w:pPr>
                        <w:r>
                          <w:rPr>
                            <w:rFonts w:ascii="Courier New" w:eastAsia="Courier New"/>
                            <w:spacing w:val="-2"/>
                            <w:sz w:val="20"/>
                          </w:rPr>
                          <w:t>('03','</w:t>
                        </w:r>
                        <w:r>
                          <w:rPr>
                            <w:spacing w:val="-2"/>
                            <w:sz w:val="20"/>
                          </w:rPr>
                          <w:t>数学系</w:t>
                        </w:r>
                        <w:r>
                          <w:rPr>
                            <w:rFonts w:ascii="Courier New" w:eastAsia="Courier New"/>
                            <w:spacing w:val="-5"/>
                            <w:sz w:val="20"/>
                          </w:rPr>
                          <w:t>','</w:t>
                        </w:r>
                      </w:p>
                    </w:txbxContent>
                  </v:textbox>
                </v:shape>
                <v:shape id="Textbox 586" o:spid="_x0000_s1026" o:spt="202" type="#_x0000_t202" style="position:absolute;left:838200;top:1690614;height:146685;width:2368550;" filled="f" stroked="f" coordsize="21600,21600" o:gfxdata="UEsDBAoAAAAAAIdO4kAAAAAAAAAAAAAAAAAEAAAAZHJzL1BLAwQUAAAACACHTuJAMXnEzr4AAADc&#10;AAAADwAAAGRycy9kb3ducmV2LnhtbEWPT2sCMRTE74V+h/AK3mqi0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nE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E4C054">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7" o:spid="_x0000_s1026" o:spt="202" type="#_x0000_t202" style="position:absolute;left:3384803;top:1694007;height:143510;width:469900;" filled="f" stroked="f" coordsize="21600,21600" o:gfxdata="UEsDBAoAAAAAAIdO4kAAAAAAAAAAAAAAAAAEAAAAZHJzL1BLAwQUAAAACACHTuJAXjVhVb8AAADc&#10;AAAADwAAAGRycy9kb3ducmV2LnhtbEWPT2sCMRTE74V+h/AK3mpiQ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1YV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4F761AB">
                        <w:pPr>
                          <w:spacing w:before="0" w:line="225" w:lineRule="exact"/>
                          <w:ind w:left="0" w:right="0" w:firstLine="0"/>
                          <w:jc w:val="left"/>
                          <w:rPr>
                            <w:rFonts w:ascii="Courier New"/>
                            <w:sz w:val="20"/>
                          </w:rPr>
                        </w:pPr>
                        <w:r>
                          <w:rPr>
                            <w:rFonts w:ascii="Courier New"/>
                            <w:spacing w:val="-2"/>
                            <w:sz w:val="20"/>
                          </w:rPr>
                          <w:t>VALUES</w:t>
                        </w:r>
                      </w:p>
                    </w:txbxContent>
                  </v:textbox>
                </v:shape>
                <v:shape id="Textbox 588" o:spid="_x0000_s1026" o:spt="202" type="#_x0000_t202" style="position:absolute;left:4032503;top:1690614;height:146685;width:1155700;" filled="f" stroked="f" coordsize="21600,21600" o:gfxdata="UEsDBAoAAAAAAIdO4kAAAAAAAAAAAAAAAAAEAAAAZHJzL1BLAwQUAAAACACHTuJAL6r1J7wAAADc&#10;AAAADwAAAGRycy9kb3ducmV2LnhtbEVPy2oCMRTdC/2HcAvuNFGo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9S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938EC2">
                        <w:pPr>
                          <w:spacing w:before="0" w:line="231" w:lineRule="exact"/>
                          <w:ind w:left="0" w:right="0" w:firstLine="0"/>
                          <w:jc w:val="left"/>
                          <w:rPr>
                            <w:rFonts w:ascii="Courier New" w:eastAsia="Courier New"/>
                            <w:sz w:val="20"/>
                          </w:rPr>
                        </w:pPr>
                        <w:r>
                          <w:rPr>
                            <w:rFonts w:ascii="Courier New" w:eastAsia="Courier New"/>
                            <w:spacing w:val="-2"/>
                            <w:sz w:val="20"/>
                          </w:rPr>
                          <w:t>('04','</w:t>
                        </w:r>
                        <w:r>
                          <w:rPr>
                            <w:spacing w:val="-2"/>
                            <w:sz w:val="20"/>
                          </w:rPr>
                          <w:t>外语系</w:t>
                        </w:r>
                        <w:r>
                          <w:rPr>
                            <w:rFonts w:ascii="Courier New" w:eastAsia="Courier New"/>
                            <w:spacing w:val="-5"/>
                            <w:sz w:val="20"/>
                          </w:rPr>
                          <w:t>','</w:t>
                        </w:r>
                      </w:p>
                    </w:txbxContent>
                  </v:textbox>
                </v:shape>
                <w10:wrap type="topAndBottom"/>
              </v:group>
            </w:pict>
          </mc:Fallback>
        </mc:AlternateContent>
      </w:r>
    </w:p>
    <w:p w14:paraId="6E79BA01">
      <w:pPr>
        <w:pStyle w:val="11"/>
        <w:numPr>
          <w:ilvl w:val="0"/>
          <w:numId w:val="8"/>
        </w:numPr>
        <w:tabs>
          <w:tab w:val="left" w:pos="800"/>
        </w:tabs>
        <w:spacing w:before="102" w:after="0" w:line="352" w:lineRule="exact"/>
        <w:ind w:left="800" w:right="0" w:hanging="260"/>
        <w:jc w:val="left"/>
        <w:rPr>
          <w:sz w:val="21"/>
        </w:rPr>
      </w:pPr>
      <w:r>
        <w:rPr>
          <w:spacing w:val="-2"/>
          <w:sz w:val="21"/>
        </w:rPr>
        <w:t xml:space="preserve">在对象资源管理器中修改 </w:t>
      </w:r>
      <w:r>
        <w:rPr>
          <w:rFonts w:ascii="Times New Roman" w:eastAsia="Times New Roman"/>
          <w:spacing w:val="-2"/>
          <w:sz w:val="21"/>
        </w:rPr>
        <w:t>student</w:t>
      </w:r>
      <w:r>
        <w:rPr>
          <w:rFonts w:ascii="Times New Roman" w:eastAsia="Times New Roman"/>
          <w:spacing w:val="6"/>
          <w:sz w:val="21"/>
        </w:rPr>
        <w:t xml:space="preserve"> </w:t>
      </w:r>
      <w:r>
        <w:rPr>
          <w:spacing w:val="-3"/>
          <w:sz w:val="21"/>
        </w:rPr>
        <w:t>数据库中的表数据。</w:t>
      </w:r>
    </w:p>
    <w:p w14:paraId="7EAF4E85">
      <w:pPr>
        <w:pStyle w:val="11"/>
        <w:numPr>
          <w:ilvl w:val="0"/>
          <w:numId w:val="8"/>
        </w:numPr>
        <w:tabs>
          <w:tab w:val="left" w:pos="800"/>
        </w:tabs>
        <w:spacing w:before="0" w:after="0" w:line="35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z w:val="21"/>
        </w:rPr>
        <w:t xml:space="preserve"> </w:t>
      </w:r>
      <w:r>
        <w:rPr>
          <w:spacing w:val="-2"/>
          <w:sz w:val="21"/>
        </w:rPr>
        <w:t xml:space="preserve">命令修改 </w:t>
      </w:r>
      <w:r>
        <w:rPr>
          <w:rFonts w:ascii="Times New Roman" w:eastAsia="Times New Roman"/>
          <w:spacing w:val="-2"/>
          <w:sz w:val="21"/>
        </w:rPr>
        <w:t>student</w:t>
      </w:r>
      <w:r>
        <w:rPr>
          <w:rFonts w:ascii="Times New Roman" w:eastAsia="Times New Roman"/>
          <w:spacing w:val="-3"/>
          <w:sz w:val="21"/>
        </w:rPr>
        <w:t xml:space="preserve"> </w:t>
      </w:r>
      <w:r>
        <w:rPr>
          <w:spacing w:val="-3"/>
          <w:sz w:val="21"/>
        </w:rPr>
        <w:t>数据库中的表数据。</w:t>
      </w:r>
    </w:p>
    <w:p w14:paraId="3E6A46E5">
      <w:pPr>
        <w:pStyle w:val="11"/>
        <w:numPr>
          <w:ilvl w:val="0"/>
          <w:numId w:val="10"/>
        </w:numPr>
        <w:tabs>
          <w:tab w:val="left" w:pos="944"/>
        </w:tabs>
        <w:spacing w:before="112" w:after="0" w:line="240" w:lineRule="auto"/>
        <w:ind w:left="944" w:right="0" w:hanging="524"/>
        <w:jc w:val="left"/>
        <w:rPr>
          <w:sz w:val="21"/>
        </w:rPr>
      </w:pPr>
      <w:r>
        <w:rPr>
          <w:w w:val="102"/>
          <w:sz w:val="21"/>
        </w:rPr>
        <w:t>将系部表中计算机系的系主任改为‘张中裕</w:t>
      </w:r>
      <w:r>
        <w:rPr>
          <w:spacing w:val="-6"/>
          <w:w w:val="207"/>
          <w:sz w:val="21"/>
        </w:rPr>
        <w:t>’</w:t>
      </w:r>
      <w:r>
        <w:rPr>
          <w:spacing w:val="-8"/>
          <w:w w:val="2"/>
          <w:sz w:val="21"/>
        </w:rPr>
        <w:t>：</w:t>
      </w:r>
    </w:p>
    <w:p w14:paraId="571CDC24">
      <w:pPr>
        <w:pStyle w:val="4"/>
        <w:spacing w:before="18"/>
        <w:rPr>
          <w:sz w:val="3"/>
        </w:rPr>
      </w:pPr>
      <w:r>
        <mc:AlternateContent>
          <mc:Choice Requires="wps">
            <w:drawing>
              <wp:anchor distT="0" distB="0" distL="0" distR="0" simplePos="0" relativeHeight="251671552"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589" name="Textbox 589"/>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3D0C7F97">
                            <w:pPr>
                              <w:spacing w:before="0" w:line="240" w:lineRule="exact"/>
                              <w:ind w:left="400" w:right="0" w:firstLine="0"/>
                              <w:jc w:val="left"/>
                              <w:rPr>
                                <w:rFonts w:hint="default" w:ascii="Courier New" w:eastAsia="宋体"/>
                                <w:color w:val="000000"/>
                                <w:sz w:val="20"/>
                                <w:lang w:val="en-US" w:eastAsia="zh-CN"/>
                              </w:rPr>
                            </w:pPr>
                            <w:r>
                              <w:rPr>
                                <w:rFonts w:ascii="Courier New" w:eastAsia="Courier New"/>
                                <w:color w:val="000000"/>
                                <w:sz w:val="20"/>
                              </w:rPr>
                              <w:t>Update</w:t>
                            </w:r>
                            <w:r>
                              <w:rPr>
                                <w:rFonts w:ascii="Courier New" w:eastAsia="Courier New"/>
                                <w:color w:val="000000"/>
                                <w:spacing w:val="-30"/>
                                <w:sz w:val="20"/>
                              </w:rPr>
                              <w:t xml:space="preserve"> </w:t>
                            </w:r>
                            <w:r>
                              <w:rPr>
                                <w:color w:val="000000"/>
                                <w:spacing w:val="14"/>
                                <w:sz w:val="20"/>
                              </w:rPr>
                              <w:t xml:space="preserve">系部 </w:t>
                            </w:r>
                            <w:r>
                              <w:rPr>
                                <w:rFonts w:ascii="Courier New" w:eastAsia="Courier New"/>
                                <w:color w:val="000000"/>
                                <w:sz w:val="20"/>
                              </w:rPr>
                              <w:t>set</w:t>
                            </w:r>
                            <w:r>
                              <w:rPr>
                                <w:rFonts w:ascii="Courier New" w:eastAsia="Courier New"/>
                                <w:color w:val="000000"/>
                                <w:spacing w:val="-29"/>
                                <w:sz w:val="20"/>
                              </w:rPr>
                              <w:t xml:space="preserve"> </w:t>
                            </w:r>
                            <w:r>
                              <w:rPr>
                                <w:color w:val="000000"/>
                                <w:sz w:val="20"/>
                              </w:rPr>
                              <w:t>系主任</w:t>
                            </w:r>
                            <w:r>
                              <w:rPr>
                                <w:rFonts w:ascii="Courier New" w:eastAsia="Courier New"/>
                                <w:color w:val="000000"/>
                                <w:sz w:val="20"/>
                              </w:rPr>
                              <w:t>='</w:t>
                            </w:r>
                            <w:r>
                              <w:rPr>
                                <w:color w:val="000000"/>
                                <w:sz w:val="20"/>
                              </w:rPr>
                              <w:t>张中裕</w:t>
                            </w:r>
                            <w:r>
                              <w:rPr>
                                <w:rFonts w:ascii="Courier New" w:eastAsia="Courier New"/>
                                <w:color w:val="000000"/>
                                <w:spacing w:val="33"/>
                                <w:sz w:val="20"/>
                              </w:rPr>
                              <w:t xml:space="preserve">'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pacing w:val="-10"/>
                                <w:sz w:val="20"/>
                              </w:rPr>
                              <w:t>'</w:t>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p>
                        </w:txbxContent>
                      </wps:txbx>
                      <wps:bodyPr wrap="square" lIns="0" tIns="0" rIns="0" bIns="0" rtlCol="0">
                        <a:noAutofit/>
                      </wps:bodyPr>
                    </wps:wsp>
                  </a:graphicData>
                </a:graphic>
              </wp:anchor>
            </w:drawing>
          </mc:Choice>
          <mc:Fallback>
            <w:pict>
              <v:shape id="Textbox 589" o:spid="_x0000_s1026" o:spt="202" type="#_x0000_t202" style="position:absolute;left:0pt;margin-left:90pt;margin-top:4.9pt;height:12pt;width:415.3pt;mso-position-horizontal-relative:page;mso-wrap-distance-bottom:0pt;mso-wrap-distance-top:0pt;z-index:-251644928;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lKGhXWAAAACQEAAA8AAAAAAAAAAQAgAAAAIgAA&#10;AGRycy9kb3ducmV2LnhtbFBLAQIUABQAAAAIAIdO4kBjy/HP0QEAAKwDAAAOAAAAAAAAAAEAIAAA&#10;ACUBAABkcnMvZTJvRG9jLnhtbFBLBQYAAAAABgAGAFkBAABoBQAAAAA=&#10;">
                <v:fill on="t" focussize="0,0"/>
                <v:stroke on="f"/>
                <v:imagedata o:title=""/>
                <o:lock v:ext="edit" aspectratio="f"/>
                <v:textbox inset="0mm,0mm,0mm,0mm">
                  <w:txbxContent>
                    <w:p w14:paraId="3D0C7F97">
                      <w:pPr>
                        <w:spacing w:before="0" w:line="240" w:lineRule="exact"/>
                        <w:ind w:left="400" w:right="0" w:firstLine="0"/>
                        <w:jc w:val="left"/>
                        <w:rPr>
                          <w:rFonts w:hint="default" w:ascii="Courier New" w:eastAsia="宋体"/>
                          <w:color w:val="000000"/>
                          <w:sz w:val="20"/>
                          <w:lang w:val="en-US" w:eastAsia="zh-CN"/>
                        </w:rPr>
                      </w:pPr>
                      <w:r>
                        <w:rPr>
                          <w:rFonts w:ascii="Courier New" w:eastAsia="Courier New"/>
                          <w:color w:val="000000"/>
                          <w:sz w:val="20"/>
                        </w:rPr>
                        <w:t>Update</w:t>
                      </w:r>
                      <w:r>
                        <w:rPr>
                          <w:rFonts w:ascii="Courier New" w:eastAsia="Courier New"/>
                          <w:color w:val="000000"/>
                          <w:spacing w:val="-30"/>
                          <w:sz w:val="20"/>
                        </w:rPr>
                        <w:t xml:space="preserve"> </w:t>
                      </w:r>
                      <w:r>
                        <w:rPr>
                          <w:color w:val="000000"/>
                          <w:spacing w:val="14"/>
                          <w:sz w:val="20"/>
                        </w:rPr>
                        <w:t xml:space="preserve">系部 </w:t>
                      </w:r>
                      <w:r>
                        <w:rPr>
                          <w:rFonts w:ascii="Courier New" w:eastAsia="Courier New"/>
                          <w:color w:val="000000"/>
                          <w:sz w:val="20"/>
                        </w:rPr>
                        <w:t>set</w:t>
                      </w:r>
                      <w:r>
                        <w:rPr>
                          <w:rFonts w:ascii="Courier New" w:eastAsia="Courier New"/>
                          <w:color w:val="000000"/>
                          <w:spacing w:val="-29"/>
                          <w:sz w:val="20"/>
                        </w:rPr>
                        <w:t xml:space="preserve"> </w:t>
                      </w:r>
                      <w:r>
                        <w:rPr>
                          <w:color w:val="000000"/>
                          <w:sz w:val="20"/>
                        </w:rPr>
                        <w:t>系主任</w:t>
                      </w:r>
                      <w:r>
                        <w:rPr>
                          <w:rFonts w:ascii="Courier New" w:eastAsia="Courier New"/>
                          <w:color w:val="000000"/>
                          <w:sz w:val="20"/>
                        </w:rPr>
                        <w:t>='</w:t>
                      </w:r>
                      <w:r>
                        <w:rPr>
                          <w:color w:val="000000"/>
                          <w:sz w:val="20"/>
                        </w:rPr>
                        <w:t>张中裕</w:t>
                      </w:r>
                      <w:r>
                        <w:rPr>
                          <w:rFonts w:ascii="Courier New" w:eastAsia="Courier New"/>
                          <w:color w:val="000000"/>
                          <w:spacing w:val="33"/>
                          <w:sz w:val="20"/>
                        </w:rPr>
                        <w:t xml:space="preserve">'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pacing w:val="-10"/>
                          <w:sz w:val="20"/>
                        </w:rPr>
                        <w:t>'</w:t>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p>
                  </w:txbxContent>
                </v:textbox>
                <w10:wrap type="topAndBottom"/>
              </v:shape>
            </w:pict>
          </mc:Fallback>
        </mc:AlternateContent>
      </w:r>
    </w:p>
    <w:p w14:paraId="689AB70E">
      <w:pPr>
        <w:pStyle w:val="11"/>
        <w:numPr>
          <w:ilvl w:val="0"/>
          <w:numId w:val="0"/>
        </w:numPr>
        <w:tabs>
          <w:tab w:val="left" w:pos="934"/>
        </w:tabs>
        <w:spacing w:before="153" w:after="0" w:line="361" w:lineRule="exact"/>
        <w:ind w:left="420" w:leftChars="0" w:right="0" w:rightChars="0"/>
        <w:jc w:val="left"/>
        <w:rPr>
          <w:sz w:val="21"/>
        </w:rPr>
      </w:pPr>
      <w:r>
        <w:drawing>
          <wp:anchor distT="0" distB="0" distL="114300" distR="114300" simplePos="0" relativeHeight="251701248" behindDoc="0" locked="0" layoutInCell="1" allowOverlap="1">
            <wp:simplePos x="0" y="0"/>
            <wp:positionH relativeFrom="column">
              <wp:posOffset>203200</wp:posOffset>
            </wp:positionH>
            <wp:positionV relativeFrom="paragraph">
              <wp:posOffset>307975</wp:posOffset>
            </wp:positionV>
            <wp:extent cx="2673985" cy="859790"/>
            <wp:effectExtent l="0" t="0" r="5715" b="3810"/>
            <wp:wrapTopAndBottom/>
            <wp:docPr id="7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图片 2"/>
                    <pic:cNvPicPr>
                      <a:picLocks noChangeAspect="1"/>
                    </pic:cNvPicPr>
                  </pic:nvPicPr>
                  <pic:blipFill>
                    <a:blip r:embed="rId22"/>
                    <a:stretch>
                      <a:fillRect/>
                    </a:stretch>
                  </pic:blipFill>
                  <pic:spPr>
                    <a:xfrm>
                      <a:off x="0" y="0"/>
                      <a:ext cx="2673985" cy="859790"/>
                    </a:xfrm>
                    <a:prstGeom prst="rect">
                      <a:avLst/>
                    </a:prstGeom>
                    <a:noFill/>
                    <a:ln>
                      <a:noFill/>
                    </a:ln>
                  </pic:spPr>
                </pic:pic>
              </a:graphicData>
            </a:graphic>
          </wp:anchor>
        </w:drawing>
      </w:r>
    </w:p>
    <w:p w14:paraId="738F4DE5">
      <w:pPr>
        <w:pStyle w:val="11"/>
        <w:numPr>
          <w:ilvl w:val="0"/>
          <w:numId w:val="10"/>
        </w:numPr>
        <w:tabs>
          <w:tab w:val="left" w:pos="934"/>
        </w:tabs>
        <w:spacing w:before="153" w:after="0" w:line="361" w:lineRule="exact"/>
        <w:ind w:left="934" w:right="0" w:hanging="514"/>
        <w:jc w:val="left"/>
        <w:rPr>
          <w:sz w:val="21"/>
        </w:rPr>
      </w:pPr>
      <w:r>
        <w:rPr>
          <w:spacing w:val="-2"/>
          <w:w w:val="110"/>
          <w:sz w:val="21"/>
        </w:rPr>
        <w:t>将系部表中系部名称列的</w:t>
      </w:r>
      <w:r>
        <w:rPr>
          <w:spacing w:val="-2"/>
          <w:w w:val="149"/>
          <w:sz w:val="21"/>
        </w:rPr>
        <w:t>‘</w:t>
      </w:r>
      <w:r>
        <w:rPr>
          <w:spacing w:val="-2"/>
          <w:w w:val="110"/>
          <w:sz w:val="21"/>
        </w:rPr>
        <w:t>系</w:t>
      </w:r>
      <w:r>
        <w:rPr>
          <w:spacing w:val="-2"/>
          <w:w w:val="149"/>
          <w:sz w:val="21"/>
        </w:rPr>
        <w:t>’</w:t>
      </w:r>
      <w:r>
        <w:rPr>
          <w:spacing w:val="-2"/>
          <w:w w:val="110"/>
          <w:sz w:val="21"/>
        </w:rPr>
        <w:t>全部更改为</w:t>
      </w:r>
      <w:r>
        <w:rPr>
          <w:spacing w:val="-2"/>
          <w:w w:val="149"/>
          <w:sz w:val="21"/>
        </w:rPr>
        <w:t>‘</w:t>
      </w:r>
      <w:r>
        <w:rPr>
          <w:spacing w:val="-2"/>
          <w:w w:val="110"/>
          <w:sz w:val="21"/>
        </w:rPr>
        <w:t>科学系</w:t>
      </w:r>
      <w:r>
        <w:rPr>
          <w:spacing w:val="-9"/>
          <w:w w:val="302"/>
          <w:sz w:val="21"/>
        </w:rPr>
        <w:t>’</w:t>
      </w:r>
      <w:r>
        <w:rPr>
          <w:spacing w:val="5"/>
          <w:w w:val="2"/>
          <w:sz w:val="21"/>
        </w:rPr>
        <w:t>（</w:t>
      </w:r>
      <w:r>
        <w:rPr>
          <w:spacing w:val="2"/>
          <w:w w:val="110"/>
          <w:sz w:val="21"/>
        </w:rPr>
        <w:t xml:space="preserve">使用 </w:t>
      </w:r>
      <w:r>
        <w:rPr>
          <w:rFonts w:ascii="Times New Roman" w:hAnsi="Times New Roman" w:eastAsia="Times New Roman"/>
          <w:spacing w:val="-2"/>
          <w:w w:val="110"/>
          <w:sz w:val="21"/>
        </w:rPr>
        <w:t>replace</w:t>
      </w:r>
      <w:r>
        <w:rPr>
          <w:rFonts w:ascii="Times New Roman" w:hAnsi="Times New Roman" w:eastAsia="Times New Roman"/>
          <w:spacing w:val="10"/>
          <w:w w:val="110"/>
          <w:sz w:val="21"/>
        </w:rPr>
        <w:t xml:space="preserve"> </w:t>
      </w:r>
      <w:r>
        <w:rPr>
          <w:spacing w:val="-4"/>
          <w:w w:val="110"/>
          <w:sz w:val="21"/>
        </w:rPr>
        <w:t>函数，用法：</w:t>
      </w:r>
    </w:p>
    <w:p w14:paraId="21254F76">
      <w:pPr>
        <w:pStyle w:val="4"/>
        <w:spacing w:line="361" w:lineRule="exact"/>
        <w:ind w:left="120"/>
      </w:pPr>
      <w:r>
        <w:rPr>
          <w:rFonts w:ascii="Times New Roman" w:eastAsia="Times New Roman"/>
        </w:rPr>
        <w:t>replace(</w:t>
      </w:r>
      <w:r>
        <w:rPr>
          <w:spacing w:val="-4"/>
        </w:rPr>
        <w:t xml:space="preserve">串 </w:t>
      </w:r>
      <w:r>
        <w:rPr>
          <w:rFonts w:ascii="Times New Roman" w:eastAsia="Times New Roman"/>
        </w:rPr>
        <w:t>1</w:t>
      </w:r>
      <w:r>
        <w:rPr>
          <w:spacing w:val="-2"/>
        </w:rPr>
        <w:t xml:space="preserve">，串 </w:t>
      </w:r>
      <w:r>
        <w:rPr>
          <w:rFonts w:ascii="Times New Roman" w:eastAsia="Times New Roman"/>
        </w:rPr>
        <w:t>2,</w:t>
      </w:r>
      <w:r>
        <w:rPr>
          <w:spacing w:val="-3"/>
        </w:rPr>
        <w:t xml:space="preserve">串 </w:t>
      </w:r>
      <w:r>
        <w:rPr>
          <w:rFonts w:ascii="Times New Roman" w:eastAsia="Times New Roman"/>
        </w:rPr>
        <w:t>3)</w:t>
      </w:r>
      <w:r>
        <w:rPr>
          <w:spacing w:val="-1"/>
        </w:rPr>
        <w:t xml:space="preserve">，其功能是将串 </w:t>
      </w:r>
      <w:r>
        <w:rPr>
          <w:rFonts w:ascii="Times New Roman" w:eastAsia="Times New Roman"/>
        </w:rPr>
        <w:t>1</w:t>
      </w:r>
      <w:r>
        <w:rPr>
          <w:rFonts w:ascii="Times New Roman" w:eastAsia="Times New Roman"/>
          <w:spacing w:val="-6"/>
        </w:rPr>
        <w:t xml:space="preserve"> </w:t>
      </w:r>
      <w:r>
        <w:rPr>
          <w:spacing w:val="-2"/>
        </w:rPr>
        <w:t xml:space="preserve">中的串 </w:t>
      </w:r>
      <w:r>
        <w:rPr>
          <w:rFonts w:ascii="Times New Roman" w:eastAsia="Times New Roman"/>
        </w:rPr>
        <w:t>2</w:t>
      </w:r>
      <w:r>
        <w:rPr>
          <w:rFonts w:ascii="Times New Roman" w:eastAsia="Times New Roman"/>
          <w:spacing w:val="40"/>
        </w:rPr>
        <w:t xml:space="preserve"> </w:t>
      </w:r>
      <w:r>
        <w:rPr>
          <w:spacing w:val="-2"/>
        </w:rPr>
        <w:t xml:space="preserve">替换为串 </w:t>
      </w:r>
      <w:r>
        <w:rPr>
          <w:rFonts w:ascii="Times New Roman" w:eastAsia="Times New Roman"/>
          <w:spacing w:val="31"/>
        </w:rPr>
        <w:t>3</w:t>
      </w:r>
      <w:r>
        <w:rPr>
          <w:spacing w:val="-76"/>
        </w:rPr>
        <w:t>）</w:t>
      </w:r>
      <w:r>
        <w:rPr>
          <w:spacing w:val="30"/>
        </w:rPr>
        <w:t>：</w:t>
      </w:r>
    </w:p>
    <w:p w14:paraId="6C164E7E">
      <w:pPr>
        <w:pStyle w:val="4"/>
        <w:spacing w:before="17"/>
        <w:rPr>
          <w:sz w:val="3"/>
        </w:rPr>
      </w:pPr>
      <w:r>
        <mc:AlternateContent>
          <mc:Choice Requires="wps">
            <w:drawing>
              <wp:anchor distT="0" distB="0" distL="0" distR="0" simplePos="0" relativeHeight="251672576"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0" name="Textbox 590"/>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30BDA59B">
                            <w:pPr>
                              <w:spacing w:before="0" w:line="240" w:lineRule="exact"/>
                              <w:ind w:left="400" w:right="0" w:firstLine="0"/>
                              <w:jc w:val="left"/>
                              <w:rPr>
                                <w:rFonts w:ascii="Courier New" w:eastAsia="Courier New"/>
                                <w:color w:val="000000"/>
                                <w:spacing w:val="-5"/>
                                <w:sz w:val="20"/>
                              </w:rPr>
                            </w:pPr>
                            <w:r>
                              <w:rPr>
                                <w:rFonts w:ascii="Courier New" w:eastAsia="Courier New"/>
                                <w:color w:val="000000"/>
                                <w:sz w:val="20"/>
                              </w:rPr>
                              <w:t>Update</w:t>
                            </w:r>
                            <w:r>
                              <w:rPr>
                                <w:rFonts w:ascii="Courier New" w:eastAsia="Courier New"/>
                                <w:color w:val="000000"/>
                                <w:spacing w:val="-32"/>
                                <w:sz w:val="20"/>
                              </w:rPr>
                              <w:t xml:space="preserve"> </w:t>
                            </w:r>
                            <w:r>
                              <w:rPr>
                                <w:color w:val="000000"/>
                                <w:spacing w:val="6"/>
                                <w:sz w:val="20"/>
                              </w:rPr>
                              <w:t xml:space="preserve">系部 </w:t>
                            </w:r>
                            <w:r>
                              <w:rPr>
                                <w:rFonts w:ascii="Courier New" w:eastAsia="Courier New"/>
                                <w:color w:val="000000"/>
                                <w:sz w:val="20"/>
                              </w:rPr>
                              <w:t>set</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=replace(</w:t>
                            </w:r>
                            <w:r>
                              <w:rPr>
                                <w:color w:val="000000"/>
                                <w:sz w:val="20"/>
                              </w:rPr>
                              <w:t>系部名称</w:t>
                            </w:r>
                            <w:r>
                              <w:rPr>
                                <w:rFonts w:ascii="Courier New" w:eastAsia="Courier New"/>
                                <w:color w:val="000000"/>
                                <w:sz w:val="20"/>
                              </w:rPr>
                              <w:t>,'</w:t>
                            </w:r>
                            <w:r>
                              <w:rPr>
                                <w:color w:val="000000"/>
                                <w:sz w:val="20"/>
                              </w:rPr>
                              <w:t>系</w:t>
                            </w:r>
                            <w:r>
                              <w:rPr>
                                <w:rFonts w:ascii="Courier New" w:eastAsia="Courier New"/>
                                <w:color w:val="000000"/>
                                <w:sz w:val="20"/>
                              </w:rPr>
                              <w:t>','</w:t>
                            </w:r>
                            <w:r>
                              <w:rPr>
                                <w:color w:val="000000"/>
                                <w:sz w:val="20"/>
                              </w:rPr>
                              <w:t>科学系</w:t>
                            </w:r>
                            <w:r>
                              <w:rPr>
                                <w:rFonts w:ascii="Courier New" w:eastAsia="Courier New"/>
                                <w:color w:val="000000"/>
                                <w:spacing w:val="-5"/>
                                <w:sz w:val="20"/>
                              </w:rPr>
                              <w:t>')</w:t>
                            </w:r>
                          </w:p>
                          <w:p w14:paraId="65FD942B">
                            <w:pPr>
                              <w:spacing w:before="0" w:line="240" w:lineRule="exact"/>
                              <w:ind w:left="400" w:right="0" w:firstLine="0"/>
                              <w:jc w:val="left"/>
                              <w:rPr>
                                <w:rFonts w:ascii="Courier New" w:eastAsia="Courier New"/>
                                <w:color w:val="000000"/>
                                <w:spacing w:val="-5"/>
                                <w:sz w:val="20"/>
                              </w:rPr>
                            </w:pPr>
                          </w:p>
                        </w:txbxContent>
                      </wps:txbx>
                      <wps:bodyPr wrap="square" lIns="0" tIns="0" rIns="0" bIns="0" rtlCol="0">
                        <a:noAutofit/>
                      </wps:bodyPr>
                    </wps:wsp>
                  </a:graphicData>
                </a:graphic>
              </wp:anchor>
            </w:drawing>
          </mc:Choice>
          <mc:Fallback>
            <w:pict>
              <v:shape id="Textbox 590" o:spid="_x0000_s1026" o:spt="202" type="#_x0000_t202" style="position:absolute;left:0pt;margin-left:90pt;margin-top:4.85pt;height:12pt;width:415.3pt;mso-position-horizontal-relative:page;mso-wrap-distance-bottom:0pt;mso-wrap-distance-top:0pt;z-index:-251643904;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CbdTuw0Q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TJ44YenKH9UYGxhZSpFB&#10;gw8V9T146ozjVxhpbOZ8oGTSPXZo05cUMaoT1PlqL6ExScn16uPN+yWVJNWW69VNmeGLp90eQ/ym&#10;wLIU1Bzp+rKr4vQjRGJCrXNLOiyA0e2dNiYv8NDsDLKToKvelelJJGnLs7YiaZk4pyiOzXgR2EB7&#10;Jn0DjULNw5+jQMWZ+e7Ia2Ic5wDnoJkDjGYHeboSCwdfjhE6ndmmIyZc4pEWdImZ0WXg0pQ8X+eu&#10;p5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m3U7sNEBAACsAwAADgAAAAAAAAABACAA&#10;AAAmAQAAZHJzL2Uyb0RvYy54bWxQSwUGAAAAAAYABgBZAQAAaQUAAAAA&#10;">
                <v:fill on="t" focussize="0,0"/>
                <v:stroke on="f"/>
                <v:imagedata o:title=""/>
                <o:lock v:ext="edit" aspectratio="f"/>
                <v:textbox inset="0mm,0mm,0mm,0mm">
                  <w:txbxContent>
                    <w:p w14:paraId="30BDA59B">
                      <w:pPr>
                        <w:spacing w:before="0" w:line="240" w:lineRule="exact"/>
                        <w:ind w:left="400" w:right="0" w:firstLine="0"/>
                        <w:jc w:val="left"/>
                        <w:rPr>
                          <w:rFonts w:ascii="Courier New" w:eastAsia="Courier New"/>
                          <w:color w:val="000000"/>
                          <w:spacing w:val="-5"/>
                          <w:sz w:val="20"/>
                        </w:rPr>
                      </w:pPr>
                      <w:r>
                        <w:rPr>
                          <w:rFonts w:ascii="Courier New" w:eastAsia="Courier New"/>
                          <w:color w:val="000000"/>
                          <w:sz w:val="20"/>
                        </w:rPr>
                        <w:t>Update</w:t>
                      </w:r>
                      <w:r>
                        <w:rPr>
                          <w:rFonts w:ascii="Courier New" w:eastAsia="Courier New"/>
                          <w:color w:val="000000"/>
                          <w:spacing w:val="-32"/>
                          <w:sz w:val="20"/>
                        </w:rPr>
                        <w:t xml:space="preserve"> </w:t>
                      </w:r>
                      <w:r>
                        <w:rPr>
                          <w:color w:val="000000"/>
                          <w:spacing w:val="6"/>
                          <w:sz w:val="20"/>
                        </w:rPr>
                        <w:t xml:space="preserve">系部 </w:t>
                      </w:r>
                      <w:r>
                        <w:rPr>
                          <w:rFonts w:ascii="Courier New" w:eastAsia="Courier New"/>
                          <w:color w:val="000000"/>
                          <w:sz w:val="20"/>
                        </w:rPr>
                        <w:t>set</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=replace(</w:t>
                      </w:r>
                      <w:r>
                        <w:rPr>
                          <w:color w:val="000000"/>
                          <w:sz w:val="20"/>
                        </w:rPr>
                        <w:t>系部名称</w:t>
                      </w:r>
                      <w:r>
                        <w:rPr>
                          <w:rFonts w:ascii="Courier New" w:eastAsia="Courier New"/>
                          <w:color w:val="000000"/>
                          <w:sz w:val="20"/>
                        </w:rPr>
                        <w:t>,'</w:t>
                      </w:r>
                      <w:r>
                        <w:rPr>
                          <w:color w:val="000000"/>
                          <w:sz w:val="20"/>
                        </w:rPr>
                        <w:t>系</w:t>
                      </w:r>
                      <w:r>
                        <w:rPr>
                          <w:rFonts w:ascii="Courier New" w:eastAsia="Courier New"/>
                          <w:color w:val="000000"/>
                          <w:sz w:val="20"/>
                        </w:rPr>
                        <w:t>','</w:t>
                      </w:r>
                      <w:r>
                        <w:rPr>
                          <w:color w:val="000000"/>
                          <w:sz w:val="20"/>
                        </w:rPr>
                        <w:t>科学系</w:t>
                      </w:r>
                      <w:r>
                        <w:rPr>
                          <w:rFonts w:ascii="Courier New" w:eastAsia="Courier New"/>
                          <w:color w:val="000000"/>
                          <w:spacing w:val="-5"/>
                          <w:sz w:val="20"/>
                        </w:rPr>
                        <w:t>')</w:t>
                      </w:r>
                    </w:p>
                    <w:p w14:paraId="65FD942B">
                      <w:pPr>
                        <w:spacing w:before="0" w:line="240" w:lineRule="exact"/>
                        <w:ind w:left="400" w:right="0" w:firstLine="0"/>
                        <w:jc w:val="left"/>
                        <w:rPr>
                          <w:rFonts w:ascii="Courier New" w:eastAsia="Courier New"/>
                          <w:color w:val="000000"/>
                          <w:spacing w:val="-5"/>
                          <w:sz w:val="20"/>
                        </w:rPr>
                      </w:pPr>
                    </w:p>
                  </w:txbxContent>
                </v:textbox>
                <w10:wrap type="topAndBottom"/>
              </v:shape>
            </w:pict>
          </mc:Fallback>
        </mc:AlternateContent>
      </w:r>
    </w:p>
    <w:p w14:paraId="50F3394F">
      <w:pPr>
        <w:pStyle w:val="11"/>
        <w:numPr>
          <w:ilvl w:val="0"/>
          <w:numId w:val="0"/>
        </w:numPr>
        <w:tabs>
          <w:tab w:val="left" w:pos="800"/>
        </w:tabs>
        <w:spacing w:before="114" w:after="0" w:line="352" w:lineRule="exact"/>
        <w:ind w:left="540" w:leftChars="0" w:right="0" w:rightChars="0"/>
        <w:jc w:val="left"/>
        <w:rPr>
          <w:sz w:val="21"/>
        </w:rPr>
      </w:pPr>
      <w:r>
        <w:drawing>
          <wp:anchor distT="0" distB="0" distL="114300" distR="114300" simplePos="0" relativeHeight="251702272" behindDoc="0" locked="0" layoutInCell="1" allowOverlap="1">
            <wp:simplePos x="0" y="0"/>
            <wp:positionH relativeFrom="column">
              <wp:posOffset>190500</wp:posOffset>
            </wp:positionH>
            <wp:positionV relativeFrom="paragraph">
              <wp:posOffset>175260</wp:posOffset>
            </wp:positionV>
            <wp:extent cx="2743200" cy="882015"/>
            <wp:effectExtent l="0" t="0" r="0" b="6985"/>
            <wp:wrapTopAndBottom/>
            <wp:docPr id="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3"/>
                    <pic:cNvPicPr>
                      <a:picLocks noChangeAspect="1"/>
                    </pic:cNvPicPr>
                  </pic:nvPicPr>
                  <pic:blipFill>
                    <a:blip r:embed="rId22"/>
                    <a:stretch>
                      <a:fillRect/>
                    </a:stretch>
                  </pic:blipFill>
                  <pic:spPr>
                    <a:xfrm>
                      <a:off x="0" y="0"/>
                      <a:ext cx="2743200" cy="882015"/>
                    </a:xfrm>
                    <a:prstGeom prst="rect">
                      <a:avLst/>
                    </a:prstGeom>
                    <a:noFill/>
                    <a:ln>
                      <a:noFill/>
                    </a:ln>
                  </pic:spPr>
                </pic:pic>
              </a:graphicData>
            </a:graphic>
          </wp:anchor>
        </w:drawing>
      </w:r>
    </w:p>
    <w:p w14:paraId="3D17FE09">
      <w:pPr>
        <w:pStyle w:val="11"/>
        <w:numPr>
          <w:ilvl w:val="0"/>
          <w:numId w:val="0"/>
        </w:numPr>
        <w:tabs>
          <w:tab w:val="left" w:pos="800"/>
        </w:tabs>
        <w:spacing w:before="114" w:after="0" w:line="352" w:lineRule="exact"/>
        <w:ind w:left="540" w:leftChars="0" w:right="0" w:rightChars="0"/>
        <w:jc w:val="left"/>
        <w:rPr>
          <w:sz w:val="21"/>
        </w:rPr>
      </w:pPr>
    </w:p>
    <w:p w14:paraId="79A73B19">
      <w:pPr>
        <w:pStyle w:val="11"/>
        <w:numPr>
          <w:ilvl w:val="0"/>
          <w:numId w:val="0"/>
        </w:numPr>
        <w:tabs>
          <w:tab w:val="left" w:pos="800"/>
        </w:tabs>
        <w:spacing w:before="114" w:after="0" w:line="352" w:lineRule="exact"/>
        <w:ind w:left="540" w:leftChars="0" w:right="0" w:rightChars="0"/>
        <w:jc w:val="left"/>
        <w:rPr>
          <w:sz w:val="21"/>
        </w:rPr>
      </w:pPr>
    </w:p>
    <w:p w14:paraId="0DDEB054">
      <w:pPr>
        <w:pStyle w:val="11"/>
        <w:numPr>
          <w:ilvl w:val="0"/>
          <w:numId w:val="0"/>
        </w:numPr>
        <w:tabs>
          <w:tab w:val="left" w:pos="800"/>
        </w:tabs>
        <w:spacing w:before="114" w:after="0" w:line="352" w:lineRule="exact"/>
        <w:ind w:left="540" w:leftChars="0" w:right="0" w:rightChars="0"/>
        <w:jc w:val="left"/>
        <w:rPr>
          <w:sz w:val="21"/>
        </w:rPr>
      </w:pPr>
    </w:p>
    <w:p w14:paraId="0C86A0C0">
      <w:pPr>
        <w:pStyle w:val="11"/>
        <w:numPr>
          <w:ilvl w:val="0"/>
          <w:numId w:val="8"/>
        </w:numPr>
        <w:tabs>
          <w:tab w:val="left" w:pos="800"/>
        </w:tabs>
        <w:spacing w:before="114" w:after="0" w:line="352" w:lineRule="exact"/>
        <w:ind w:left="800" w:right="0" w:hanging="260"/>
        <w:jc w:val="left"/>
        <w:rPr>
          <w:sz w:val="21"/>
        </w:rPr>
      </w:pPr>
      <w:r>
        <w:rPr>
          <w:spacing w:val="-2"/>
          <w:sz w:val="21"/>
        </w:rPr>
        <w:t xml:space="preserve">在对象资源管理器中删除 </w:t>
      </w:r>
      <w:r>
        <w:rPr>
          <w:rFonts w:ascii="Times New Roman" w:eastAsia="Times New Roman"/>
          <w:spacing w:val="-2"/>
          <w:sz w:val="21"/>
        </w:rPr>
        <w:t>student</w:t>
      </w:r>
      <w:r>
        <w:rPr>
          <w:rFonts w:ascii="Times New Roman" w:eastAsia="Times New Roman"/>
          <w:spacing w:val="6"/>
          <w:sz w:val="21"/>
        </w:rPr>
        <w:t xml:space="preserve"> </w:t>
      </w:r>
      <w:r>
        <w:rPr>
          <w:spacing w:val="-3"/>
          <w:sz w:val="21"/>
        </w:rPr>
        <w:t>数据库中的表数据。</w:t>
      </w:r>
    </w:p>
    <w:p w14:paraId="3EE96A34">
      <w:pPr>
        <w:pStyle w:val="11"/>
        <w:numPr>
          <w:ilvl w:val="0"/>
          <w:numId w:val="8"/>
        </w:numPr>
        <w:tabs>
          <w:tab w:val="left" w:pos="800"/>
        </w:tabs>
        <w:spacing w:before="0" w:after="0" w:line="35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pacing w:val="1"/>
          <w:sz w:val="21"/>
        </w:rPr>
        <w:t xml:space="preserve"> </w:t>
      </w:r>
      <w:r>
        <w:rPr>
          <w:spacing w:val="-2"/>
          <w:sz w:val="21"/>
        </w:rPr>
        <w:t xml:space="preserve">命令删除 </w:t>
      </w:r>
      <w:r>
        <w:rPr>
          <w:rFonts w:ascii="Times New Roman" w:eastAsia="Times New Roman"/>
          <w:spacing w:val="-2"/>
          <w:sz w:val="21"/>
        </w:rPr>
        <w:t>student</w:t>
      </w:r>
      <w:r>
        <w:rPr>
          <w:rFonts w:ascii="Times New Roman" w:eastAsia="Times New Roman"/>
          <w:spacing w:val="-4"/>
          <w:sz w:val="21"/>
        </w:rPr>
        <w:t xml:space="preserve"> </w:t>
      </w:r>
      <w:r>
        <w:rPr>
          <w:spacing w:val="-3"/>
          <w:sz w:val="21"/>
        </w:rPr>
        <w:t>数据库中的表数据。</w:t>
      </w:r>
    </w:p>
    <w:p w14:paraId="5208AEF5">
      <w:pPr>
        <w:pStyle w:val="4"/>
        <w:spacing w:before="114"/>
        <w:ind w:left="525"/>
      </w:pPr>
      <w:r>
        <w:rPr>
          <w:spacing w:val="-1"/>
        </w:rPr>
        <w:t>在系部表中删除系主任姓‘张’的系部数据：</w:t>
      </w:r>
    </w:p>
    <w:p w14:paraId="0A3C3B64">
      <w:pPr>
        <w:pStyle w:val="4"/>
        <w:spacing w:before="17"/>
        <w:rPr>
          <w:sz w:val="3"/>
        </w:rPr>
      </w:pPr>
      <w:r>
        <mc:AlternateContent>
          <mc:Choice Requires="wps">
            <w:drawing>
              <wp:anchor distT="0" distB="0" distL="0" distR="0" simplePos="0" relativeHeight="251672576"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1" name="Textbox 591"/>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6E18D87E">
                            <w:pPr>
                              <w:spacing w:before="0" w:line="240" w:lineRule="exact"/>
                              <w:ind w:left="400" w:right="0" w:firstLine="0"/>
                              <w:jc w:val="left"/>
                              <w:rPr>
                                <w:rFonts w:ascii="Courier New" w:eastAsia="Courier New"/>
                                <w:color w:val="000000"/>
                                <w:sz w:val="20"/>
                              </w:rPr>
                            </w:pPr>
                            <w:r>
                              <w:rPr>
                                <w:rFonts w:ascii="Courier New" w:eastAsia="Courier New"/>
                                <w:color w:val="000000"/>
                                <w:sz w:val="20"/>
                              </w:rPr>
                              <w:t>Delete</w:t>
                            </w:r>
                            <w:r>
                              <w:rPr>
                                <w:rFonts w:ascii="Courier New" w:eastAsia="Courier New"/>
                                <w:color w:val="000000"/>
                                <w:spacing w:val="-7"/>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5"/>
                                <w:sz w:val="20"/>
                              </w:rPr>
                              <w:t xml:space="preserve">系部 </w:t>
                            </w:r>
                            <w:r>
                              <w:rPr>
                                <w:rFonts w:ascii="Courier New" w:eastAsia="Courier New"/>
                                <w:color w:val="000000"/>
                                <w:sz w:val="20"/>
                              </w:rPr>
                              <w:t>where</w:t>
                            </w:r>
                            <w:r>
                              <w:rPr>
                                <w:rFonts w:ascii="Courier New" w:eastAsia="Courier New"/>
                                <w:color w:val="000000"/>
                                <w:spacing w:val="-27"/>
                                <w:sz w:val="20"/>
                              </w:rPr>
                              <w:t xml:space="preserve"> </w:t>
                            </w:r>
                            <w:r>
                              <w:rPr>
                                <w:color w:val="000000"/>
                                <w:spacing w:val="10"/>
                                <w:sz w:val="20"/>
                              </w:rPr>
                              <w:t xml:space="preserve">系主任 </w:t>
                            </w:r>
                            <w:r>
                              <w:rPr>
                                <w:rFonts w:ascii="Courier New" w:eastAsia="Courier New"/>
                                <w:color w:val="000000"/>
                                <w:sz w:val="20"/>
                              </w:rPr>
                              <w:t>like</w:t>
                            </w:r>
                            <w:r>
                              <w:rPr>
                                <w:rFonts w:ascii="Courier New" w:eastAsia="Courier New"/>
                                <w:color w:val="000000"/>
                                <w:spacing w:val="-3"/>
                                <w:sz w:val="20"/>
                              </w:rPr>
                              <w:t xml:space="preserve"> '</w:t>
                            </w:r>
                            <w:r>
                              <w:rPr>
                                <w:color w:val="000000"/>
                                <w:sz w:val="20"/>
                              </w:rPr>
                              <w:t>张</w:t>
                            </w:r>
                            <w:r>
                              <w:rPr>
                                <w:rFonts w:ascii="Courier New" w:eastAsia="Courier New"/>
                                <w:color w:val="000000"/>
                                <w:spacing w:val="-5"/>
                                <w:sz w:val="20"/>
                              </w:rPr>
                              <w:t>%'</w:t>
                            </w:r>
                          </w:p>
                        </w:txbxContent>
                      </wps:txbx>
                      <wps:bodyPr wrap="square" lIns="0" tIns="0" rIns="0" bIns="0" rtlCol="0">
                        <a:noAutofit/>
                      </wps:bodyPr>
                    </wps:wsp>
                  </a:graphicData>
                </a:graphic>
              </wp:anchor>
            </w:drawing>
          </mc:Choice>
          <mc:Fallback>
            <w:pict>
              <v:shape id="Textbox 591" o:spid="_x0000_s1026" o:spt="202" type="#_x0000_t202" style="position:absolute;left:0pt;margin-left:90pt;margin-top:4.85pt;height:12pt;width:415.3pt;mso-position-horizontal-relative:page;mso-wrap-distance-bottom:0pt;mso-wrap-distance-top:0pt;z-index:-251643904;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BnJOnT0g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vOTMCUtX/qjG2MDIUooM&#10;GnyoqO/BU2ccv8JIYzPnAyWT7rFDm76kiFGd7D1f7SU0Jim5Xn28eb+kkqTacr2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hgRvtcAAAAJAQAADwAAAAAAAAABACAAAAAi&#10;AAAAZHJzL2Rvd25yZXYueG1sUEsBAhQAFAAAAAgAh07iQGck6dPSAQAArAMAAA4AAAAAAAAAAQAg&#10;AAAAJgEAAGRycy9lMm9Eb2MueG1sUEsFBgAAAAAGAAYAWQEAAGoFAAAAAA==&#10;">
                <v:fill on="t" focussize="0,0"/>
                <v:stroke on="f"/>
                <v:imagedata o:title=""/>
                <o:lock v:ext="edit" aspectratio="f"/>
                <v:textbox inset="0mm,0mm,0mm,0mm">
                  <w:txbxContent>
                    <w:p w14:paraId="6E18D87E">
                      <w:pPr>
                        <w:spacing w:before="0" w:line="240" w:lineRule="exact"/>
                        <w:ind w:left="400" w:right="0" w:firstLine="0"/>
                        <w:jc w:val="left"/>
                        <w:rPr>
                          <w:rFonts w:ascii="Courier New" w:eastAsia="Courier New"/>
                          <w:color w:val="000000"/>
                          <w:sz w:val="20"/>
                        </w:rPr>
                      </w:pPr>
                      <w:r>
                        <w:rPr>
                          <w:rFonts w:ascii="Courier New" w:eastAsia="Courier New"/>
                          <w:color w:val="000000"/>
                          <w:sz w:val="20"/>
                        </w:rPr>
                        <w:t>Delete</w:t>
                      </w:r>
                      <w:r>
                        <w:rPr>
                          <w:rFonts w:ascii="Courier New" w:eastAsia="Courier New"/>
                          <w:color w:val="000000"/>
                          <w:spacing w:val="-7"/>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5"/>
                          <w:sz w:val="20"/>
                        </w:rPr>
                        <w:t xml:space="preserve">系部 </w:t>
                      </w:r>
                      <w:r>
                        <w:rPr>
                          <w:rFonts w:ascii="Courier New" w:eastAsia="Courier New"/>
                          <w:color w:val="000000"/>
                          <w:sz w:val="20"/>
                        </w:rPr>
                        <w:t>where</w:t>
                      </w:r>
                      <w:r>
                        <w:rPr>
                          <w:rFonts w:ascii="Courier New" w:eastAsia="Courier New"/>
                          <w:color w:val="000000"/>
                          <w:spacing w:val="-27"/>
                          <w:sz w:val="20"/>
                        </w:rPr>
                        <w:t xml:space="preserve"> </w:t>
                      </w:r>
                      <w:r>
                        <w:rPr>
                          <w:color w:val="000000"/>
                          <w:spacing w:val="10"/>
                          <w:sz w:val="20"/>
                        </w:rPr>
                        <w:t xml:space="preserve">系主任 </w:t>
                      </w:r>
                      <w:r>
                        <w:rPr>
                          <w:rFonts w:ascii="Courier New" w:eastAsia="Courier New"/>
                          <w:color w:val="000000"/>
                          <w:sz w:val="20"/>
                        </w:rPr>
                        <w:t>like</w:t>
                      </w:r>
                      <w:r>
                        <w:rPr>
                          <w:rFonts w:ascii="Courier New" w:eastAsia="Courier New"/>
                          <w:color w:val="000000"/>
                          <w:spacing w:val="-3"/>
                          <w:sz w:val="20"/>
                        </w:rPr>
                        <w:t xml:space="preserve"> '</w:t>
                      </w:r>
                      <w:r>
                        <w:rPr>
                          <w:color w:val="000000"/>
                          <w:sz w:val="20"/>
                        </w:rPr>
                        <w:t>张</w:t>
                      </w:r>
                      <w:r>
                        <w:rPr>
                          <w:rFonts w:ascii="Courier New" w:eastAsia="Courier New"/>
                          <w:color w:val="000000"/>
                          <w:spacing w:val="-5"/>
                          <w:sz w:val="20"/>
                        </w:rPr>
                        <w:t>%'</w:t>
                      </w:r>
                    </w:p>
                  </w:txbxContent>
                </v:textbox>
                <w10:wrap type="topAndBottom"/>
              </v:shape>
            </w:pict>
          </mc:Fallback>
        </mc:AlternateContent>
      </w:r>
    </w:p>
    <w:p w14:paraId="377F576A">
      <w:pPr>
        <w:pStyle w:val="3"/>
        <w:spacing w:before="384"/>
        <w:rPr>
          <w:spacing w:val="-4"/>
        </w:rPr>
      </w:pPr>
      <w:bookmarkStart w:id="10" w:name="四、实训思考"/>
      <w:bookmarkEnd w:id="10"/>
      <w:r>
        <w:drawing>
          <wp:inline distT="0" distB="0" distL="114300" distR="114300">
            <wp:extent cx="3010535" cy="732155"/>
            <wp:effectExtent l="0" t="0" r="12065" b="4445"/>
            <wp:docPr id="7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4"/>
                    <pic:cNvPicPr>
                      <a:picLocks noChangeAspect="1"/>
                    </pic:cNvPicPr>
                  </pic:nvPicPr>
                  <pic:blipFill>
                    <a:blip r:embed="rId23"/>
                    <a:stretch>
                      <a:fillRect/>
                    </a:stretch>
                  </pic:blipFill>
                  <pic:spPr>
                    <a:xfrm>
                      <a:off x="0" y="0"/>
                      <a:ext cx="3010535" cy="732155"/>
                    </a:xfrm>
                    <a:prstGeom prst="rect">
                      <a:avLst/>
                    </a:prstGeom>
                    <a:noFill/>
                    <a:ln>
                      <a:noFill/>
                    </a:ln>
                  </pic:spPr>
                </pic:pic>
              </a:graphicData>
            </a:graphic>
          </wp:inline>
        </w:drawing>
      </w:r>
    </w:p>
    <w:p w14:paraId="4E89EF78">
      <w:pPr>
        <w:pStyle w:val="3"/>
        <w:spacing w:before="384"/>
        <w:rPr>
          <w:spacing w:val="-4"/>
        </w:rPr>
      </w:pPr>
    </w:p>
    <w:p w14:paraId="6995D472">
      <w:pPr>
        <w:pStyle w:val="3"/>
        <w:spacing w:before="384"/>
      </w:pPr>
      <w:r>
        <w:rPr>
          <w:spacing w:val="-4"/>
        </w:rPr>
        <w:t>四、实训思考</w:t>
      </w:r>
    </w:p>
    <w:p w14:paraId="7C616464">
      <w:pPr>
        <w:pStyle w:val="11"/>
        <w:numPr>
          <w:ilvl w:val="0"/>
          <w:numId w:val="11"/>
        </w:numPr>
        <w:tabs>
          <w:tab w:val="left" w:pos="800"/>
        </w:tabs>
        <w:spacing w:before="59" w:after="0" w:line="352" w:lineRule="exact"/>
        <w:ind w:left="800" w:right="0" w:hanging="260"/>
        <w:jc w:val="left"/>
        <w:rPr>
          <w:sz w:val="21"/>
        </w:rPr>
      </w:pPr>
      <w:r>
        <w:rPr>
          <w:spacing w:val="-4"/>
          <w:sz w:val="21"/>
        </w:rPr>
        <w:t xml:space="preserve">使用 </w:t>
      </w:r>
      <w:r>
        <w:rPr>
          <w:rFonts w:ascii="Times New Roman" w:eastAsia="Times New Roman"/>
          <w:spacing w:val="-2"/>
          <w:sz w:val="21"/>
        </w:rPr>
        <w:t>ALTER</w:t>
      </w:r>
      <w:r>
        <w:rPr>
          <w:rFonts w:ascii="Times New Roman" w:eastAsia="Times New Roman"/>
          <w:spacing w:val="-10"/>
          <w:sz w:val="21"/>
        </w:rPr>
        <w:t xml:space="preserve"> </w:t>
      </w:r>
      <w:r>
        <w:rPr>
          <w:rFonts w:ascii="Times New Roman" w:eastAsia="Times New Roman"/>
          <w:spacing w:val="-2"/>
          <w:sz w:val="21"/>
        </w:rPr>
        <w:t>TABLE</w:t>
      </w:r>
      <w:r>
        <w:rPr>
          <w:rFonts w:ascii="Times New Roman" w:eastAsia="Times New Roman"/>
          <w:spacing w:val="42"/>
          <w:sz w:val="21"/>
        </w:rPr>
        <w:t xml:space="preserve"> </w:t>
      </w:r>
      <w:r>
        <w:rPr>
          <w:spacing w:val="-3"/>
          <w:sz w:val="21"/>
        </w:rPr>
        <w:t>语句向表中插入新列时，应该注意哪些问题？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3CC4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1247CDA">
            <w:pPr>
              <w:spacing w:before="0" w:line="240" w:lineRule="exact"/>
              <w:ind w:right="0"/>
              <w:jc w:val="left"/>
              <w:rPr>
                <w:sz w:val="21"/>
                <w:vertAlign w:val="baseline"/>
              </w:rPr>
            </w:pPr>
            <w:r>
              <w:rPr>
                <w:rFonts w:ascii="Courier New" w:eastAsia="Courier New"/>
                <w:color w:val="000000"/>
                <w:sz w:val="20"/>
                <w:highlight w:val="lightGray"/>
              </w:rPr>
              <w:t>要注意数据类型是否合适，是否设置默认值，是否允许为空，对索引和约束的影响，存储和性能方面的变化，以及和应用程序逻辑的交互。</w:t>
            </w:r>
            <w:r>
              <w:rPr>
                <w:rFonts w:hint="eastAsia" w:ascii="Courier New" w:eastAsia="宋体"/>
                <w:color w:val="000000"/>
                <w:sz w:val="20"/>
                <w:highlight w:val="lightGray"/>
                <w:lang w:val="en-US" w:eastAsia="zh-CN"/>
              </w:rPr>
              <w:t xml:space="preserve">                                   </w:t>
            </w:r>
          </w:p>
        </w:tc>
      </w:tr>
    </w:tbl>
    <w:p w14:paraId="4B7BEDD5">
      <w:pPr>
        <w:pStyle w:val="11"/>
        <w:numPr>
          <w:ilvl w:val="0"/>
          <w:numId w:val="0"/>
        </w:numPr>
        <w:tabs>
          <w:tab w:val="left" w:pos="800"/>
        </w:tabs>
        <w:spacing w:before="59" w:after="0" w:line="352" w:lineRule="exact"/>
        <w:ind w:left="540" w:leftChars="0" w:right="0" w:rightChars="0"/>
        <w:jc w:val="left"/>
        <w:rPr>
          <w:sz w:val="21"/>
        </w:rPr>
      </w:pPr>
    </w:p>
    <w:p w14:paraId="5EBFCF7E">
      <w:pPr>
        <w:pStyle w:val="11"/>
        <w:numPr>
          <w:ilvl w:val="0"/>
          <w:numId w:val="11"/>
        </w:numPr>
        <w:tabs>
          <w:tab w:val="left" w:pos="748"/>
        </w:tabs>
        <w:spacing w:before="0" w:after="0" w:line="352" w:lineRule="exact"/>
        <w:ind w:left="748" w:right="0" w:hanging="208"/>
        <w:jc w:val="left"/>
        <w:rPr>
          <w:sz w:val="21"/>
        </w:rPr>
      </w:pPr>
      <w:r>
        <w:rPr>
          <w:rFonts w:ascii="Times New Roman" w:eastAsia="Times New Roman"/>
          <w:spacing w:val="-2"/>
          <w:sz w:val="21"/>
        </w:rPr>
        <w:t>DELETE</w:t>
      </w:r>
      <w:r>
        <w:rPr>
          <w:rFonts w:ascii="Times New Roman" w:eastAsia="Times New Roman"/>
          <w:spacing w:val="2"/>
          <w:sz w:val="21"/>
        </w:rPr>
        <w:t xml:space="preserve"> </w:t>
      </w:r>
      <w:r>
        <w:rPr>
          <w:spacing w:val="-3"/>
          <w:sz w:val="21"/>
        </w:rPr>
        <w:t xml:space="preserve">语句和 </w:t>
      </w:r>
      <w:r>
        <w:rPr>
          <w:rFonts w:ascii="Times New Roman" w:eastAsia="Times New Roman"/>
          <w:spacing w:val="-2"/>
          <w:sz w:val="21"/>
        </w:rPr>
        <w:t>DROP</w:t>
      </w:r>
      <w:r>
        <w:rPr>
          <w:rFonts w:ascii="Times New Roman" w:eastAsia="Times New Roman"/>
          <w:spacing w:val="-9"/>
          <w:sz w:val="21"/>
        </w:rPr>
        <w:t xml:space="preserve"> </w:t>
      </w:r>
      <w:r>
        <w:rPr>
          <w:rFonts w:ascii="Times New Roman" w:eastAsia="Times New Roman"/>
          <w:spacing w:val="-2"/>
          <w:sz w:val="21"/>
        </w:rPr>
        <w:t>TABLE</w:t>
      </w:r>
      <w:r>
        <w:rPr>
          <w:rFonts w:ascii="Times New Roman" w:eastAsia="Times New Roman"/>
          <w:spacing w:val="-3"/>
          <w:sz w:val="21"/>
        </w:rPr>
        <w:t xml:space="preserve"> </w:t>
      </w:r>
      <w:r>
        <w:rPr>
          <w:spacing w:val="-3"/>
          <w:sz w:val="21"/>
        </w:rPr>
        <w:t>语句的作用分别是什么？</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0402A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4CC77966">
            <w:pPr>
              <w:spacing w:before="0" w:line="240" w:lineRule="exact"/>
              <w:ind w:right="0"/>
              <w:jc w:val="left"/>
              <w:rPr>
                <w:rFonts w:hint="default" w:ascii="Courier New" w:eastAsia="宋体"/>
                <w:color w:val="000000"/>
                <w:sz w:val="20"/>
                <w:highlight w:val="none"/>
                <w:lang w:val="en-US" w:eastAsia="zh-CN"/>
              </w:rPr>
            </w:pPr>
            <w:r>
              <w:rPr>
                <w:rFonts w:ascii="Courier New" w:eastAsia="Courier New"/>
                <w:color w:val="000000"/>
                <w:sz w:val="20"/>
                <w:highlight w:val="none"/>
              </w:rPr>
              <w:t>DELETE语句用于删除表中的行（记录），表结构还在；</w:t>
            </w:r>
            <w:r>
              <w:rPr>
                <w:rFonts w:hint="eastAsia" w:ascii="Courier New" w:eastAsia="宋体"/>
                <w:color w:val="000000"/>
                <w:sz w:val="20"/>
                <w:highlight w:val="none"/>
                <w:lang w:val="en-US" w:eastAsia="zh-CN"/>
              </w:rPr>
              <w:t xml:space="preserve">                           </w:t>
            </w:r>
          </w:p>
          <w:p w14:paraId="7A67C436">
            <w:pPr>
              <w:spacing w:after="0" w:line="352" w:lineRule="exact"/>
              <w:jc w:val="left"/>
              <w:rPr>
                <w:sz w:val="21"/>
                <w:highlight w:val="none"/>
                <w:vertAlign w:val="baseline"/>
              </w:rPr>
            </w:pPr>
            <w:r>
              <w:rPr>
                <w:rFonts w:ascii="Courier New" w:eastAsia="Courier New"/>
                <w:color w:val="000000"/>
                <w:sz w:val="20"/>
                <w:highlight w:val="none"/>
              </w:rPr>
              <w:t>DROP TABLE语句用于删除整个表，包括表的结构和其中的数据。</w:t>
            </w:r>
            <w:r>
              <w:rPr>
                <w:rFonts w:hint="eastAsia" w:ascii="Courier New" w:eastAsia="宋体"/>
                <w:color w:val="000000"/>
                <w:sz w:val="20"/>
                <w:highlight w:val="none"/>
                <w:lang w:val="en-US" w:eastAsia="zh-CN"/>
              </w:rPr>
              <w:t xml:space="preserve">              </w:t>
            </w:r>
          </w:p>
        </w:tc>
      </w:tr>
    </w:tbl>
    <w:p w14:paraId="5F8DC1DD">
      <w:pPr>
        <w:spacing w:before="0" w:line="240" w:lineRule="exact"/>
        <w:ind w:right="0"/>
        <w:jc w:val="left"/>
        <w:rPr>
          <w:rFonts w:hint="default" w:ascii="Courier New" w:eastAsia="宋体"/>
          <w:color w:val="000000"/>
          <w:sz w:val="20"/>
          <w:highlight w:val="lightGray"/>
          <w:lang w:val="en-US" w:eastAsia="zh-CN"/>
        </w:rPr>
        <w:sectPr>
          <w:pgSz w:w="11910" w:h="16840"/>
          <w:pgMar w:top="1520" w:right="1580" w:bottom="280" w:left="1680" w:header="720" w:footer="720" w:gutter="0"/>
          <w:cols w:space="720" w:num="1"/>
        </w:sectPr>
      </w:pPr>
    </w:p>
    <w:p w14:paraId="12674F30">
      <w:pPr>
        <w:pStyle w:val="2"/>
        <w:numPr>
          <w:ilvl w:val="1"/>
          <w:numId w:val="1"/>
        </w:numPr>
        <w:tabs>
          <w:tab w:val="left" w:pos="2206"/>
        </w:tabs>
        <w:spacing w:before="0" w:after="0" w:line="813" w:lineRule="exact"/>
        <w:ind w:left="2206" w:right="0" w:hanging="2086"/>
        <w:jc w:val="left"/>
        <w:rPr>
          <w:rFonts w:ascii="Verdana" w:eastAsia="Verdana"/>
          <w:color w:val="B1B1B1"/>
          <w:position w:val="-3"/>
          <w:sz w:val="72"/>
        </w:rPr>
      </w:pPr>
      <w:bookmarkStart w:id="11" w:name="13.4  数据查询"/>
      <w:bookmarkEnd w:id="11"/>
      <w:r>
        <w:rPr>
          <w:spacing w:val="-3"/>
        </w:rPr>
        <w:t>数据查询</w:t>
      </w:r>
    </w:p>
    <w:p w14:paraId="10C83104">
      <w:pPr>
        <w:pStyle w:val="4"/>
        <w:spacing w:before="37"/>
        <w:rPr>
          <w:rFonts w:ascii="Noto Sans CJK HK"/>
          <w:b/>
          <w:sz w:val="36"/>
        </w:rPr>
      </w:pPr>
    </w:p>
    <w:p w14:paraId="339DA91A">
      <w:pPr>
        <w:pStyle w:val="3"/>
      </w:pPr>
      <w:bookmarkStart w:id="12" w:name="一、实训目的"/>
      <w:bookmarkEnd w:id="12"/>
      <w:r>
        <w:rPr>
          <w:spacing w:val="-4"/>
        </w:rPr>
        <w:t>一、实训目的</w:t>
      </w:r>
    </w:p>
    <w:p w14:paraId="5A5D4FDD">
      <w:pPr>
        <w:pStyle w:val="11"/>
        <w:numPr>
          <w:ilvl w:val="2"/>
          <w:numId w:val="1"/>
        </w:numPr>
        <w:tabs>
          <w:tab w:val="left" w:pos="800"/>
        </w:tabs>
        <w:spacing w:before="60" w:after="0" w:line="352" w:lineRule="exact"/>
        <w:ind w:left="800" w:right="0" w:hanging="260"/>
        <w:jc w:val="left"/>
        <w:rPr>
          <w:sz w:val="21"/>
        </w:rPr>
      </w:pPr>
      <w:r>
        <w:rPr>
          <w:spacing w:val="-5"/>
          <w:sz w:val="21"/>
        </w:rPr>
        <w:t xml:space="preserve">掌握 </w:t>
      </w:r>
      <w:r>
        <w:rPr>
          <w:rFonts w:ascii="Times New Roman" w:eastAsia="Times New Roman"/>
          <w:sz w:val="21"/>
        </w:rPr>
        <w:t>Select</w:t>
      </w:r>
      <w:r>
        <w:rPr>
          <w:rFonts w:ascii="Times New Roman" w:eastAsia="Times New Roman"/>
          <w:spacing w:val="-12"/>
          <w:sz w:val="21"/>
        </w:rPr>
        <w:t xml:space="preserve"> </w:t>
      </w:r>
      <w:r>
        <w:rPr>
          <w:spacing w:val="-2"/>
          <w:sz w:val="21"/>
        </w:rPr>
        <w:t>语句的基本语法。</w:t>
      </w:r>
    </w:p>
    <w:p w14:paraId="0C37D821">
      <w:pPr>
        <w:pStyle w:val="11"/>
        <w:numPr>
          <w:ilvl w:val="2"/>
          <w:numId w:val="1"/>
        </w:numPr>
        <w:tabs>
          <w:tab w:val="left" w:pos="800"/>
        </w:tabs>
        <w:spacing w:before="0" w:after="0" w:line="312" w:lineRule="exact"/>
        <w:ind w:left="800" w:right="0" w:hanging="260"/>
        <w:jc w:val="left"/>
        <w:rPr>
          <w:sz w:val="21"/>
        </w:rPr>
      </w:pPr>
      <w:r>
        <w:rPr>
          <w:spacing w:val="-4"/>
          <w:sz w:val="21"/>
        </w:rPr>
        <w:t xml:space="preserve">掌握 </w:t>
      </w:r>
      <w:r>
        <w:rPr>
          <w:rFonts w:ascii="Times New Roman" w:eastAsia="Times New Roman"/>
          <w:sz w:val="21"/>
        </w:rPr>
        <w:t>Insert</w:t>
      </w:r>
      <w:r>
        <w:rPr>
          <w:rFonts w:ascii="Times New Roman" w:eastAsia="Times New Roman"/>
          <w:spacing w:val="-11"/>
          <w:sz w:val="21"/>
        </w:rPr>
        <w:t xml:space="preserve"> </w:t>
      </w:r>
      <w:r>
        <w:rPr>
          <w:spacing w:val="-2"/>
          <w:sz w:val="21"/>
        </w:rPr>
        <w:t>语句的基本语法。</w:t>
      </w:r>
    </w:p>
    <w:p w14:paraId="4032E5DB">
      <w:pPr>
        <w:pStyle w:val="11"/>
        <w:numPr>
          <w:ilvl w:val="2"/>
          <w:numId w:val="1"/>
        </w:numPr>
        <w:tabs>
          <w:tab w:val="left" w:pos="800"/>
        </w:tabs>
        <w:spacing w:before="0" w:after="0" w:line="312" w:lineRule="exact"/>
        <w:ind w:left="800" w:right="0" w:hanging="260"/>
        <w:jc w:val="left"/>
        <w:rPr>
          <w:sz w:val="21"/>
        </w:rPr>
      </w:pPr>
      <w:r>
        <w:rPr>
          <w:spacing w:val="-3"/>
          <w:sz w:val="21"/>
        </w:rPr>
        <w:t>掌握连接查询的基本方法。</w:t>
      </w:r>
    </w:p>
    <w:p w14:paraId="3F7C8AC8">
      <w:pPr>
        <w:pStyle w:val="11"/>
        <w:numPr>
          <w:ilvl w:val="2"/>
          <w:numId w:val="1"/>
        </w:numPr>
        <w:tabs>
          <w:tab w:val="left" w:pos="800"/>
        </w:tabs>
        <w:spacing w:before="0" w:after="0" w:line="352" w:lineRule="exact"/>
        <w:ind w:left="800" w:right="0" w:hanging="260"/>
        <w:jc w:val="left"/>
        <w:rPr>
          <w:sz w:val="21"/>
        </w:rPr>
      </w:pPr>
      <w:r>
        <w:rPr>
          <w:spacing w:val="-3"/>
          <w:sz w:val="21"/>
        </w:rPr>
        <w:t>掌握子查询的基本方法。</w:t>
      </w:r>
    </w:p>
    <w:p w14:paraId="54D42987">
      <w:pPr>
        <w:pStyle w:val="3"/>
        <w:spacing w:before="327"/>
      </w:pPr>
      <w:bookmarkStart w:id="13" w:name="二、实训要求"/>
      <w:bookmarkEnd w:id="13"/>
      <w:r>
        <w:rPr>
          <w:spacing w:val="-4"/>
        </w:rPr>
        <w:t>二、实训要求</w:t>
      </w:r>
    </w:p>
    <w:p w14:paraId="23123EBB">
      <w:pPr>
        <w:pStyle w:val="11"/>
        <w:numPr>
          <w:ilvl w:val="0"/>
          <w:numId w:val="12"/>
        </w:numPr>
        <w:tabs>
          <w:tab w:val="left" w:pos="800"/>
        </w:tabs>
        <w:spacing w:before="59" w:after="0" w:line="352" w:lineRule="exact"/>
        <w:ind w:left="800" w:right="0" w:hanging="260"/>
        <w:jc w:val="left"/>
        <w:rPr>
          <w:sz w:val="21"/>
        </w:rPr>
      </w:pPr>
      <w:r>
        <w:rPr>
          <w:spacing w:val="-5"/>
          <w:sz w:val="21"/>
        </w:rPr>
        <w:t xml:space="preserve">了解 </w:t>
      </w:r>
      <w:r>
        <w:rPr>
          <w:rFonts w:ascii="Times New Roman" w:eastAsia="Times New Roman"/>
          <w:sz w:val="21"/>
        </w:rPr>
        <w:t>Select</w:t>
      </w:r>
      <w:r>
        <w:rPr>
          <w:rFonts w:ascii="Times New Roman" w:eastAsia="Times New Roman"/>
          <w:spacing w:val="-12"/>
          <w:sz w:val="21"/>
        </w:rPr>
        <w:t xml:space="preserve"> </w:t>
      </w:r>
      <w:r>
        <w:rPr>
          <w:spacing w:val="-2"/>
          <w:sz w:val="21"/>
        </w:rPr>
        <w:t>语句的执行方法。</w:t>
      </w:r>
    </w:p>
    <w:p w14:paraId="1D579224">
      <w:pPr>
        <w:pStyle w:val="11"/>
        <w:numPr>
          <w:ilvl w:val="0"/>
          <w:numId w:val="12"/>
        </w:numPr>
        <w:tabs>
          <w:tab w:val="left" w:pos="800"/>
        </w:tabs>
        <w:spacing w:before="0" w:after="0" w:line="312" w:lineRule="exact"/>
        <w:ind w:left="800" w:right="0" w:hanging="260"/>
        <w:jc w:val="left"/>
        <w:rPr>
          <w:sz w:val="21"/>
        </w:rPr>
      </w:pPr>
      <w:r>
        <w:rPr>
          <w:spacing w:val="-3"/>
          <w:sz w:val="21"/>
        </w:rPr>
        <w:t>了解基本聚合函数的作用。</w:t>
      </w:r>
    </w:p>
    <w:p w14:paraId="5BB8591E">
      <w:pPr>
        <w:pStyle w:val="11"/>
        <w:numPr>
          <w:ilvl w:val="0"/>
          <w:numId w:val="12"/>
        </w:numPr>
        <w:tabs>
          <w:tab w:val="left" w:pos="800"/>
        </w:tabs>
        <w:spacing w:before="0" w:after="0" w:line="312" w:lineRule="exact"/>
        <w:ind w:left="800" w:right="0" w:hanging="260"/>
        <w:jc w:val="left"/>
        <w:rPr>
          <w:sz w:val="21"/>
        </w:rPr>
      </w:pPr>
      <w:r>
        <w:rPr>
          <w:spacing w:val="-2"/>
          <w:sz w:val="21"/>
        </w:rPr>
        <w:t xml:space="preserve">了解 </w:t>
      </w:r>
      <w:r>
        <w:rPr>
          <w:rFonts w:ascii="Times New Roman" w:eastAsia="Times New Roman"/>
          <w:sz w:val="21"/>
        </w:rPr>
        <w:t>Select</w:t>
      </w:r>
      <w:r>
        <w:rPr>
          <w:rFonts w:ascii="Times New Roman" w:eastAsia="Times New Roman"/>
          <w:spacing w:val="-3"/>
          <w:sz w:val="21"/>
        </w:rPr>
        <w:t xml:space="preserve"> </w:t>
      </w:r>
      <w:r>
        <w:rPr>
          <w:spacing w:val="-2"/>
          <w:sz w:val="21"/>
        </w:rPr>
        <w:t xml:space="preserve">语句的 </w:t>
      </w:r>
      <w:r>
        <w:rPr>
          <w:rFonts w:ascii="Times New Roman" w:eastAsia="Times New Roman"/>
          <w:sz w:val="21"/>
        </w:rPr>
        <w:t>group</w:t>
      </w:r>
      <w:r>
        <w:rPr>
          <w:rFonts w:ascii="Times New Roman" w:eastAsia="Times New Roman"/>
          <w:spacing w:val="-4"/>
          <w:sz w:val="21"/>
        </w:rPr>
        <w:t xml:space="preserve"> </w:t>
      </w:r>
      <w:r>
        <w:rPr>
          <w:rFonts w:ascii="Times New Roman" w:eastAsia="Times New Roman"/>
          <w:sz w:val="21"/>
        </w:rPr>
        <w:t>by</w:t>
      </w:r>
      <w:r>
        <w:rPr>
          <w:rFonts w:ascii="Times New Roman" w:eastAsia="Times New Roman"/>
          <w:spacing w:val="40"/>
          <w:sz w:val="21"/>
        </w:rPr>
        <w:t xml:space="preserve"> </w:t>
      </w:r>
      <w:r>
        <w:rPr>
          <w:spacing w:val="-3"/>
          <w:sz w:val="21"/>
        </w:rPr>
        <w:t xml:space="preserve">和 </w:t>
      </w:r>
      <w:r>
        <w:rPr>
          <w:rFonts w:ascii="Times New Roman" w:eastAsia="Times New Roman"/>
          <w:sz w:val="21"/>
        </w:rPr>
        <w:t>having</w:t>
      </w:r>
      <w:r>
        <w:rPr>
          <w:rFonts w:ascii="Times New Roman" w:eastAsia="Times New Roman"/>
          <w:spacing w:val="-4"/>
          <w:sz w:val="21"/>
        </w:rPr>
        <w:t xml:space="preserve"> </w:t>
      </w:r>
      <w:r>
        <w:rPr>
          <w:spacing w:val="-2"/>
          <w:sz w:val="21"/>
        </w:rPr>
        <w:t>子句的使用。</w:t>
      </w:r>
    </w:p>
    <w:p w14:paraId="4FF79309">
      <w:pPr>
        <w:pStyle w:val="11"/>
        <w:numPr>
          <w:ilvl w:val="0"/>
          <w:numId w:val="12"/>
        </w:numPr>
        <w:tabs>
          <w:tab w:val="left" w:pos="800"/>
        </w:tabs>
        <w:spacing w:before="0" w:after="0" w:line="312" w:lineRule="exact"/>
        <w:ind w:left="800" w:right="0" w:hanging="260"/>
        <w:jc w:val="left"/>
        <w:rPr>
          <w:sz w:val="21"/>
        </w:rPr>
      </w:pPr>
      <w:r>
        <w:rPr>
          <w:spacing w:val="-5"/>
          <w:sz w:val="21"/>
        </w:rPr>
        <w:t xml:space="preserve">了解 </w:t>
      </w:r>
      <w:r>
        <w:rPr>
          <w:rFonts w:ascii="Times New Roman" w:eastAsia="Times New Roman"/>
          <w:sz w:val="21"/>
        </w:rPr>
        <w:t>Insert</w:t>
      </w:r>
      <w:r>
        <w:rPr>
          <w:rFonts w:ascii="Times New Roman" w:eastAsia="Times New Roman"/>
          <w:spacing w:val="-13"/>
          <w:sz w:val="21"/>
        </w:rPr>
        <w:t xml:space="preserve"> </w:t>
      </w:r>
      <w:r>
        <w:rPr>
          <w:spacing w:val="-1"/>
          <w:sz w:val="21"/>
        </w:rPr>
        <w:t>语句的基本语法格式。</w:t>
      </w:r>
    </w:p>
    <w:p w14:paraId="659D105B">
      <w:pPr>
        <w:pStyle w:val="11"/>
        <w:numPr>
          <w:ilvl w:val="0"/>
          <w:numId w:val="12"/>
        </w:numPr>
        <w:tabs>
          <w:tab w:val="left" w:pos="800"/>
        </w:tabs>
        <w:spacing w:before="0" w:after="0" w:line="312" w:lineRule="exact"/>
        <w:ind w:left="800" w:right="0" w:hanging="260"/>
        <w:jc w:val="left"/>
        <w:rPr>
          <w:sz w:val="21"/>
        </w:rPr>
      </w:pPr>
      <w:r>
        <w:rPr>
          <w:spacing w:val="-3"/>
          <w:sz w:val="21"/>
        </w:rPr>
        <w:t>了解连接查询的表示方法。</w:t>
      </w:r>
    </w:p>
    <w:p w14:paraId="0DE59F40">
      <w:pPr>
        <w:pStyle w:val="11"/>
        <w:numPr>
          <w:ilvl w:val="0"/>
          <w:numId w:val="12"/>
        </w:numPr>
        <w:tabs>
          <w:tab w:val="left" w:pos="800"/>
        </w:tabs>
        <w:spacing w:before="0" w:after="0" w:line="352" w:lineRule="exact"/>
        <w:ind w:left="800" w:right="0" w:hanging="260"/>
        <w:jc w:val="left"/>
        <w:rPr>
          <w:sz w:val="21"/>
        </w:rPr>
      </w:pPr>
      <w:r>
        <w:rPr>
          <w:spacing w:val="-3"/>
          <w:sz w:val="21"/>
        </w:rPr>
        <w:t>了解子查询的表示方法。</w:t>
      </w:r>
    </w:p>
    <w:p w14:paraId="23C43926">
      <w:pPr>
        <w:pStyle w:val="3"/>
        <w:spacing w:before="328"/>
      </w:pPr>
      <w:bookmarkStart w:id="14" w:name="三、实训内容"/>
      <w:bookmarkEnd w:id="14"/>
      <w:r>
        <w:rPr>
          <w:spacing w:val="-4"/>
        </w:rPr>
        <w:t>三、实训内容</w:t>
      </w:r>
    </w:p>
    <w:p w14:paraId="6AF48C96">
      <w:pPr>
        <w:pStyle w:val="11"/>
        <w:numPr>
          <w:ilvl w:val="0"/>
          <w:numId w:val="13"/>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1"/>
          <w:sz w:val="21"/>
        </w:rPr>
        <w:t xml:space="preserve">用 </w:t>
      </w:r>
      <w:r>
        <w:rPr>
          <w:rFonts w:ascii="Arial" w:eastAsia="Arial"/>
          <w:spacing w:val="-2"/>
          <w:sz w:val="21"/>
        </w:rPr>
        <w:t xml:space="preserve">Select </w:t>
      </w:r>
      <w:r>
        <w:rPr>
          <w:rFonts w:hint="eastAsia" w:ascii="UKIJ CJK" w:eastAsia="UKIJ CJK"/>
          <w:spacing w:val="-4"/>
          <w:sz w:val="21"/>
        </w:rPr>
        <w:t>语句进行简单查询</w:t>
      </w:r>
    </w:p>
    <w:p w14:paraId="762E47D1">
      <w:pPr>
        <w:pStyle w:val="11"/>
        <w:numPr>
          <w:ilvl w:val="0"/>
          <w:numId w:val="14"/>
        </w:numPr>
        <w:tabs>
          <w:tab w:val="left" w:pos="915"/>
        </w:tabs>
        <w:spacing w:before="181" w:after="0" w:line="201" w:lineRule="auto"/>
        <w:ind w:left="120" w:right="219" w:firstLine="300"/>
        <w:jc w:val="left"/>
        <w:rPr>
          <w:sz w:val="21"/>
        </w:rPr>
      </w:pPr>
      <w:r>
        <w:rPr>
          <w:spacing w:val="-2"/>
          <w:sz w:val="21"/>
        </w:rPr>
        <w:t>根据前面实验给出的数据表结构查询每个学生的上机号、姓名、上机所剩余额等信</w:t>
      </w:r>
      <w:r>
        <w:rPr>
          <w:spacing w:val="-6"/>
          <w:sz w:val="21"/>
        </w:rPr>
        <w:t>息：</w:t>
      </w:r>
    </w:p>
    <w:p w14:paraId="4FAE302E">
      <w:pPr>
        <w:pStyle w:val="4"/>
        <w:spacing w:before="17"/>
        <w:rPr>
          <w:sz w:val="4"/>
        </w:rPr>
      </w:pPr>
      <w:r>
        <mc:AlternateContent>
          <mc:Choice Requires="wps">
            <w:drawing>
              <wp:anchor distT="0" distB="0" distL="0" distR="0" simplePos="0" relativeHeight="251673600" behindDoc="1" locked="0" layoutInCell="1" allowOverlap="1">
                <wp:simplePos x="0" y="0"/>
                <wp:positionH relativeFrom="page">
                  <wp:posOffset>1143000</wp:posOffset>
                </wp:positionH>
                <wp:positionV relativeFrom="paragraph">
                  <wp:posOffset>73660</wp:posOffset>
                </wp:positionV>
                <wp:extent cx="5274310" cy="152400"/>
                <wp:effectExtent l="0" t="0" r="0" b="0"/>
                <wp:wrapTopAndBottom/>
                <wp:docPr id="592" name="Textbox 59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9CA743D">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8"/>
                                <w:sz w:val="20"/>
                              </w:rPr>
                              <w:t xml:space="preserve"> </w:t>
                            </w:r>
                            <w:r>
                              <w:rPr>
                                <w:color w:val="000000"/>
                                <w:spacing w:val="-4"/>
                                <w:sz w:val="20"/>
                              </w:rPr>
                              <w:t>上机卡</w:t>
                            </w:r>
                          </w:p>
                        </w:txbxContent>
                      </wps:txbx>
                      <wps:bodyPr wrap="square" lIns="0" tIns="0" rIns="0" bIns="0" rtlCol="0">
                        <a:noAutofit/>
                      </wps:bodyPr>
                    </wps:wsp>
                  </a:graphicData>
                </a:graphic>
              </wp:anchor>
            </w:drawing>
          </mc:Choice>
          <mc:Fallback>
            <w:pict>
              <v:shape id="Textbox 592" o:spid="_x0000_s1026" o:spt="202" type="#_x0000_t202" style="position:absolute;left:0pt;margin-left:90pt;margin-top:5.8pt;height:12pt;width:415.3pt;mso-position-horizontal-relative:page;mso-wrap-distance-bottom:0pt;mso-wrap-distance-top:0pt;z-index:-251642880;mso-width-relative:page;mso-height-relative:page;" fillcolor="#C0C0C0" filled="t" stroked="f" coordsize="21600,21600" o:gfxdata="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F+srNcAAAAKAQAADwAAAAAAAAABACAAAAAi&#10;AAAAZHJzL2Rvd25yZXYueG1sUEsBAhQAFAAAAAgAh07iQGPWn3fSAQAArAMAAA4AAAAAAAAAAQAg&#10;AAAAJgEAAGRycy9lMm9Eb2MueG1sUEsFBgAAAAAGAAYAWQEAAGoFAAAAAA==&#10;">
                <v:fill on="t" focussize="0,0"/>
                <v:stroke on="f"/>
                <v:imagedata o:title=""/>
                <o:lock v:ext="edit" aspectratio="f"/>
                <v:textbox inset="0mm,0mm,0mm,0mm">
                  <w:txbxContent>
                    <w:p w14:paraId="49CA743D">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8"/>
                          <w:sz w:val="20"/>
                        </w:rPr>
                        <w:t xml:space="preserve"> </w:t>
                      </w:r>
                      <w:r>
                        <w:rPr>
                          <w:color w:val="000000"/>
                          <w:spacing w:val="-4"/>
                          <w:sz w:val="20"/>
                        </w:rPr>
                        <w:t>上机卡</w:t>
                      </w:r>
                    </w:p>
                  </w:txbxContent>
                </v:textbox>
                <w10:wrap type="topAndBottom"/>
              </v:shape>
            </w:pict>
          </mc:Fallback>
        </mc:AlternateContent>
      </w:r>
    </w:p>
    <w:p w14:paraId="5CBF8C25">
      <w:pPr>
        <w:pStyle w:val="11"/>
        <w:numPr>
          <w:ilvl w:val="0"/>
          <w:numId w:val="14"/>
        </w:numPr>
        <w:tabs>
          <w:tab w:val="left" w:pos="944"/>
        </w:tabs>
        <w:spacing w:before="153" w:after="0" w:line="240" w:lineRule="auto"/>
        <w:ind w:left="944" w:right="0" w:hanging="524"/>
        <w:jc w:val="left"/>
        <w:rPr>
          <w:sz w:val="21"/>
        </w:rPr>
      </w:pPr>
      <w:r>
        <w:rPr>
          <w:spacing w:val="-2"/>
          <w:sz w:val="21"/>
        </w:rPr>
        <w:t xml:space="preserve">查询上机号为 </w:t>
      </w:r>
      <w:r>
        <w:rPr>
          <w:rFonts w:ascii="Times New Roman" w:eastAsia="Times New Roman"/>
          <w:spacing w:val="-2"/>
          <w:sz w:val="21"/>
        </w:rPr>
        <w:t>2004151103</w:t>
      </w:r>
      <w:r>
        <w:rPr>
          <w:rFonts w:ascii="Times New Roman" w:eastAsia="Times New Roman"/>
          <w:spacing w:val="5"/>
          <w:sz w:val="21"/>
        </w:rPr>
        <w:t xml:space="preserve"> </w:t>
      </w:r>
      <w:r>
        <w:rPr>
          <w:spacing w:val="-3"/>
          <w:sz w:val="21"/>
        </w:rPr>
        <w:t>的学生的姓名和余额：</w:t>
      </w:r>
    </w:p>
    <w:p w14:paraId="4E795823">
      <w:pPr>
        <w:pStyle w:val="4"/>
        <w:spacing w:before="16"/>
        <w:rPr>
          <w:sz w:val="3"/>
        </w:rPr>
      </w:pPr>
      <w:r>
        <mc:AlternateContent>
          <mc:Choice Requires="wps">
            <w:drawing>
              <wp:anchor distT="0" distB="0" distL="0" distR="0" simplePos="0" relativeHeight="251673600"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593" name="Textbox 593"/>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5A4754D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7"/>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='2004151103'</w:t>
                            </w:r>
                          </w:p>
                        </w:txbxContent>
                      </wps:txbx>
                      <wps:bodyPr wrap="square" lIns="0" tIns="0" rIns="0" bIns="0" rtlCol="0">
                        <a:noAutofit/>
                      </wps:bodyPr>
                    </wps:wsp>
                  </a:graphicData>
                </a:graphic>
              </wp:anchor>
            </w:drawing>
          </mc:Choice>
          <mc:Fallback>
            <w:pict>
              <v:shape id="Textbox 593" o:spid="_x0000_s1026" o:spt="202" type="#_x0000_t202" style="position:absolute;left:0pt;margin-left:90pt;margin-top:4.8pt;height:12pt;width:415.3pt;mso-position-horizontal-relative:page;mso-wrap-distance-bottom:0pt;mso-wrap-distance-top:0pt;z-index:-251642880;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Y8D6dcAAAAJAQAADwAAAAAAAAABACAAAAAi&#10;AAAAZHJzL2Rvd25yZXYueG1sUEsBAhQAFAAAAAgAh07iQJ+HTRTSAQAArAMAAA4AAAAAAAAAAQAg&#10;AAAAJgEAAGRycy9lMm9Eb2MueG1sUEsFBgAAAAAGAAYAWQEAAGoFAAAAAA==&#10;">
                <v:fill on="t" focussize="0,0"/>
                <v:stroke on="f"/>
                <v:imagedata o:title=""/>
                <o:lock v:ext="edit" aspectratio="f"/>
                <v:textbox inset="0mm,0mm,0mm,0mm">
                  <w:txbxContent>
                    <w:p w14:paraId="5A4754D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7"/>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='2004151103'</w:t>
                      </w:r>
                    </w:p>
                  </w:txbxContent>
                </v:textbox>
                <w10:wrap type="topAndBottom"/>
              </v:shape>
            </w:pict>
          </mc:Fallback>
        </mc:AlternateContent>
      </w:r>
    </w:p>
    <w:p w14:paraId="327D4D76">
      <w:pPr>
        <w:pStyle w:val="11"/>
        <w:numPr>
          <w:ilvl w:val="0"/>
          <w:numId w:val="14"/>
        </w:numPr>
        <w:tabs>
          <w:tab w:val="left" w:pos="941"/>
        </w:tabs>
        <w:spacing w:before="151" w:after="0" w:line="240" w:lineRule="auto"/>
        <w:ind w:left="941" w:right="0" w:hanging="521"/>
        <w:jc w:val="left"/>
        <w:rPr>
          <w:sz w:val="21"/>
        </w:rPr>
      </w:pPr>
      <w:r>
        <w:rPr>
          <w:spacing w:val="-1"/>
          <w:sz w:val="21"/>
        </w:rPr>
        <w:t>查询所有姓“王”的学生的上机号、余额和上机密码：</w:t>
      </w:r>
    </w:p>
    <w:p w14:paraId="4C93F2F7">
      <w:pPr>
        <w:pStyle w:val="4"/>
        <w:spacing w:before="18"/>
        <w:rPr>
          <w:sz w:val="3"/>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594" name="Textbox 594"/>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5C8761F2">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上机号</w:t>
                            </w:r>
                            <w:r>
                              <w:rPr>
                                <w:rFonts w:ascii="Courier New" w:eastAsia="Courier New"/>
                                <w:color w:val="000000"/>
                                <w:sz w:val="20"/>
                              </w:rPr>
                              <w:t>,</w:t>
                            </w:r>
                            <w:r>
                              <w:rPr>
                                <w:color w:val="000000"/>
                                <w:sz w:val="20"/>
                              </w:rPr>
                              <w:t>余额</w:t>
                            </w:r>
                            <w:r>
                              <w:rPr>
                                <w:rFonts w:ascii="Courier New" w:eastAsia="Courier New"/>
                                <w:color w:val="000000"/>
                                <w:sz w:val="20"/>
                              </w:rPr>
                              <w:t>,</w:t>
                            </w:r>
                            <w:r>
                              <w:rPr>
                                <w:color w:val="000000"/>
                                <w:spacing w:val="7"/>
                                <w:sz w:val="20"/>
                              </w:rPr>
                              <w:t xml:space="preserve">上机密码 </w:t>
                            </w:r>
                            <w:r>
                              <w:rPr>
                                <w:rFonts w:ascii="Courier New" w:eastAsia="Courier New"/>
                                <w:color w:val="000000"/>
                                <w:sz w:val="20"/>
                              </w:rPr>
                              <w:t>from</w:t>
                            </w:r>
                            <w:r>
                              <w:rPr>
                                <w:rFonts w:ascii="Courier New" w:eastAsia="Courier New"/>
                                <w:color w:val="000000"/>
                                <w:spacing w:val="-26"/>
                                <w:sz w:val="20"/>
                              </w:rPr>
                              <w:t xml:space="preserve"> </w:t>
                            </w:r>
                            <w:r>
                              <w:rPr>
                                <w:color w:val="000000"/>
                                <w:spacing w:val="9"/>
                                <w:sz w:val="20"/>
                              </w:rPr>
                              <w:t xml:space="preserve">上机卡 </w:t>
                            </w:r>
                            <w:r>
                              <w:rPr>
                                <w:rFonts w:ascii="Courier New" w:eastAsia="Courier New"/>
                                <w:color w:val="000000"/>
                                <w:sz w:val="20"/>
                              </w:rPr>
                              <w:t>where</w:t>
                            </w:r>
                            <w:r>
                              <w:rPr>
                                <w:rFonts w:ascii="Courier New" w:eastAsia="Courier New"/>
                                <w:color w:val="000000"/>
                                <w:spacing w:val="-26"/>
                                <w:sz w:val="20"/>
                              </w:rPr>
                              <w:t xml:space="preserve"> </w:t>
                            </w:r>
                            <w:r>
                              <w:rPr>
                                <w:color w:val="000000"/>
                                <w:spacing w:val="13"/>
                                <w:sz w:val="20"/>
                              </w:rPr>
                              <w:t xml:space="preserve">姓名 </w:t>
                            </w:r>
                            <w:r>
                              <w:rPr>
                                <w:rFonts w:ascii="Courier New" w:eastAsia="Courier New"/>
                                <w:color w:val="000000"/>
                                <w:sz w:val="20"/>
                              </w:rPr>
                              <w:t>like</w:t>
                            </w:r>
                            <w:r>
                              <w:rPr>
                                <w:rFonts w:ascii="Courier New" w:eastAsia="Courier New"/>
                                <w:color w:val="000000"/>
                                <w:spacing w:val="-4"/>
                                <w:sz w:val="20"/>
                              </w:rPr>
                              <w:t xml:space="preserve"> '</w:t>
                            </w:r>
                            <w:r>
                              <w:rPr>
                                <w:color w:val="000000"/>
                                <w:sz w:val="20"/>
                              </w:rPr>
                              <w:t>王</w:t>
                            </w:r>
                            <w:r>
                              <w:rPr>
                                <w:rFonts w:ascii="Courier New" w:eastAsia="Courier New"/>
                                <w:color w:val="000000"/>
                                <w:spacing w:val="-5"/>
                                <w:sz w:val="20"/>
                              </w:rPr>
                              <w:t>%'</w:t>
                            </w:r>
                          </w:p>
                        </w:txbxContent>
                      </wps:txbx>
                      <wps:bodyPr wrap="square" lIns="0" tIns="0" rIns="0" bIns="0" rtlCol="0">
                        <a:noAutofit/>
                      </wps:bodyPr>
                    </wps:wsp>
                  </a:graphicData>
                </a:graphic>
              </wp:anchor>
            </w:drawing>
          </mc:Choice>
          <mc:Fallback>
            <w:pict>
              <v:shape id="Textbox 594" o:spid="_x0000_s1026" o:spt="202" type="#_x0000_t202" style="position:absolute;left:0pt;margin-left:90pt;margin-top:4.9pt;height:12pt;width:415.3pt;mso-position-horizontal-relative:page;mso-wrap-distance-bottom:0pt;mso-wrap-distance-top:0pt;z-index:-251641856;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ShoV1gAAAAkBAAAPAAAAAAAAAAEAIAAAACIA&#10;AABkcnMvZG93bnJldi54bWxQSwECFAAUAAAACACHTuJAKjQD5NIBAACsAwAADgAAAAAAAAABACAA&#10;AAAlAQAAZHJzL2Uyb0RvYy54bWxQSwUGAAAAAAYABgBZAQAAaQUAAAAA&#10;">
                <v:fill on="t" focussize="0,0"/>
                <v:stroke on="f"/>
                <v:imagedata o:title=""/>
                <o:lock v:ext="edit" aspectratio="f"/>
                <v:textbox inset="0mm,0mm,0mm,0mm">
                  <w:txbxContent>
                    <w:p w14:paraId="5C8761F2">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上机号</w:t>
                      </w:r>
                      <w:r>
                        <w:rPr>
                          <w:rFonts w:ascii="Courier New" w:eastAsia="Courier New"/>
                          <w:color w:val="000000"/>
                          <w:sz w:val="20"/>
                        </w:rPr>
                        <w:t>,</w:t>
                      </w:r>
                      <w:r>
                        <w:rPr>
                          <w:color w:val="000000"/>
                          <w:sz w:val="20"/>
                        </w:rPr>
                        <w:t>余额</w:t>
                      </w:r>
                      <w:r>
                        <w:rPr>
                          <w:rFonts w:ascii="Courier New" w:eastAsia="Courier New"/>
                          <w:color w:val="000000"/>
                          <w:sz w:val="20"/>
                        </w:rPr>
                        <w:t>,</w:t>
                      </w:r>
                      <w:r>
                        <w:rPr>
                          <w:color w:val="000000"/>
                          <w:spacing w:val="7"/>
                          <w:sz w:val="20"/>
                        </w:rPr>
                        <w:t xml:space="preserve">上机密码 </w:t>
                      </w:r>
                      <w:r>
                        <w:rPr>
                          <w:rFonts w:ascii="Courier New" w:eastAsia="Courier New"/>
                          <w:color w:val="000000"/>
                          <w:sz w:val="20"/>
                        </w:rPr>
                        <w:t>from</w:t>
                      </w:r>
                      <w:r>
                        <w:rPr>
                          <w:rFonts w:ascii="Courier New" w:eastAsia="Courier New"/>
                          <w:color w:val="000000"/>
                          <w:spacing w:val="-26"/>
                          <w:sz w:val="20"/>
                        </w:rPr>
                        <w:t xml:space="preserve"> </w:t>
                      </w:r>
                      <w:r>
                        <w:rPr>
                          <w:color w:val="000000"/>
                          <w:spacing w:val="9"/>
                          <w:sz w:val="20"/>
                        </w:rPr>
                        <w:t xml:space="preserve">上机卡 </w:t>
                      </w:r>
                      <w:r>
                        <w:rPr>
                          <w:rFonts w:ascii="Courier New" w:eastAsia="Courier New"/>
                          <w:color w:val="000000"/>
                          <w:sz w:val="20"/>
                        </w:rPr>
                        <w:t>where</w:t>
                      </w:r>
                      <w:r>
                        <w:rPr>
                          <w:rFonts w:ascii="Courier New" w:eastAsia="Courier New"/>
                          <w:color w:val="000000"/>
                          <w:spacing w:val="-26"/>
                          <w:sz w:val="20"/>
                        </w:rPr>
                        <w:t xml:space="preserve"> </w:t>
                      </w:r>
                      <w:r>
                        <w:rPr>
                          <w:color w:val="000000"/>
                          <w:spacing w:val="13"/>
                          <w:sz w:val="20"/>
                        </w:rPr>
                        <w:t xml:space="preserve">姓名 </w:t>
                      </w:r>
                      <w:r>
                        <w:rPr>
                          <w:rFonts w:ascii="Courier New" w:eastAsia="Courier New"/>
                          <w:color w:val="000000"/>
                          <w:sz w:val="20"/>
                        </w:rPr>
                        <w:t>like</w:t>
                      </w:r>
                      <w:r>
                        <w:rPr>
                          <w:rFonts w:ascii="Courier New" w:eastAsia="Courier New"/>
                          <w:color w:val="000000"/>
                          <w:spacing w:val="-4"/>
                          <w:sz w:val="20"/>
                        </w:rPr>
                        <w:t xml:space="preserve"> '</w:t>
                      </w:r>
                      <w:r>
                        <w:rPr>
                          <w:color w:val="000000"/>
                          <w:sz w:val="20"/>
                        </w:rPr>
                        <w:t>王</w:t>
                      </w:r>
                      <w:r>
                        <w:rPr>
                          <w:rFonts w:ascii="Courier New" w:eastAsia="Courier New"/>
                          <w:color w:val="000000"/>
                          <w:spacing w:val="-5"/>
                          <w:sz w:val="20"/>
                        </w:rPr>
                        <w:t>%'</w:t>
                      </w:r>
                    </w:p>
                  </w:txbxContent>
                </v:textbox>
                <w10:wrap type="topAndBottom"/>
              </v:shape>
            </w:pict>
          </mc:Fallback>
        </mc:AlternateContent>
      </w:r>
    </w:p>
    <w:p w14:paraId="7AC6C727">
      <w:pPr>
        <w:pStyle w:val="11"/>
        <w:numPr>
          <w:ilvl w:val="0"/>
          <w:numId w:val="14"/>
        </w:numPr>
        <w:tabs>
          <w:tab w:val="left" w:pos="944"/>
        </w:tabs>
        <w:spacing w:before="153"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5</w:t>
      </w:r>
      <w:r>
        <w:rPr>
          <w:rFonts w:ascii="Times New Roman" w:eastAsia="Times New Roman"/>
          <w:spacing w:val="4"/>
          <w:sz w:val="21"/>
        </w:rPr>
        <w:t xml:space="preserve"> </w:t>
      </w:r>
      <w:r>
        <w:rPr>
          <w:spacing w:val="-3"/>
          <w:sz w:val="21"/>
        </w:rPr>
        <w:t>元的学生的上机号：</w:t>
      </w:r>
    </w:p>
    <w:p w14:paraId="0FCA6F41">
      <w:pPr>
        <w:pStyle w:val="4"/>
        <w:spacing w:before="16"/>
        <w:rPr>
          <w:sz w:val="3"/>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595" name="Textbox 595"/>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1482136C">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4"/>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24"/>
                                <w:sz w:val="20"/>
                              </w:rPr>
                              <w:t xml:space="preserve"> </w:t>
                            </w:r>
                            <w:r>
                              <w:rPr>
                                <w:color w:val="000000"/>
                                <w:sz w:val="20"/>
                              </w:rPr>
                              <w:t>余额</w:t>
                            </w:r>
                            <w:r>
                              <w:rPr>
                                <w:rFonts w:ascii="Courier New" w:eastAsia="Courier New"/>
                                <w:color w:val="000000"/>
                                <w:spacing w:val="-5"/>
                                <w:sz w:val="20"/>
                              </w:rPr>
                              <w:t>&lt;5</w:t>
                            </w:r>
                          </w:p>
                        </w:txbxContent>
                      </wps:txbx>
                      <wps:bodyPr wrap="square" lIns="0" tIns="0" rIns="0" bIns="0" rtlCol="0">
                        <a:noAutofit/>
                      </wps:bodyPr>
                    </wps:wsp>
                  </a:graphicData>
                </a:graphic>
              </wp:anchor>
            </w:drawing>
          </mc:Choice>
          <mc:Fallback>
            <w:pict>
              <v:shape id="Textbox 595" o:spid="_x0000_s1026" o:spt="202" type="#_x0000_t202" style="position:absolute;left:0pt;margin-left:90pt;margin-top:4.8pt;height:12pt;width:415.3pt;mso-position-horizontal-relative:page;mso-wrap-distance-bottom:0pt;mso-wrap-distance-top:0pt;z-index:-251641856;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DWZdGH0g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vObMCUtX/qjG2MDIUooM&#10;GnyoqO/BU2ccv8JIYzPnAyWT7rFDm76kiFGd7D1f7SU0Jim5Xn28eb+kkqTacr2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Y8D6dcAAAAJAQAADwAAAAAAAAABACAAAAAi&#10;AAAAZHJzL2Rvd25yZXYueG1sUEsBAhQAFAAAAAgAh07iQNZl0YfSAQAArAMAAA4AAAAAAAAAAQAg&#10;AAAAJgEAAGRycy9lMm9Eb2MueG1sUEsFBgAAAAAGAAYAWQEAAGoFAAAAAA==&#10;">
                <v:fill on="t" focussize="0,0"/>
                <v:stroke on="f"/>
                <v:imagedata o:title=""/>
                <o:lock v:ext="edit" aspectratio="f"/>
                <v:textbox inset="0mm,0mm,0mm,0mm">
                  <w:txbxContent>
                    <w:p w14:paraId="1482136C">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4"/>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24"/>
                          <w:sz w:val="20"/>
                        </w:rPr>
                        <w:t xml:space="preserve"> </w:t>
                      </w:r>
                      <w:r>
                        <w:rPr>
                          <w:color w:val="000000"/>
                          <w:sz w:val="20"/>
                        </w:rPr>
                        <w:t>余额</w:t>
                      </w:r>
                      <w:r>
                        <w:rPr>
                          <w:rFonts w:ascii="Courier New" w:eastAsia="Courier New"/>
                          <w:color w:val="000000"/>
                          <w:spacing w:val="-5"/>
                          <w:sz w:val="20"/>
                        </w:rPr>
                        <w:t>&lt;5</w:t>
                      </w:r>
                    </w:p>
                  </w:txbxContent>
                </v:textbox>
                <w10:wrap type="topAndBottom"/>
              </v:shape>
            </w:pict>
          </mc:Fallback>
        </mc:AlternateContent>
      </w:r>
    </w:p>
    <w:p w14:paraId="45526E71">
      <w:pPr>
        <w:pStyle w:val="11"/>
        <w:numPr>
          <w:ilvl w:val="0"/>
          <w:numId w:val="14"/>
        </w:numPr>
        <w:tabs>
          <w:tab w:val="left" w:pos="944"/>
        </w:tabs>
        <w:spacing w:before="151" w:after="0" w:line="240" w:lineRule="auto"/>
        <w:ind w:left="944" w:right="0" w:hanging="524"/>
        <w:jc w:val="left"/>
        <w:rPr>
          <w:sz w:val="21"/>
        </w:rPr>
      </w:pPr>
      <w:r>
        <w:rPr>
          <w:spacing w:val="-2"/>
          <w:sz w:val="21"/>
        </w:rPr>
        <w:t xml:space="preserve">查询所有上机日期在 </w:t>
      </w:r>
      <w:r>
        <w:rPr>
          <w:rFonts w:ascii="Times New Roman" w:eastAsia="Times New Roman"/>
          <w:sz w:val="21"/>
        </w:rPr>
        <w:t>2008-3-1</w:t>
      </w:r>
      <w:r>
        <w:rPr>
          <w:rFonts w:ascii="Times New Roman" w:eastAsia="Times New Roman"/>
          <w:spacing w:val="-11"/>
          <w:sz w:val="21"/>
        </w:rPr>
        <w:t xml:space="preserve"> </w:t>
      </w:r>
      <w:r>
        <w:rPr>
          <w:spacing w:val="-6"/>
          <w:sz w:val="21"/>
        </w:rPr>
        <w:t xml:space="preserve">到 </w:t>
      </w:r>
      <w:r>
        <w:rPr>
          <w:rFonts w:ascii="Times New Roman" w:eastAsia="Times New Roman"/>
          <w:sz w:val="21"/>
        </w:rPr>
        <w:t>2008-3-3</w:t>
      </w:r>
      <w:r>
        <w:rPr>
          <w:rFonts w:ascii="Times New Roman" w:eastAsia="Times New Roman"/>
          <w:spacing w:val="-12"/>
          <w:sz w:val="21"/>
        </w:rPr>
        <w:t xml:space="preserve"> </w:t>
      </w:r>
      <w:r>
        <w:rPr>
          <w:spacing w:val="-1"/>
          <w:sz w:val="21"/>
        </w:rPr>
        <w:t>之间的学生的上机号：</w:t>
      </w:r>
    </w:p>
    <w:p w14:paraId="7DC183AD">
      <w:pPr>
        <w:pStyle w:val="4"/>
        <w:spacing w:before="18"/>
        <w:rPr>
          <w:sz w:val="3"/>
        </w:rPr>
      </w:pPr>
      <w:r>
        <mc:AlternateContent>
          <mc:Choice Requires="wps">
            <w:drawing>
              <wp:anchor distT="0" distB="0" distL="0" distR="0" simplePos="0" relativeHeight="251675648" behindDoc="1" locked="0" layoutInCell="1" allowOverlap="1">
                <wp:simplePos x="0" y="0"/>
                <wp:positionH relativeFrom="page">
                  <wp:posOffset>1143000</wp:posOffset>
                </wp:positionH>
                <wp:positionV relativeFrom="paragraph">
                  <wp:posOffset>62230</wp:posOffset>
                </wp:positionV>
                <wp:extent cx="5274310" cy="304800"/>
                <wp:effectExtent l="0" t="0" r="0" b="0"/>
                <wp:wrapTopAndBottom/>
                <wp:docPr id="596" name="Textbox 596"/>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3A5AAA47">
                            <w:pPr>
                              <w:spacing w:before="1" w:line="153" w:lineRule="auto"/>
                              <w:ind w:left="0" w:right="43" w:firstLine="400"/>
                              <w:jc w:val="left"/>
                              <w:rPr>
                                <w:color w:val="000000"/>
                                <w:sz w:val="20"/>
                              </w:rPr>
                            </w:pPr>
                            <w:r>
                              <w:rPr>
                                <w:rFonts w:ascii="Courier New" w:eastAsia="Courier New"/>
                                <w:color w:val="000000"/>
                                <w:sz w:val="20"/>
                              </w:rPr>
                              <w:t>Select</w:t>
                            </w:r>
                            <w:r>
                              <w:rPr>
                                <w:rFonts w:ascii="Courier New" w:eastAsia="Courier New"/>
                                <w:color w:val="000000"/>
                                <w:spacing w:val="-26"/>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3"/>
                                <w:sz w:val="20"/>
                              </w:rPr>
                              <w:t xml:space="preserve"> </w:t>
                            </w:r>
                            <w:r>
                              <w:rPr>
                                <w:color w:val="000000"/>
                                <w:spacing w:val="8"/>
                                <w:sz w:val="20"/>
                              </w:rPr>
                              <w:t xml:space="preserve">上机记录 </w:t>
                            </w:r>
                            <w:r>
                              <w:rPr>
                                <w:rFonts w:ascii="Courier New" w:eastAsia="Courier New"/>
                                <w:color w:val="000000"/>
                                <w:sz w:val="20"/>
                              </w:rPr>
                              <w:t>where</w:t>
                            </w:r>
                            <w:r>
                              <w:rPr>
                                <w:rFonts w:ascii="Courier New" w:eastAsia="Courier New"/>
                                <w:color w:val="000000"/>
                                <w:spacing w:val="40"/>
                                <w:sz w:val="20"/>
                              </w:rPr>
                              <w:t xml:space="preserve"> </w:t>
                            </w:r>
                            <w:r>
                              <w:rPr>
                                <w:color w:val="000000"/>
                                <w:spacing w:val="8"/>
                                <w:sz w:val="20"/>
                              </w:rPr>
                              <w:t xml:space="preserve">上机日期 </w:t>
                            </w:r>
                            <w:r>
                              <w:rPr>
                                <w:rFonts w:ascii="Courier New" w:eastAsia="Courier New"/>
                                <w:color w:val="000000"/>
                                <w:sz w:val="20"/>
                              </w:rPr>
                              <w:t>between</w:t>
                            </w:r>
                            <w:r>
                              <w:rPr>
                                <w:rFonts w:ascii="Courier New" w:eastAsia="Courier New"/>
                                <w:color w:val="000000"/>
                                <w:spacing w:val="40"/>
                                <w:sz w:val="20"/>
                              </w:rPr>
                              <w:t xml:space="preserve"> </w:t>
                            </w:r>
                            <w:r>
                              <w:rPr>
                                <w:rFonts w:ascii="Courier New" w:eastAsia="Courier New"/>
                                <w:color w:val="000000"/>
                                <w:sz w:val="20"/>
                              </w:rPr>
                              <w:t>convert</w:t>
                            </w:r>
                            <w:r>
                              <w:rPr>
                                <w:color w:val="000000"/>
                                <w:sz w:val="20"/>
                              </w:rPr>
                              <w:t>（</w:t>
                            </w:r>
                            <w:r>
                              <w:rPr>
                                <w:rFonts w:ascii="Courier New" w:eastAsia="Courier New"/>
                                <w:color w:val="000000"/>
                                <w:sz w:val="20"/>
                              </w:rPr>
                              <w:t>datetime, '2008-3-1')</w:t>
                            </w:r>
                            <w:r>
                              <w:rPr>
                                <w:color w:val="000000"/>
                                <w:sz w:val="20"/>
                              </w:rPr>
                              <w:t>）</w:t>
                            </w:r>
                            <w:r>
                              <w:rPr>
                                <w:rFonts w:ascii="Courier New" w:eastAsia="Courier New"/>
                                <w:color w:val="000000"/>
                                <w:sz w:val="20"/>
                              </w:rPr>
                              <w:t>and convert</w:t>
                            </w:r>
                            <w:r>
                              <w:rPr>
                                <w:color w:val="000000"/>
                                <w:sz w:val="20"/>
                              </w:rPr>
                              <w:t>（</w:t>
                            </w:r>
                            <w:r>
                              <w:rPr>
                                <w:rFonts w:ascii="Courier New" w:eastAsia="Courier New"/>
                                <w:color w:val="000000"/>
                                <w:sz w:val="20"/>
                              </w:rPr>
                              <w:t>datetime, '2008-3-3')</w:t>
                            </w:r>
                            <w:r>
                              <w:rPr>
                                <w:color w:val="000000"/>
                                <w:sz w:val="20"/>
                              </w:rPr>
                              <w:t>）</w:t>
                            </w:r>
                          </w:p>
                        </w:txbxContent>
                      </wps:txbx>
                      <wps:bodyPr wrap="square" lIns="0" tIns="0" rIns="0" bIns="0" rtlCol="0">
                        <a:noAutofit/>
                      </wps:bodyPr>
                    </wps:wsp>
                  </a:graphicData>
                </a:graphic>
              </wp:anchor>
            </w:drawing>
          </mc:Choice>
          <mc:Fallback>
            <w:pict>
              <v:shape id="Textbox 596" o:spid="_x0000_s1026" o:spt="202" type="#_x0000_t202" style="position:absolute;left:0pt;margin-left:90pt;margin-top:4.9pt;height:24pt;width:415.3pt;mso-position-horizontal-relative:page;mso-wrap-distance-bottom:0pt;mso-wrap-distance-top:0pt;z-index:-251640832;mso-width-relative:page;mso-height-relative:page;" fillcolor="#C0C0C0" filled="t" stroked="f" coordsize="21600,21600" o:gfxdata="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RqTKrdcAAAAJAQAADwAAAAAAAAABACAAAAAi&#10;AAAAZHJzL2Rvd25yZXYueG1sUEsBAhQAFAAAAAgAh07iQDg2ImjSAQAArAMAAA4AAAAAAAAAAQAg&#10;AAAAJgEAAGRycy9lMm9Eb2MueG1sUEsFBgAAAAAGAAYAWQEAAGoFAAAAAA==&#10;">
                <v:fill on="t" focussize="0,0"/>
                <v:stroke on="f"/>
                <v:imagedata o:title=""/>
                <o:lock v:ext="edit" aspectratio="f"/>
                <v:textbox inset="0mm,0mm,0mm,0mm">
                  <w:txbxContent>
                    <w:p w14:paraId="3A5AAA47">
                      <w:pPr>
                        <w:spacing w:before="1" w:line="153" w:lineRule="auto"/>
                        <w:ind w:left="0" w:right="43" w:firstLine="400"/>
                        <w:jc w:val="left"/>
                        <w:rPr>
                          <w:color w:val="000000"/>
                          <w:sz w:val="20"/>
                        </w:rPr>
                      </w:pPr>
                      <w:r>
                        <w:rPr>
                          <w:rFonts w:ascii="Courier New" w:eastAsia="Courier New"/>
                          <w:color w:val="000000"/>
                          <w:sz w:val="20"/>
                        </w:rPr>
                        <w:t>Select</w:t>
                      </w:r>
                      <w:r>
                        <w:rPr>
                          <w:rFonts w:ascii="Courier New" w:eastAsia="Courier New"/>
                          <w:color w:val="000000"/>
                          <w:spacing w:val="-26"/>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3"/>
                          <w:sz w:val="20"/>
                        </w:rPr>
                        <w:t xml:space="preserve"> </w:t>
                      </w:r>
                      <w:r>
                        <w:rPr>
                          <w:color w:val="000000"/>
                          <w:spacing w:val="8"/>
                          <w:sz w:val="20"/>
                        </w:rPr>
                        <w:t xml:space="preserve">上机记录 </w:t>
                      </w:r>
                      <w:r>
                        <w:rPr>
                          <w:rFonts w:ascii="Courier New" w:eastAsia="Courier New"/>
                          <w:color w:val="000000"/>
                          <w:sz w:val="20"/>
                        </w:rPr>
                        <w:t>where</w:t>
                      </w:r>
                      <w:r>
                        <w:rPr>
                          <w:rFonts w:ascii="Courier New" w:eastAsia="Courier New"/>
                          <w:color w:val="000000"/>
                          <w:spacing w:val="40"/>
                          <w:sz w:val="20"/>
                        </w:rPr>
                        <w:t xml:space="preserve"> </w:t>
                      </w:r>
                      <w:r>
                        <w:rPr>
                          <w:color w:val="000000"/>
                          <w:spacing w:val="8"/>
                          <w:sz w:val="20"/>
                        </w:rPr>
                        <w:t xml:space="preserve">上机日期 </w:t>
                      </w:r>
                      <w:r>
                        <w:rPr>
                          <w:rFonts w:ascii="Courier New" w:eastAsia="Courier New"/>
                          <w:color w:val="000000"/>
                          <w:sz w:val="20"/>
                        </w:rPr>
                        <w:t>between</w:t>
                      </w:r>
                      <w:r>
                        <w:rPr>
                          <w:rFonts w:ascii="Courier New" w:eastAsia="Courier New"/>
                          <w:color w:val="000000"/>
                          <w:spacing w:val="40"/>
                          <w:sz w:val="20"/>
                        </w:rPr>
                        <w:t xml:space="preserve"> </w:t>
                      </w:r>
                      <w:r>
                        <w:rPr>
                          <w:rFonts w:ascii="Courier New" w:eastAsia="Courier New"/>
                          <w:color w:val="000000"/>
                          <w:sz w:val="20"/>
                        </w:rPr>
                        <w:t>convert</w:t>
                      </w:r>
                      <w:r>
                        <w:rPr>
                          <w:color w:val="000000"/>
                          <w:sz w:val="20"/>
                        </w:rPr>
                        <w:t>（</w:t>
                      </w:r>
                      <w:r>
                        <w:rPr>
                          <w:rFonts w:ascii="Courier New" w:eastAsia="Courier New"/>
                          <w:color w:val="000000"/>
                          <w:sz w:val="20"/>
                        </w:rPr>
                        <w:t>datetime, '2008-3-1')</w:t>
                      </w:r>
                      <w:r>
                        <w:rPr>
                          <w:color w:val="000000"/>
                          <w:sz w:val="20"/>
                        </w:rPr>
                        <w:t>）</w:t>
                      </w:r>
                      <w:r>
                        <w:rPr>
                          <w:rFonts w:ascii="Courier New" w:eastAsia="Courier New"/>
                          <w:color w:val="000000"/>
                          <w:sz w:val="20"/>
                        </w:rPr>
                        <w:t>and convert</w:t>
                      </w:r>
                      <w:r>
                        <w:rPr>
                          <w:color w:val="000000"/>
                          <w:sz w:val="20"/>
                        </w:rPr>
                        <w:t>（</w:t>
                      </w:r>
                      <w:r>
                        <w:rPr>
                          <w:rFonts w:ascii="Courier New" w:eastAsia="Courier New"/>
                          <w:color w:val="000000"/>
                          <w:sz w:val="20"/>
                        </w:rPr>
                        <w:t>datetime, '2008-3-3')</w:t>
                      </w:r>
                      <w:r>
                        <w:rPr>
                          <w:color w:val="000000"/>
                          <w:sz w:val="20"/>
                        </w:rPr>
                        <w:t>）</w:t>
                      </w:r>
                    </w:p>
                  </w:txbxContent>
                </v:textbox>
                <w10:wrap type="topAndBottom"/>
              </v:shape>
            </w:pict>
          </mc:Fallback>
        </mc:AlternateContent>
      </w:r>
    </w:p>
    <w:p w14:paraId="5E6C54DD">
      <w:pPr>
        <w:pStyle w:val="11"/>
        <w:numPr>
          <w:ilvl w:val="0"/>
          <w:numId w:val="13"/>
        </w:numPr>
        <w:tabs>
          <w:tab w:val="left" w:pos="823"/>
        </w:tabs>
        <w:spacing w:before="179" w:after="0" w:line="240" w:lineRule="auto"/>
        <w:ind w:left="823" w:right="0" w:hanging="279"/>
        <w:jc w:val="left"/>
        <w:rPr>
          <w:rFonts w:hint="eastAsia" w:ascii="UKIJ CJK" w:eastAsia="UKIJ CJK"/>
          <w:sz w:val="21"/>
        </w:rPr>
      </w:pPr>
      <w:r>
        <w:rPr>
          <w:rFonts w:hint="eastAsia" w:ascii="UKIJ CJK" w:eastAsia="UKIJ CJK"/>
          <w:spacing w:val="-1"/>
          <w:sz w:val="21"/>
        </w:rPr>
        <w:t xml:space="preserve">用 </w:t>
      </w:r>
      <w:r>
        <w:rPr>
          <w:rFonts w:ascii="Arial" w:eastAsia="Arial"/>
          <w:spacing w:val="-2"/>
          <w:sz w:val="21"/>
        </w:rPr>
        <w:t xml:space="preserve">Select </w:t>
      </w:r>
      <w:r>
        <w:rPr>
          <w:rFonts w:hint="eastAsia" w:ascii="UKIJ CJK" w:eastAsia="UKIJ CJK"/>
          <w:spacing w:val="-4"/>
          <w:sz w:val="21"/>
        </w:rPr>
        <w:t>语句进行高级查询</w:t>
      </w:r>
    </w:p>
    <w:p w14:paraId="1BDA951F">
      <w:pPr>
        <w:pStyle w:val="11"/>
        <w:numPr>
          <w:ilvl w:val="0"/>
          <w:numId w:val="15"/>
        </w:numPr>
        <w:tabs>
          <w:tab w:val="left" w:pos="958"/>
        </w:tabs>
        <w:spacing w:before="60" w:after="0" w:line="240" w:lineRule="auto"/>
        <w:ind w:left="958" w:right="0" w:hanging="524"/>
        <w:jc w:val="left"/>
        <w:rPr>
          <w:sz w:val="21"/>
        </w:rPr>
      </w:pPr>
      <w:r>
        <w:rPr>
          <w:sz w:val="21"/>
        </w:rPr>
        <w:t>查询班级名称为“</w:t>
      </w:r>
      <w:r>
        <w:rPr>
          <w:rFonts w:ascii="Times New Roman" w:hAnsi="Times New Roman" w:eastAsia="Times New Roman"/>
          <w:sz w:val="21"/>
        </w:rPr>
        <w:t>03</w:t>
      </w:r>
      <w:r>
        <w:rPr>
          <w:rFonts w:ascii="Times New Roman" w:hAnsi="Times New Roman" w:eastAsia="Times New Roman"/>
          <w:spacing w:val="72"/>
          <w:sz w:val="21"/>
        </w:rPr>
        <w:t xml:space="preserve">  </w:t>
      </w:r>
      <w:r>
        <w:rPr>
          <w:spacing w:val="-1"/>
          <w:sz w:val="21"/>
        </w:rPr>
        <w:t>计算机教育班”的学生的上机号和姓名：</w:t>
      </w:r>
    </w:p>
    <w:p w14:paraId="66C10EB4">
      <w:pPr>
        <w:spacing w:after="0" w:line="240" w:lineRule="auto"/>
        <w:jc w:val="left"/>
        <w:rPr>
          <w:sz w:val="21"/>
        </w:rPr>
        <w:sectPr>
          <w:pgSz w:w="11910" w:h="16840"/>
          <w:pgMar w:top="1840" w:right="1580" w:bottom="280" w:left="1680" w:header="720" w:footer="720" w:gutter="0"/>
          <w:cols w:space="720" w:num="1"/>
        </w:sectPr>
      </w:pPr>
    </w:p>
    <w:p w14:paraId="60A9F2C6">
      <w:pPr>
        <w:pStyle w:val="4"/>
        <w:ind w:left="120"/>
        <w:rPr>
          <w:sz w:val="20"/>
        </w:rPr>
      </w:pPr>
      <w:r>
        <w:rPr>
          <w:sz w:val="20"/>
        </w:rPr>
        <mc:AlternateContent>
          <mc:Choice Requires="wps">
            <w:drawing>
              <wp:inline distT="0" distB="0" distL="0" distR="0">
                <wp:extent cx="5274310" cy="304800"/>
                <wp:effectExtent l="0" t="0" r="0" b="0"/>
                <wp:docPr id="597" name="Textbox 597"/>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4E043B5D">
                            <w:pPr>
                              <w:spacing w:before="0" w:line="241"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z w:val="20"/>
                              </w:rPr>
                              <w:t>上机号</w:t>
                            </w:r>
                            <w:r>
                              <w:rPr>
                                <w:rFonts w:ascii="Courier New" w:eastAsia="Courier New"/>
                                <w:color w:val="000000"/>
                                <w:sz w:val="20"/>
                              </w:rPr>
                              <w:t>,</w:t>
                            </w:r>
                            <w:r>
                              <w:rPr>
                                <w:color w:val="000000"/>
                                <w:spacing w:val="16"/>
                                <w:sz w:val="20"/>
                              </w:rPr>
                              <w:t xml:space="preserve">姓名 </w:t>
                            </w:r>
                            <w:r>
                              <w:rPr>
                                <w:rFonts w:ascii="Courier New" w:eastAsia="Courier New"/>
                                <w:color w:val="000000"/>
                                <w:sz w:val="20"/>
                              </w:rPr>
                              <w:t>from</w:t>
                            </w:r>
                            <w:r>
                              <w:rPr>
                                <w:rFonts w:ascii="Courier New" w:eastAsia="Courier New"/>
                                <w:color w:val="000000"/>
                                <w:spacing w:val="-21"/>
                                <w:sz w:val="20"/>
                              </w:rPr>
                              <w:t xml:space="preserve"> </w:t>
                            </w:r>
                            <w:r>
                              <w:rPr>
                                <w:color w:val="000000"/>
                                <w:spacing w:val="11"/>
                                <w:sz w:val="20"/>
                              </w:rPr>
                              <w:t xml:space="preserve">上机卡 </w:t>
                            </w:r>
                            <w:r>
                              <w:rPr>
                                <w:rFonts w:ascii="Courier New" w:eastAsia="Courier New"/>
                                <w:color w:val="000000"/>
                                <w:sz w:val="20"/>
                              </w:rPr>
                              <w:t>where</w:t>
                            </w:r>
                            <w:r>
                              <w:rPr>
                                <w:rFonts w:ascii="Courier New" w:eastAsia="Courier New"/>
                                <w:color w:val="000000"/>
                                <w:spacing w:val="-19"/>
                                <w:sz w:val="20"/>
                              </w:rPr>
                              <w:t xml:space="preserve"> </w:t>
                            </w:r>
                            <w:r>
                              <w:rPr>
                                <w:color w:val="000000"/>
                                <w:spacing w:val="2"/>
                                <w:sz w:val="20"/>
                              </w:rPr>
                              <w:t xml:space="preserve">班级代码 </w:t>
                            </w:r>
                            <w:r>
                              <w:rPr>
                                <w:rFonts w:ascii="Courier New" w:eastAsia="Courier New"/>
                                <w:color w:val="000000"/>
                                <w:spacing w:val="-5"/>
                                <w:sz w:val="20"/>
                              </w:rPr>
                              <w:t>in</w:t>
                            </w:r>
                          </w:p>
                          <w:p w14:paraId="0202DE1F">
                            <w:pPr>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pacing w:val="3"/>
                                <w:sz w:val="20"/>
                              </w:rPr>
                              <w:t xml:space="preserve">班级代码 </w:t>
                            </w:r>
                            <w:r>
                              <w:rPr>
                                <w:rFonts w:ascii="Courier New" w:eastAsia="Courier New"/>
                                <w:color w:val="000000"/>
                                <w:sz w:val="20"/>
                              </w:rPr>
                              <w:t>from</w:t>
                            </w:r>
                            <w:r>
                              <w:rPr>
                                <w:rFonts w:ascii="Courier New" w:eastAsia="Courier New"/>
                                <w:color w:val="000000"/>
                                <w:spacing w:val="29"/>
                                <w:w w:val="150"/>
                                <w:sz w:val="20"/>
                              </w:rPr>
                              <w:t xml:space="preserve"> </w:t>
                            </w:r>
                            <w:r>
                              <w:rPr>
                                <w:color w:val="000000"/>
                                <w:spacing w:val="15"/>
                                <w:sz w:val="20"/>
                              </w:rPr>
                              <w:t xml:space="preserve">班级 </w:t>
                            </w:r>
                            <w:r>
                              <w:rPr>
                                <w:rFonts w:ascii="Courier New" w:eastAsia="Courier New"/>
                                <w:color w:val="000000"/>
                                <w:sz w:val="20"/>
                              </w:rPr>
                              <w:t>where</w:t>
                            </w:r>
                            <w:r>
                              <w:rPr>
                                <w:rFonts w:ascii="Courier New" w:eastAsia="Courier New"/>
                                <w:color w:val="000000"/>
                                <w:spacing w:val="-15"/>
                                <w:sz w:val="20"/>
                              </w:rPr>
                              <w:t xml:space="preserve"> </w:t>
                            </w:r>
                            <w:r>
                              <w:rPr>
                                <w:color w:val="000000"/>
                                <w:spacing w:val="3"/>
                                <w:sz w:val="20"/>
                              </w:rPr>
                              <w:t xml:space="preserve">班级名称 </w:t>
                            </w:r>
                            <w:r>
                              <w:rPr>
                                <w:rFonts w:ascii="Courier New" w:eastAsia="Courier New"/>
                                <w:color w:val="000000"/>
                                <w:sz w:val="20"/>
                              </w:rPr>
                              <w:t>='03</w:t>
                            </w:r>
                            <w:r>
                              <w:rPr>
                                <w:color w:val="000000"/>
                                <w:sz w:val="20"/>
                              </w:rPr>
                              <w:t>计算机教育班</w:t>
                            </w:r>
                            <w:r>
                              <w:rPr>
                                <w:rFonts w:ascii="Courier New" w:eastAsia="Courier New"/>
                                <w:color w:val="000000"/>
                                <w:spacing w:val="-5"/>
                                <w:sz w:val="20"/>
                              </w:rPr>
                              <w:t>')</w:t>
                            </w:r>
                          </w:p>
                        </w:txbxContent>
                      </wps:txbx>
                      <wps:bodyPr wrap="square" lIns="0" tIns="0" rIns="0" bIns="0" rtlCol="0">
                        <a:noAutofit/>
                      </wps:bodyPr>
                    </wps:wsp>
                  </a:graphicData>
                </a:graphic>
              </wp:inline>
            </w:drawing>
          </mc:Choice>
          <mc:Fallback>
            <w:pict>
              <v:shape id="Textbox 597" o:spid="_x0000_s1026" o:spt="202" type="#_x0000_t202" style="height:24pt;width:415.3pt;" fillcolor="#C0C0C0" filled="t" stroked="f" coordsize="21600,21600" o:gfxdata="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354R/VAAAABAEAAA8AAAAAAAAAAQAgAAAAIgAA&#10;AGRycy9kb3ducmV2LnhtbFBLAQIUABQAAAAIAIdO4kDEZ/AL0gEAAKwDAAAOAAAAAAAAAAEAIAAA&#10;ACQBAABkcnMvZTJvRG9jLnhtbFBLBQYAAAAABgAGAFkBAABoBQAAAAA=&#10;">
                <v:fill on="t" focussize="0,0"/>
                <v:stroke on="f"/>
                <v:imagedata o:title=""/>
                <o:lock v:ext="edit" aspectratio="f"/>
                <v:textbox inset="0mm,0mm,0mm,0mm">
                  <w:txbxContent>
                    <w:p w14:paraId="4E043B5D">
                      <w:pPr>
                        <w:spacing w:before="0" w:line="241"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z w:val="20"/>
                        </w:rPr>
                        <w:t>上机号</w:t>
                      </w:r>
                      <w:r>
                        <w:rPr>
                          <w:rFonts w:ascii="Courier New" w:eastAsia="Courier New"/>
                          <w:color w:val="000000"/>
                          <w:sz w:val="20"/>
                        </w:rPr>
                        <w:t>,</w:t>
                      </w:r>
                      <w:r>
                        <w:rPr>
                          <w:color w:val="000000"/>
                          <w:spacing w:val="16"/>
                          <w:sz w:val="20"/>
                        </w:rPr>
                        <w:t xml:space="preserve">姓名 </w:t>
                      </w:r>
                      <w:r>
                        <w:rPr>
                          <w:rFonts w:ascii="Courier New" w:eastAsia="Courier New"/>
                          <w:color w:val="000000"/>
                          <w:sz w:val="20"/>
                        </w:rPr>
                        <w:t>from</w:t>
                      </w:r>
                      <w:r>
                        <w:rPr>
                          <w:rFonts w:ascii="Courier New" w:eastAsia="Courier New"/>
                          <w:color w:val="000000"/>
                          <w:spacing w:val="-21"/>
                          <w:sz w:val="20"/>
                        </w:rPr>
                        <w:t xml:space="preserve"> </w:t>
                      </w:r>
                      <w:r>
                        <w:rPr>
                          <w:color w:val="000000"/>
                          <w:spacing w:val="11"/>
                          <w:sz w:val="20"/>
                        </w:rPr>
                        <w:t xml:space="preserve">上机卡 </w:t>
                      </w:r>
                      <w:r>
                        <w:rPr>
                          <w:rFonts w:ascii="Courier New" w:eastAsia="Courier New"/>
                          <w:color w:val="000000"/>
                          <w:sz w:val="20"/>
                        </w:rPr>
                        <w:t>where</w:t>
                      </w:r>
                      <w:r>
                        <w:rPr>
                          <w:rFonts w:ascii="Courier New" w:eastAsia="Courier New"/>
                          <w:color w:val="000000"/>
                          <w:spacing w:val="-19"/>
                          <w:sz w:val="20"/>
                        </w:rPr>
                        <w:t xml:space="preserve"> </w:t>
                      </w:r>
                      <w:r>
                        <w:rPr>
                          <w:color w:val="000000"/>
                          <w:spacing w:val="2"/>
                          <w:sz w:val="20"/>
                        </w:rPr>
                        <w:t xml:space="preserve">班级代码 </w:t>
                      </w:r>
                      <w:r>
                        <w:rPr>
                          <w:rFonts w:ascii="Courier New" w:eastAsia="Courier New"/>
                          <w:color w:val="000000"/>
                          <w:spacing w:val="-5"/>
                          <w:sz w:val="20"/>
                        </w:rPr>
                        <w:t>in</w:t>
                      </w:r>
                    </w:p>
                    <w:p w14:paraId="0202DE1F">
                      <w:pPr>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pacing w:val="3"/>
                          <w:sz w:val="20"/>
                        </w:rPr>
                        <w:t xml:space="preserve">班级代码 </w:t>
                      </w:r>
                      <w:r>
                        <w:rPr>
                          <w:rFonts w:ascii="Courier New" w:eastAsia="Courier New"/>
                          <w:color w:val="000000"/>
                          <w:sz w:val="20"/>
                        </w:rPr>
                        <w:t>from</w:t>
                      </w:r>
                      <w:r>
                        <w:rPr>
                          <w:rFonts w:ascii="Courier New" w:eastAsia="Courier New"/>
                          <w:color w:val="000000"/>
                          <w:spacing w:val="29"/>
                          <w:w w:val="150"/>
                          <w:sz w:val="20"/>
                        </w:rPr>
                        <w:t xml:space="preserve"> </w:t>
                      </w:r>
                      <w:r>
                        <w:rPr>
                          <w:color w:val="000000"/>
                          <w:spacing w:val="15"/>
                          <w:sz w:val="20"/>
                        </w:rPr>
                        <w:t xml:space="preserve">班级 </w:t>
                      </w:r>
                      <w:r>
                        <w:rPr>
                          <w:rFonts w:ascii="Courier New" w:eastAsia="Courier New"/>
                          <w:color w:val="000000"/>
                          <w:sz w:val="20"/>
                        </w:rPr>
                        <w:t>where</w:t>
                      </w:r>
                      <w:r>
                        <w:rPr>
                          <w:rFonts w:ascii="Courier New" w:eastAsia="Courier New"/>
                          <w:color w:val="000000"/>
                          <w:spacing w:val="-15"/>
                          <w:sz w:val="20"/>
                        </w:rPr>
                        <w:t xml:space="preserve"> </w:t>
                      </w:r>
                      <w:r>
                        <w:rPr>
                          <w:color w:val="000000"/>
                          <w:spacing w:val="3"/>
                          <w:sz w:val="20"/>
                        </w:rPr>
                        <w:t xml:space="preserve">班级名称 </w:t>
                      </w:r>
                      <w:r>
                        <w:rPr>
                          <w:rFonts w:ascii="Courier New" w:eastAsia="Courier New"/>
                          <w:color w:val="000000"/>
                          <w:sz w:val="20"/>
                        </w:rPr>
                        <w:t>='03</w:t>
                      </w:r>
                      <w:r>
                        <w:rPr>
                          <w:color w:val="000000"/>
                          <w:sz w:val="20"/>
                        </w:rPr>
                        <w:t>计算机教育班</w:t>
                      </w:r>
                      <w:r>
                        <w:rPr>
                          <w:rFonts w:ascii="Courier New" w:eastAsia="Courier New"/>
                          <w:color w:val="000000"/>
                          <w:spacing w:val="-5"/>
                          <w:sz w:val="20"/>
                        </w:rPr>
                        <w:t>')</w:t>
                      </w:r>
                    </w:p>
                  </w:txbxContent>
                </v:textbox>
                <w10:wrap type="none"/>
                <w10:anchorlock/>
              </v:shape>
            </w:pict>
          </mc:Fallback>
        </mc:AlternateContent>
      </w:r>
    </w:p>
    <w:p w14:paraId="025FA426">
      <w:pPr>
        <w:pStyle w:val="11"/>
        <w:numPr>
          <w:ilvl w:val="0"/>
          <w:numId w:val="15"/>
        </w:numPr>
        <w:tabs>
          <w:tab w:val="left" w:pos="944"/>
        </w:tabs>
        <w:spacing w:before="138"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5</w:t>
      </w:r>
      <w:r>
        <w:rPr>
          <w:rFonts w:ascii="Times New Roman" w:eastAsia="Times New Roman"/>
          <w:spacing w:val="5"/>
          <w:sz w:val="21"/>
        </w:rPr>
        <w:t xml:space="preserve"> </w:t>
      </w:r>
      <w:r>
        <w:rPr>
          <w:spacing w:val="-3"/>
          <w:sz w:val="21"/>
        </w:rPr>
        <w:t>元的学生的上机号、姓名和班级名称：</w:t>
      </w:r>
    </w:p>
    <w:p w14:paraId="5F0C0B41">
      <w:pPr>
        <w:pStyle w:val="4"/>
        <w:spacing w:before="16"/>
        <w:rPr>
          <w:sz w:val="3"/>
        </w:rPr>
      </w:pPr>
      <w: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598" name="Textbox 598"/>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7EE99984">
                            <w:pPr>
                              <w:tabs>
                                <w:tab w:val="left" w:pos="5699"/>
                              </w:tabs>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67"/>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z w:val="20"/>
                              </w:rPr>
                              <w:t>班级名称</w:t>
                            </w:r>
                            <w:r>
                              <w:rPr>
                                <w:color w:val="000000"/>
                                <w:spacing w:val="43"/>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z w:val="20"/>
                              </w:rPr>
                              <w:t>上机卡</w:t>
                            </w:r>
                            <w:r>
                              <w:rPr>
                                <w:color w:val="000000"/>
                                <w:spacing w:val="42"/>
                                <w:sz w:val="20"/>
                              </w:rPr>
                              <w:t xml:space="preserve"> </w:t>
                            </w:r>
                            <w:r>
                              <w:rPr>
                                <w:rFonts w:ascii="Courier New" w:eastAsia="Courier New"/>
                                <w:color w:val="000000"/>
                                <w:sz w:val="20"/>
                              </w:rPr>
                              <w:t>a</w:t>
                            </w:r>
                            <w:r>
                              <w:rPr>
                                <w:rFonts w:ascii="Courier New" w:eastAsia="Courier New"/>
                                <w:color w:val="000000"/>
                                <w:spacing w:val="-6"/>
                                <w:sz w:val="20"/>
                              </w:rPr>
                              <w:t xml:space="preserve"> </w:t>
                            </w:r>
                            <w:r>
                              <w:rPr>
                                <w:rFonts w:ascii="Courier New" w:eastAsia="Courier New"/>
                                <w:color w:val="000000"/>
                                <w:sz w:val="20"/>
                              </w:rPr>
                              <w:t>,</w:t>
                            </w:r>
                            <w:r>
                              <w:rPr>
                                <w:color w:val="000000"/>
                                <w:sz w:val="20"/>
                              </w:rPr>
                              <w:t>班</w:t>
                            </w:r>
                            <w:r>
                              <w:rPr>
                                <w:color w:val="000000"/>
                                <w:spacing w:val="-10"/>
                                <w:sz w:val="20"/>
                              </w:rPr>
                              <w:t>级</w:t>
                            </w:r>
                            <w:r>
                              <w:rPr>
                                <w:color w:val="000000"/>
                                <w:sz w:val="20"/>
                              </w:rPr>
                              <w:tab/>
                            </w:r>
                            <w:r>
                              <w:rPr>
                                <w:rFonts w:ascii="Courier New" w:eastAsia="Courier New"/>
                                <w:color w:val="000000"/>
                                <w:sz w:val="20"/>
                              </w:rPr>
                              <w:t>b</w:t>
                            </w:r>
                            <w:r>
                              <w:rPr>
                                <w:rFonts w:ascii="Courier New" w:eastAsia="Courier New"/>
                                <w:color w:val="000000"/>
                                <w:spacing w:val="71"/>
                                <w:sz w:val="20"/>
                              </w:rPr>
                              <w:t xml:space="preserve"> </w:t>
                            </w:r>
                            <w:r>
                              <w:rPr>
                                <w:rFonts w:ascii="Courier New" w:eastAsia="Courier New"/>
                                <w:color w:val="000000"/>
                                <w:sz w:val="20"/>
                              </w:rPr>
                              <w:t>where</w:t>
                            </w:r>
                            <w:r>
                              <w:rPr>
                                <w:rFonts w:ascii="Courier New" w:eastAsia="Courier New"/>
                                <w:color w:val="000000"/>
                                <w:spacing w:val="74"/>
                                <w:sz w:val="20"/>
                              </w:rPr>
                              <w:t xml:space="preserve"> </w:t>
                            </w:r>
                            <w:r>
                              <w:rPr>
                                <w:rFonts w:ascii="Courier New" w:eastAsia="Courier New"/>
                                <w:color w:val="000000"/>
                                <w:sz w:val="20"/>
                              </w:rPr>
                              <w:t>a.</w:t>
                            </w:r>
                            <w:r>
                              <w:rPr>
                                <w:color w:val="000000"/>
                                <w:sz w:val="20"/>
                              </w:rPr>
                              <w:t>班级代码</w:t>
                            </w:r>
                            <w:r>
                              <w:rPr>
                                <w:rFonts w:ascii="Courier New" w:eastAsia="Courier New"/>
                                <w:color w:val="000000"/>
                                <w:spacing w:val="-5"/>
                                <w:sz w:val="20"/>
                              </w:rPr>
                              <w:t>=b.</w:t>
                            </w:r>
                          </w:p>
                          <w:p w14:paraId="1DEFD133">
                            <w:pPr>
                              <w:spacing w:before="0" w:line="241" w:lineRule="exact"/>
                              <w:ind w:left="0" w:right="0" w:firstLine="0"/>
                              <w:jc w:val="left"/>
                              <w:rPr>
                                <w:rFonts w:ascii="Courier New" w:eastAsia="Courier New"/>
                                <w:color w:val="000000"/>
                                <w:sz w:val="20"/>
                              </w:rPr>
                            </w:pPr>
                            <w:r>
                              <w:rPr>
                                <w:color w:val="000000"/>
                                <w:spacing w:val="7"/>
                                <w:sz w:val="20"/>
                              </w:rPr>
                              <w:t xml:space="preserve">班级代码 </w:t>
                            </w:r>
                            <w:r>
                              <w:rPr>
                                <w:rFonts w:ascii="Courier New" w:eastAsia="Courier New"/>
                                <w:color w:val="000000"/>
                                <w:sz w:val="20"/>
                              </w:rPr>
                              <w:t>and</w:t>
                            </w:r>
                            <w:r>
                              <w:rPr>
                                <w:rFonts w:ascii="Courier New" w:eastAsia="Courier New"/>
                                <w:color w:val="000000"/>
                                <w:spacing w:val="-7"/>
                                <w:sz w:val="20"/>
                              </w:rPr>
                              <w:t xml:space="preserve"> </w:t>
                            </w:r>
                            <w:r>
                              <w:rPr>
                                <w:rFonts w:ascii="Courier New" w:eastAsia="Courier New"/>
                                <w:color w:val="000000"/>
                                <w:sz w:val="20"/>
                              </w:rPr>
                              <w:t>a.</w:t>
                            </w:r>
                            <w:r>
                              <w:rPr>
                                <w:color w:val="000000"/>
                                <w:sz w:val="20"/>
                              </w:rPr>
                              <w:t>余额</w:t>
                            </w:r>
                            <w:r>
                              <w:rPr>
                                <w:rFonts w:ascii="Courier New" w:eastAsia="Courier New"/>
                                <w:color w:val="000000"/>
                                <w:spacing w:val="-5"/>
                                <w:sz w:val="20"/>
                              </w:rPr>
                              <w:t>&lt;5</w:t>
                            </w:r>
                          </w:p>
                        </w:txbxContent>
                      </wps:txbx>
                      <wps:bodyPr wrap="square" lIns="0" tIns="0" rIns="0" bIns="0" rtlCol="0">
                        <a:noAutofit/>
                      </wps:bodyPr>
                    </wps:wsp>
                  </a:graphicData>
                </a:graphic>
              </wp:anchor>
            </w:drawing>
          </mc:Choice>
          <mc:Fallback>
            <w:pict>
              <v:shape id="Textbox 598" o:spid="_x0000_s1026" o:spt="202" type="#_x0000_t202" style="position:absolute;left:0pt;margin-left:90pt;margin-top:4.8pt;height:24pt;width:415.3pt;mso-position-horizontal-relative:page;mso-wrap-distance-bottom:0pt;mso-wrap-distance-top:0pt;z-index:-251639808;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E1fOU9EBAACsAwAADgAAAAAAAAABACAA&#10;AAAmAQAAZHJzL2Uyb0RvYy54bWxQSwUGAAAAAAYABgBZAQAAaQUAAAAA&#10;">
                <v:fill on="t" focussize="0,0"/>
                <v:stroke on="f"/>
                <v:imagedata o:title=""/>
                <o:lock v:ext="edit" aspectratio="f"/>
                <v:textbox inset="0mm,0mm,0mm,0mm">
                  <w:txbxContent>
                    <w:p w14:paraId="7EE99984">
                      <w:pPr>
                        <w:tabs>
                          <w:tab w:val="left" w:pos="5699"/>
                        </w:tabs>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67"/>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z w:val="20"/>
                        </w:rPr>
                        <w:t>班级名称</w:t>
                      </w:r>
                      <w:r>
                        <w:rPr>
                          <w:color w:val="000000"/>
                          <w:spacing w:val="43"/>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z w:val="20"/>
                        </w:rPr>
                        <w:t>上机卡</w:t>
                      </w:r>
                      <w:r>
                        <w:rPr>
                          <w:color w:val="000000"/>
                          <w:spacing w:val="42"/>
                          <w:sz w:val="20"/>
                        </w:rPr>
                        <w:t xml:space="preserve"> </w:t>
                      </w:r>
                      <w:r>
                        <w:rPr>
                          <w:rFonts w:ascii="Courier New" w:eastAsia="Courier New"/>
                          <w:color w:val="000000"/>
                          <w:sz w:val="20"/>
                        </w:rPr>
                        <w:t>a</w:t>
                      </w:r>
                      <w:r>
                        <w:rPr>
                          <w:rFonts w:ascii="Courier New" w:eastAsia="Courier New"/>
                          <w:color w:val="000000"/>
                          <w:spacing w:val="-6"/>
                          <w:sz w:val="20"/>
                        </w:rPr>
                        <w:t xml:space="preserve"> </w:t>
                      </w:r>
                      <w:r>
                        <w:rPr>
                          <w:rFonts w:ascii="Courier New" w:eastAsia="Courier New"/>
                          <w:color w:val="000000"/>
                          <w:sz w:val="20"/>
                        </w:rPr>
                        <w:t>,</w:t>
                      </w:r>
                      <w:r>
                        <w:rPr>
                          <w:color w:val="000000"/>
                          <w:sz w:val="20"/>
                        </w:rPr>
                        <w:t>班</w:t>
                      </w:r>
                      <w:r>
                        <w:rPr>
                          <w:color w:val="000000"/>
                          <w:spacing w:val="-10"/>
                          <w:sz w:val="20"/>
                        </w:rPr>
                        <w:t>级</w:t>
                      </w:r>
                      <w:r>
                        <w:rPr>
                          <w:color w:val="000000"/>
                          <w:sz w:val="20"/>
                        </w:rPr>
                        <w:tab/>
                      </w:r>
                      <w:r>
                        <w:rPr>
                          <w:rFonts w:ascii="Courier New" w:eastAsia="Courier New"/>
                          <w:color w:val="000000"/>
                          <w:sz w:val="20"/>
                        </w:rPr>
                        <w:t>b</w:t>
                      </w:r>
                      <w:r>
                        <w:rPr>
                          <w:rFonts w:ascii="Courier New" w:eastAsia="Courier New"/>
                          <w:color w:val="000000"/>
                          <w:spacing w:val="71"/>
                          <w:sz w:val="20"/>
                        </w:rPr>
                        <w:t xml:space="preserve"> </w:t>
                      </w:r>
                      <w:r>
                        <w:rPr>
                          <w:rFonts w:ascii="Courier New" w:eastAsia="Courier New"/>
                          <w:color w:val="000000"/>
                          <w:sz w:val="20"/>
                        </w:rPr>
                        <w:t>where</w:t>
                      </w:r>
                      <w:r>
                        <w:rPr>
                          <w:rFonts w:ascii="Courier New" w:eastAsia="Courier New"/>
                          <w:color w:val="000000"/>
                          <w:spacing w:val="74"/>
                          <w:sz w:val="20"/>
                        </w:rPr>
                        <w:t xml:space="preserve"> </w:t>
                      </w:r>
                      <w:r>
                        <w:rPr>
                          <w:rFonts w:ascii="Courier New" w:eastAsia="Courier New"/>
                          <w:color w:val="000000"/>
                          <w:sz w:val="20"/>
                        </w:rPr>
                        <w:t>a.</w:t>
                      </w:r>
                      <w:r>
                        <w:rPr>
                          <w:color w:val="000000"/>
                          <w:sz w:val="20"/>
                        </w:rPr>
                        <w:t>班级代码</w:t>
                      </w:r>
                      <w:r>
                        <w:rPr>
                          <w:rFonts w:ascii="Courier New" w:eastAsia="Courier New"/>
                          <w:color w:val="000000"/>
                          <w:spacing w:val="-5"/>
                          <w:sz w:val="20"/>
                        </w:rPr>
                        <w:t>=b.</w:t>
                      </w:r>
                    </w:p>
                    <w:p w14:paraId="1DEFD133">
                      <w:pPr>
                        <w:spacing w:before="0" w:line="241" w:lineRule="exact"/>
                        <w:ind w:left="0" w:right="0" w:firstLine="0"/>
                        <w:jc w:val="left"/>
                        <w:rPr>
                          <w:rFonts w:ascii="Courier New" w:eastAsia="Courier New"/>
                          <w:color w:val="000000"/>
                          <w:sz w:val="20"/>
                        </w:rPr>
                      </w:pPr>
                      <w:r>
                        <w:rPr>
                          <w:color w:val="000000"/>
                          <w:spacing w:val="7"/>
                          <w:sz w:val="20"/>
                        </w:rPr>
                        <w:t xml:space="preserve">班级代码 </w:t>
                      </w:r>
                      <w:r>
                        <w:rPr>
                          <w:rFonts w:ascii="Courier New" w:eastAsia="Courier New"/>
                          <w:color w:val="000000"/>
                          <w:sz w:val="20"/>
                        </w:rPr>
                        <w:t>and</w:t>
                      </w:r>
                      <w:r>
                        <w:rPr>
                          <w:rFonts w:ascii="Courier New" w:eastAsia="Courier New"/>
                          <w:color w:val="000000"/>
                          <w:spacing w:val="-7"/>
                          <w:sz w:val="20"/>
                        </w:rPr>
                        <w:t xml:space="preserve"> </w:t>
                      </w:r>
                      <w:r>
                        <w:rPr>
                          <w:rFonts w:ascii="Courier New" w:eastAsia="Courier New"/>
                          <w:color w:val="000000"/>
                          <w:sz w:val="20"/>
                        </w:rPr>
                        <w:t>a.</w:t>
                      </w:r>
                      <w:r>
                        <w:rPr>
                          <w:color w:val="000000"/>
                          <w:sz w:val="20"/>
                        </w:rPr>
                        <w:t>余额</w:t>
                      </w:r>
                      <w:r>
                        <w:rPr>
                          <w:rFonts w:ascii="Courier New" w:eastAsia="Courier New"/>
                          <w:color w:val="000000"/>
                          <w:spacing w:val="-5"/>
                          <w:sz w:val="20"/>
                        </w:rPr>
                        <w:t>&lt;5</w:t>
                      </w:r>
                    </w:p>
                  </w:txbxContent>
                </v:textbox>
                <w10:wrap type="topAndBottom"/>
              </v:shape>
            </w:pict>
          </mc:Fallback>
        </mc:AlternateContent>
      </w:r>
    </w:p>
    <w:p w14:paraId="02C59ABF">
      <w:pPr>
        <w:pStyle w:val="11"/>
        <w:numPr>
          <w:ilvl w:val="0"/>
          <w:numId w:val="15"/>
        </w:numPr>
        <w:tabs>
          <w:tab w:val="left" w:pos="944"/>
        </w:tabs>
        <w:spacing w:before="152"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30</w:t>
      </w:r>
      <w:r>
        <w:rPr>
          <w:rFonts w:ascii="Times New Roman" w:eastAsia="Times New Roman"/>
          <w:spacing w:val="5"/>
          <w:sz w:val="21"/>
        </w:rPr>
        <w:t xml:space="preserve"> </w:t>
      </w:r>
      <w:r>
        <w:rPr>
          <w:spacing w:val="-3"/>
          <w:sz w:val="21"/>
        </w:rPr>
        <w:t>元的学生的总人数：</w:t>
      </w:r>
    </w:p>
    <w:p w14:paraId="741409CB">
      <w:pPr>
        <w:pStyle w:val="4"/>
        <w:spacing w:before="17"/>
        <w:rPr>
          <w:sz w:val="3"/>
        </w:rPr>
      </w:pPr>
      <w: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9" name="Textbox 599"/>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15E600C8">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count(*)</w:t>
                            </w:r>
                            <w:r>
                              <w:rPr>
                                <w:rFonts w:ascii="Courier New" w:eastAsia="Courier New"/>
                                <w:color w:val="000000"/>
                                <w:spacing w:val="-6"/>
                                <w:sz w:val="20"/>
                              </w:rPr>
                              <w:t xml:space="preserve"> </w:t>
                            </w:r>
                            <w:r>
                              <w:rPr>
                                <w:rFonts w:ascii="Courier New" w:eastAsia="Courier New"/>
                                <w:color w:val="000000"/>
                                <w:sz w:val="20"/>
                              </w:rPr>
                              <w:t>as</w:t>
                            </w:r>
                            <w:r>
                              <w:rPr>
                                <w:rFonts w:ascii="Courier New" w:eastAsia="Courier New"/>
                                <w:color w:val="000000"/>
                                <w:spacing w:val="-26"/>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4"/>
                                <w:sz w:val="20"/>
                              </w:rPr>
                              <w:t xml:space="preserve"> </w:t>
                            </w:r>
                            <w:r>
                              <w:rPr>
                                <w:color w:val="000000"/>
                                <w:spacing w:val="16"/>
                                <w:sz w:val="20"/>
                              </w:rPr>
                              <w:t xml:space="preserve">上机卡  </w:t>
                            </w:r>
                            <w:r>
                              <w:rPr>
                                <w:rFonts w:ascii="Courier New" w:eastAsia="Courier New"/>
                                <w:color w:val="000000"/>
                                <w:sz w:val="20"/>
                              </w:rPr>
                              <w:t>where</w:t>
                            </w:r>
                            <w:r>
                              <w:rPr>
                                <w:rFonts w:ascii="Courier New" w:eastAsia="Courier New"/>
                                <w:color w:val="000000"/>
                                <w:spacing w:val="-23"/>
                                <w:sz w:val="20"/>
                              </w:rPr>
                              <w:t xml:space="preserve"> </w:t>
                            </w:r>
                            <w:r>
                              <w:rPr>
                                <w:color w:val="000000"/>
                                <w:sz w:val="20"/>
                              </w:rPr>
                              <w:t>余额</w:t>
                            </w:r>
                            <w:r>
                              <w:rPr>
                                <w:rFonts w:ascii="Courier New" w:eastAsia="Courier New"/>
                                <w:color w:val="000000"/>
                                <w:spacing w:val="-5"/>
                                <w:sz w:val="20"/>
                              </w:rPr>
                              <w:t>&lt;30</w:t>
                            </w:r>
                          </w:p>
                        </w:txbxContent>
                      </wps:txbx>
                      <wps:bodyPr wrap="square" lIns="0" tIns="0" rIns="0" bIns="0" rtlCol="0">
                        <a:noAutofit/>
                      </wps:bodyPr>
                    </wps:wsp>
                  </a:graphicData>
                </a:graphic>
              </wp:anchor>
            </w:drawing>
          </mc:Choice>
          <mc:Fallback>
            <w:pict>
              <v:shape id="Textbox 599" o:spid="_x0000_s1026" o:spt="202" type="#_x0000_t202" style="position:absolute;left:0pt;margin-left:90pt;margin-top:4.85pt;height:12pt;width:415.3pt;mso-position-horizontal-relative:page;mso-wrap-distance-bottom:0pt;mso-wrap-distance-top:0pt;z-index:-251639808;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BaeZe9EBAACsAwAADgAAAAAAAAABACAA&#10;AAAmAQAAZHJzL2Uyb0RvYy54bWxQSwUGAAAAAAYABgBZAQAAaQUAAAAA&#10;">
                <v:fill on="t" focussize="0,0"/>
                <v:stroke on="f"/>
                <v:imagedata o:title=""/>
                <o:lock v:ext="edit" aspectratio="f"/>
                <v:textbox inset="0mm,0mm,0mm,0mm">
                  <w:txbxContent>
                    <w:p w14:paraId="15E600C8">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count(*)</w:t>
                      </w:r>
                      <w:r>
                        <w:rPr>
                          <w:rFonts w:ascii="Courier New" w:eastAsia="Courier New"/>
                          <w:color w:val="000000"/>
                          <w:spacing w:val="-6"/>
                          <w:sz w:val="20"/>
                        </w:rPr>
                        <w:t xml:space="preserve"> </w:t>
                      </w:r>
                      <w:r>
                        <w:rPr>
                          <w:rFonts w:ascii="Courier New" w:eastAsia="Courier New"/>
                          <w:color w:val="000000"/>
                          <w:sz w:val="20"/>
                        </w:rPr>
                        <w:t>as</w:t>
                      </w:r>
                      <w:r>
                        <w:rPr>
                          <w:rFonts w:ascii="Courier New" w:eastAsia="Courier New"/>
                          <w:color w:val="000000"/>
                          <w:spacing w:val="-26"/>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4"/>
                          <w:sz w:val="20"/>
                        </w:rPr>
                        <w:t xml:space="preserve"> </w:t>
                      </w:r>
                      <w:r>
                        <w:rPr>
                          <w:color w:val="000000"/>
                          <w:spacing w:val="16"/>
                          <w:sz w:val="20"/>
                        </w:rPr>
                        <w:t xml:space="preserve">上机卡  </w:t>
                      </w:r>
                      <w:r>
                        <w:rPr>
                          <w:rFonts w:ascii="Courier New" w:eastAsia="Courier New"/>
                          <w:color w:val="000000"/>
                          <w:sz w:val="20"/>
                        </w:rPr>
                        <w:t>where</w:t>
                      </w:r>
                      <w:r>
                        <w:rPr>
                          <w:rFonts w:ascii="Courier New" w:eastAsia="Courier New"/>
                          <w:color w:val="000000"/>
                          <w:spacing w:val="-23"/>
                          <w:sz w:val="20"/>
                        </w:rPr>
                        <w:t xml:space="preserve"> </w:t>
                      </w:r>
                      <w:r>
                        <w:rPr>
                          <w:color w:val="000000"/>
                          <w:sz w:val="20"/>
                        </w:rPr>
                        <w:t>余额</w:t>
                      </w:r>
                      <w:r>
                        <w:rPr>
                          <w:rFonts w:ascii="Courier New" w:eastAsia="Courier New"/>
                          <w:color w:val="000000"/>
                          <w:spacing w:val="-5"/>
                          <w:sz w:val="20"/>
                        </w:rPr>
                        <w:t>&lt;30</w:t>
                      </w:r>
                    </w:p>
                  </w:txbxContent>
                </v:textbox>
                <w10:wrap type="topAndBottom"/>
              </v:shape>
            </w:pict>
          </mc:Fallback>
        </mc:AlternateContent>
      </w:r>
    </w:p>
    <w:p w14:paraId="22D444A4">
      <w:pPr>
        <w:pStyle w:val="11"/>
        <w:numPr>
          <w:ilvl w:val="0"/>
          <w:numId w:val="15"/>
        </w:numPr>
        <w:tabs>
          <w:tab w:val="left" w:pos="944"/>
        </w:tabs>
        <w:spacing w:before="153" w:after="0" w:line="240" w:lineRule="auto"/>
        <w:ind w:left="944" w:right="0" w:hanging="524"/>
        <w:jc w:val="left"/>
        <w:rPr>
          <w:sz w:val="21"/>
        </w:rPr>
      </w:pPr>
      <w:r>
        <w:rPr>
          <w:spacing w:val="-3"/>
          <w:sz w:val="21"/>
        </w:rPr>
        <w:t>求每一天的上机总人数：</w:t>
      </w:r>
    </w:p>
    <w:p w14:paraId="4CD49D88">
      <w:pPr>
        <w:pStyle w:val="4"/>
        <w:spacing w:before="16"/>
        <w:rPr>
          <w:sz w:val="3"/>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00" name="Textbox 600"/>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292B5097">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count(distinct</w:t>
                            </w:r>
                            <w:r>
                              <w:rPr>
                                <w:rFonts w:ascii="Courier New" w:eastAsia="Courier New"/>
                                <w:color w:val="000000"/>
                                <w:spacing w:val="-28"/>
                                <w:sz w:val="20"/>
                              </w:rPr>
                              <w:t xml:space="preserve"> </w:t>
                            </w:r>
                            <w:r>
                              <w:rPr>
                                <w:color w:val="000000"/>
                                <w:sz w:val="20"/>
                              </w:rPr>
                              <w:t>上机号</w:t>
                            </w:r>
                            <w:r>
                              <w:rPr>
                                <w:rFonts w:ascii="Courier New" w:eastAsia="Courier New"/>
                                <w:color w:val="000000"/>
                                <w:spacing w:val="-4"/>
                                <w:sz w:val="20"/>
                              </w:rPr>
                              <w:t xml:space="preserve">) </w:t>
                            </w:r>
                            <w:r>
                              <w:rPr>
                                <w:rFonts w:ascii="Courier New" w:eastAsia="Courier New"/>
                                <w:color w:val="000000"/>
                                <w:sz w:val="20"/>
                              </w:rPr>
                              <w:t>as</w:t>
                            </w:r>
                            <w:r>
                              <w:rPr>
                                <w:rFonts w:ascii="Courier New" w:eastAsia="Courier New"/>
                                <w:color w:val="000000"/>
                                <w:spacing w:val="-25"/>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8"/>
                                <w:sz w:val="20"/>
                              </w:rPr>
                              <w:t xml:space="preserve"> </w:t>
                            </w:r>
                            <w:r>
                              <w:rPr>
                                <w:color w:val="000000"/>
                                <w:spacing w:val="8"/>
                                <w:sz w:val="20"/>
                              </w:rPr>
                              <w:t xml:space="preserve">上机记录 </w:t>
                            </w:r>
                            <w:r>
                              <w:rPr>
                                <w:rFonts w:ascii="Courier New" w:eastAsia="Courier New"/>
                                <w:color w:val="000000"/>
                                <w:sz w:val="20"/>
                              </w:rPr>
                              <w:t>group</w:t>
                            </w:r>
                            <w:r>
                              <w:rPr>
                                <w:rFonts w:ascii="Courier New" w:eastAsia="Courier New"/>
                                <w:color w:val="000000"/>
                                <w:spacing w:val="-7"/>
                                <w:sz w:val="20"/>
                              </w:rPr>
                              <w:t xml:space="preserve"> </w:t>
                            </w:r>
                            <w:r>
                              <w:rPr>
                                <w:rFonts w:ascii="Courier New" w:eastAsia="Courier New"/>
                                <w:color w:val="000000"/>
                                <w:sz w:val="20"/>
                              </w:rPr>
                              <w:t>by</w:t>
                            </w:r>
                            <w:r>
                              <w:rPr>
                                <w:rFonts w:ascii="Courier New" w:eastAsia="Courier New"/>
                                <w:color w:val="000000"/>
                                <w:spacing w:val="-25"/>
                                <w:sz w:val="20"/>
                              </w:rPr>
                              <w:t xml:space="preserve"> </w:t>
                            </w:r>
                            <w:r>
                              <w:rPr>
                                <w:color w:val="000000"/>
                                <w:spacing w:val="-3"/>
                                <w:sz w:val="20"/>
                              </w:rPr>
                              <w:t>上机日期</w:t>
                            </w:r>
                          </w:p>
                        </w:txbxContent>
                      </wps:txbx>
                      <wps:bodyPr wrap="square" lIns="0" tIns="0" rIns="0" bIns="0" rtlCol="0">
                        <a:noAutofit/>
                      </wps:bodyPr>
                    </wps:wsp>
                  </a:graphicData>
                </a:graphic>
              </wp:anchor>
            </w:drawing>
          </mc:Choice>
          <mc:Fallback>
            <w:pict>
              <v:shape id="Textbox 600" o:spid="_x0000_s1026" o:spt="202" type="#_x0000_t202" style="position:absolute;left:0pt;margin-left:90pt;margin-top:4.8pt;height:12pt;width:415.3pt;mso-position-horizontal-relative:page;mso-wrap-distance-bottom:0pt;mso-wrap-distance-top:0pt;z-index:-251638784;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GPA+nXAAAACQEAAA8AAAAAAAAAAQAgAAAAIgAA&#10;AGRycy9kb3ducmV2LnhtbFBLAQIUABQAAAAIAIdO4kBIm5iQ0AEAAKwDAAAOAAAAAAAAAAEAIAAA&#10;ACYBAABkcnMvZTJvRG9jLnhtbFBLBQYAAAAABgAGAFkBAABoBQAAAAA=&#10;">
                <v:fill on="t" focussize="0,0"/>
                <v:stroke on="f"/>
                <v:imagedata o:title=""/>
                <o:lock v:ext="edit" aspectratio="f"/>
                <v:textbox inset="0mm,0mm,0mm,0mm">
                  <w:txbxContent>
                    <w:p w14:paraId="292B5097">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count(distinct</w:t>
                      </w:r>
                      <w:r>
                        <w:rPr>
                          <w:rFonts w:ascii="Courier New" w:eastAsia="Courier New"/>
                          <w:color w:val="000000"/>
                          <w:spacing w:val="-28"/>
                          <w:sz w:val="20"/>
                        </w:rPr>
                        <w:t xml:space="preserve"> </w:t>
                      </w:r>
                      <w:r>
                        <w:rPr>
                          <w:color w:val="000000"/>
                          <w:sz w:val="20"/>
                        </w:rPr>
                        <w:t>上机号</w:t>
                      </w:r>
                      <w:r>
                        <w:rPr>
                          <w:rFonts w:ascii="Courier New" w:eastAsia="Courier New"/>
                          <w:color w:val="000000"/>
                          <w:spacing w:val="-4"/>
                          <w:sz w:val="20"/>
                        </w:rPr>
                        <w:t xml:space="preserve">) </w:t>
                      </w:r>
                      <w:r>
                        <w:rPr>
                          <w:rFonts w:ascii="Courier New" w:eastAsia="Courier New"/>
                          <w:color w:val="000000"/>
                          <w:sz w:val="20"/>
                        </w:rPr>
                        <w:t>as</w:t>
                      </w:r>
                      <w:r>
                        <w:rPr>
                          <w:rFonts w:ascii="Courier New" w:eastAsia="Courier New"/>
                          <w:color w:val="000000"/>
                          <w:spacing w:val="-25"/>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8"/>
                          <w:sz w:val="20"/>
                        </w:rPr>
                        <w:t xml:space="preserve"> </w:t>
                      </w:r>
                      <w:r>
                        <w:rPr>
                          <w:color w:val="000000"/>
                          <w:spacing w:val="8"/>
                          <w:sz w:val="20"/>
                        </w:rPr>
                        <w:t xml:space="preserve">上机记录 </w:t>
                      </w:r>
                      <w:r>
                        <w:rPr>
                          <w:rFonts w:ascii="Courier New" w:eastAsia="Courier New"/>
                          <w:color w:val="000000"/>
                          <w:sz w:val="20"/>
                        </w:rPr>
                        <w:t>group</w:t>
                      </w:r>
                      <w:r>
                        <w:rPr>
                          <w:rFonts w:ascii="Courier New" w:eastAsia="Courier New"/>
                          <w:color w:val="000000"/>
                          <w:spacing w:val="-7"/>
                          <w:sz w:val="20"/>
                        </w:rPr>
                        <w:t xml:space="preserve"> </w:t>
                      </w:r>
                      <w:r>
                        <w:rPr>
                          <w:rFonts w:ascii="Courier New" w:eastAsia="Courier New"/>
                          <w:color w:val="000000"/>
                          <w:sz w:val="20"/>
                        </w:rPr>
                        <w:t>by</w:t>
                      </w:r>
                      <w:r>
                        <w:rPr>
                          <w:rFonts w:ascii="Courier New" w:eastAsia="Courier New"/>
                          <w:color w:val="000000"/>
                          <w:spacing w:val="-25"/>
                          <w:sz w:val="20"/>
                        </w:rPr>
                        <w:t xml:space="preserve"> </w:t>
                      </w:r>
                      <w:r>
                        <w:rPr>
                          <w:color w:val="000000"/>
                          <w:spacing w:val="-3"/>
                          <w:sz w:val="20"/>
                        </w:rPr>
                        <w:t>上机日期</w:t>
                      </w:r>
                    </w:p>
                  </w:txbxContent>
                </v:textbox>
                <w10:wrap type="topAndBottom"/>
              </v:shape>
            </w:pict>
          </mc:Fallback>
        </mc:AlternateContent>
      </w:r>
    </w:p>
    <w:p w14:paraId="078F33FC">
      <w:pPr>
        <w:pStyle w:val="11"/>
        <w:numPr>
          <w:ilvl w:val="0"/>
          <w:numId w:val="15"/>
        </w:numPr>
        <w:tabs>
          <w:tab w:val="left" w:pos="944"/>
        </w:tabs>
        <w:spacing w:before="152" w:after="0" w:line="240" w:lineRule="auto"/>
        <w:ind w:left="944" w:right="0" w:hanging="524"/>
        <w:jc w:val="left"/>
        <w:rPr>
          <w:sz w:val="21"/>
        </w:rPr>
      </w:pPr>
      <w:r>
        <w:rPr>
          <w:spacing w:val="-2"/>
          <w:sz w:val="21"/>
        </w:rPr>
        <w:t xml:space="preserve">查询上机日期在 </w:t>
      </w:r>
      <w:r>
        <w:rPr>
          <w:rFonts w:ascii="Times New Roman" w:eastAsia="Times New Roman"/>
          <w:sz w:val="21"/>
        </w:rPr>
        <w:t>2008-3-1</w:t>
      </w:r>
      <w:r>
        <w:rPr>
          <w:rFonts w:ascii="Times New Roman" w:eastAsia="Times New Roman"/>
          <w:spacing w:val="-11"/>
          <w:sz w:val="21"/>
        </w:rPr>
        <w:t xml:space="preserve"> </w:t>
      </w:r>
      <w:r>
        <w:rPr>
          <w:spacing w:val="-6"/>
          <w:sz w:val="21"/>
        </w:rPr>
        <w:t xml:space="preserve">到 </w:t>
      </w:r>
      <w:r>
        <w:rPr>
          <w:rFonts w:ascii="Times New Roman" w:eastAsia="Times New Roman"/>
          <w:sz w:val="21"/>
        </w:rPr>
        <w:t>2008-8-3</w:t>
      </w:r>
      <w:r>
        <w:rPr>
          <w:rFonts w:ascii="Times New Roman" w:eastAsia="Times New Roman"/>
          <w:spacing w:val="-13"/>
          <w:sz w:val="21"/>
        </w:rPr>
        <w:t xml:space="preserve"> </w:t>
      </w:r>
      <w:r>
        <w:rPr>
          <w:spacing w:val="-1"/>
          <w:sz w:val="21"/>
        </w:rPr>
        <w:t>之间的各个班级的上机总人数：</w:t>
      </w:r>
    </w:p>
    <w:p w14:paraId="418C1824">
      <w:pPr>
        <w:pStyle w:val="4"/>
        <w:spacing w:before="17"/>
        <w:rPr>
          <w:sz w:val="3"/>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61595</wp:posOffset>
                </wp:positionV>
                <wp:extent cx="5274310" cy="304800"/>
                <wp:effectExtent l="0" t="0" r="0" b="0"/>
                <wp:wrapTopAndBottom/>
                <wp:docPr id="601" name="Textbox 601"/>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5AEED70F">
                            <w:pPr>
                              <w:spacing w:before="1" w:line="153" w:lineRule="auto"/>
                              <w:ind w:left="0" w:right="0" w:firstLine="400"/>
                              <w:jc w:val="left"/>
                              <w:rPr>
                                <w:color w:val="000000"/>
                                <w:sz w:val="20"/>
                              </w:rPr>
                            </w:pPr>
                            <w:r>
                              <w:rPr>
                                <w:rFonts w:ascii="Courier New" w:eastAsia="Courier New"/>
                                <w:color w:val="000000"/>
                                <w:spacing w:val="-2"/>
                                <w:sz w:val="20"/>
                              </w:rPr>
                              <w:t>Select</w:t>
                            </w:r>
                            <w:r>
                              <w:rPr>
                                <w:rFonts w:ascii="Courier New" w:eastAsia="Courier New"/>
                                <w:color w:val="000000"/>
                                <w:spacing w:val="-28"/>
                                <w:sz w:val="20"/>
                              </w:rPr>
                              <w:t xml:space="preserve"> </w:t>
                            </w:r>
                            <w:r>
                              <w:rPr>
                                <w:color w:val="000000"/>
                                <w:spacing w:val="-2"/>
                                <w:sz w:val="20"/>
                              </w:rPr>
                              <w:t>班级代码</w:t>
                            </w:r>
                            <w:r>
                              <w:rPr>
                                <w:rFonts w:ascii="Courier New" w:eastAsia="Courier New"/>
                                <w:color w:val="000000"/>
                                <w:spacing w:val="-2"/>
                                <w:sz w:val="20"/>
                              </w:rPr>
                              <w:t>,count</w:t>
                            </w:r>
                            <w:r>
                              <w:rPr>
                                <w:color w:val="000000"/>
                                <w:spacing w:val="-2"/>
                                <w:sz w:val="20"/>
                              </w:rPr>
                              <w:t>（</w:t>
                            </w:r>
                            <w:r>
                              <w:rPr>
                                <w:rFonts w:ascii="Courier New" w:eastAsia="Courier New"/>
                                <w:color w:val="000000"/>
                                <w:spacing w:val="-2"/>
                                <w:sz w:val="20"/>
                              </w:rPr>
                              <w:t>distinct</w:t>
                            </w:r>
                            <w:r>
                              <w:rPr>
                                <w:rFonts w:ascii="Courier New" w:eastAsia="Courier New"/>
                                <w:color w:val="000000"/>
                                <w:spacing w:val="-70"/>
                                <w:sz w:val="20"/>
                              </w:rPr>
                              <w:t xml:space="preserve"> </w:t>
                            </w:r>
                            <w:r>
                              <w:rPr>
                                <w:rFonts w:ascii="Courier New" w:eastAsia="Courier New"/>
                                <w:color w:val="000000"/>
                                <w:spacing w:val="-2"/>
                                <w:sz w:val="20"/>
                              </w:rPr>
                              <w:t>a..</w:t>
                            </w:r>
                            <w:r>
                              <w:rPr>
                                <w:color w:val="000000"/>
                                <w:spacing w:val="-2"/>
                                <w:sz w:val="20"/>
                              </w:rPr>
                              <w:t>上机号）</w:t>
                            </w:r>
                            <w:r>
                              <w:rPr>
                                <w:rFonts w:ascii="Courier New" w:eastAsia="Courier New"/>
                                <w:color w:val="000000"/>
                                <w:spacing w:val="-2"/>
                                <w:sz w:val="20"/>
                              </w:rPr>
                              <w:t>from</w:t>
                            </w:r>
                            <w:r>
                              <w:rPr>
                                <w:rFonts w:ascii="Courier New" w:eastAsia="Courier New"/>
                                <w:color w:val="000000"/>
                                <w:spacing w:val="-28"/>
                                <w:sz w:val="20"/>
                              </w:rPr>
                              <w:t xml:space="preserve"> </w:t>
                            </w:r>
                            <w:r>
                              <w:rPr>
                                <w:color w:val="000000"/>
                                <w:spacing w:val="6"/>
                                <w:sz w:val="20"/>
                              </w:rPr>
                              <w:t xml:space="preserve">上机记录 </w:t>
                            </w:r>
                            <w:r>
                              <w:rPr>
                                <w:rFonts w:ascii="Courier New" w:eastAsia="Courier New"/>
                                <w:color w:val="000000"/>
                                <w:spacing w:val="-2"/>
                                <w:sz w:val="20"/>
                              </w:rPr>
                              <w:t>a,</w:t>
                            </w:r>
                            <w:r>
                              <w:rPr>
                                <w:rFonts w:ascii="Courier New" w:eastAsia="Courier New"/>
                                <w:color w:val="000000"/>
                                <w:spacing w:val="-24"/>
                                <w:sz w:val="20"/>
                              </w:rPr>
                              <w:t xml:space="preserve"> </w:t>
                            </w:r>
                            <w:r>
                              <w:rPr>
                                <w:color w:val="000000"/>
                                <w:spacing w:val="8"/>
                                <w:sz w:val="20"/>
                              </w:rPr>
                              <w:t xml:space="preserve">上机卡 </w:t>
                            </w:r>
                            <w:r>
                              <w:rPr>
                                <w:rFonts w:ascii="Courier New" w:eastAsia="Courier New"/>
                                <w:color w:val="000000"/>
                                <w:spacing w:val="-2"/>
                                <w:sz w:val="20"/>
                              </w:rPr>
                              <w:t>b</w:t>
                            </w:r>
                            <w:r>
                              <w:rPr>
                                <w:rFonts w:ascii="Courier New" w:eastAsia="Courier New"/>
                                <w:color w:val="000000"/>
                                <w:spacing w:val="-72"/>
                                <w:sz w:val="20"/>
                              </w:rPr>
                              <w:t xml:space="preserve"> </w:t>
                            </w:r>
                            <w:r>
                              <w:rPr>
                                <w:rFonts w:ascii="Courier New" w:eastAsia="Courier New"/>
                                <w:color w:val="000000"/>
                                <w:spacing w:val="-2"/>
                                <w:sz w:val="20"/>
                              </w:rPr>
                              <w:t xml:space="preserve">where </w:t>
                            </w:r>
                            <w:r>
                              <w:rPr>
                                <w:rFonts w:ascii="Courier New" w:eastAsia="Courier New"/>
                                <w:color w:val="000000"/>
                                <w:sz w:val="20"/>
                              </w:rPr>
                              <w:t>a.</w:t>
                            </w:r>
                            <w:r>
                              <w:rPr>
                                <w:color w:val="000000"/>
                                <w:sz w:val="20"/>
                              </w:rPr>
                              <w:t>上机号</w:t>
                            </w:r>
                            <w:r>
                              <w:rPr>
                                <w:rFonts w:ascii="Courier New" w:eastAsia="Courier New"/>
                                <w:color w:val="000000"/>
                                <w:sz w:val="20"/>
                              </w:rPr>
                              <w:t>=b.</w:t>
                            </w:r>
                            <w:r>
                              <w:rPr>
                                <w:color w:val="000000"/>
                                <w:spacing w:val="10"/>
                                <w:sz w:val="20"/>
                              </w:rPr>
                              <w:t xml:space="preserve">上机号 </w:t>
                            </w:r>
                            <w:r>
                              <w:rPr>
                                <w:rFonts w:ascii="Courier New" w:eastAsia="Courier New"/>
                                <w:color w:val="000000"/>
                                <w:sz w:val="20"/>
                              </w:rPr>
                              <w:t>group by b.</w:t>
                            </w:r>
                            <w:r>
                              <w:rPr>
                                <w:color w:val="000000"/>
                                <w:sz w:val="20"/>
                              </w:rPr>
                              <w:t>班级代码</w:t>
                            </w:r>
                          </w:p>
                        </w:txbxContent>
                      </wps:txbx>
                      <wps:bodyPr wrap="square" lIns="0" tIns="0" rIns="0" bIns="0" rtlCol="0">
                        <a:noAutofit/>
                      </wps:bodyPr>
                    </wps:wsp>
                  </a:graphicData>
                </a:graphic>
              </wp:anchor>
            </w:drawing>
          </mc:Choice>
          <mc:Fallback>
            <w:pict>
              <v:shape id="Textbox 601" o:spid="_x0000_s1026" o:spt="202" type="#_x0000_t202" style="position:absolute;left:0pt;margin-left:90pt;margin-top:4.85pt;height:24pt;width:415.3pt;mso-position-horizontal-relative:page;mso-wrap-distance-bottom:0pt;mso-wrap-distance-top:0pt;z-index:-251638784;mso-width-relative:page;mso-height-relative:page;" fillcolor="#C0C0C0" filled="t" stroked="f" coordsize="21600,21600" o:gfxdata="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p9sEG1wAAAAkBAAAPAAAAAAAAAAEAIAAAACIA&#10;AABkcnMvZG93bnJldi54bWxQSwECFAAUAAAACACHTuJAXmvPuNEBAACsAwAADgAAAAAAAAABACAA&#10;AAAmAQAAZHJzL2Uyb0RvYy54bWxQSwUGAAAAAAYABgBZAQAAaQUAAAAA&#10;">
                <v:fill on="t" focussize="0,0"/>
                <v:stroke on="f"/>
                <v:imagedata o:title=""/>
                <o:lock v:ext="edit" aspectratio="f"/>
                <v:textbox inset="0mm,0mm,0mm,0mm">
                  <w:txbxContent>
                    <w:p w14:paraId="5AEED70F">
                      <w:pPr>
                        <w:spacing w:before="1" w:line="153" w:lineRule="auto"/>
                        <w:ind w:left="0" w:right="0" w:firstLine="400"/>
                        <w:jc w:val="left"/>
                        <w:rPr>
                          <w:color w:val="000000"/>
                          <w:sz w:val="20"/>
                        </w:rPr>
                      </w:pPr>
                      <w:r>
                        <w:rPr>
                          <w:rFonts w:ascii="Courier New" w:eastAsia="Courier New"/>
                          <w:color w:val="000000"/>
                          <w:spacing w:val="-2"/>
                          <w:sz w:val="20"/>
                        </w:rPr>
                        <w:t>Select</w:t>
                      </w:r>
                      <w:r>
                        <w:rPr>
                          <w:rFonts w:ascii="Courier New" w:eastAsia="Courier New"/>
                          <w:color w:val="000000"/>
                          <w:spacing w:val="-28"/>
                          <w:sz w:val="20"/>
                        </w:rPr>
                        <w:t xml:space="preserve"> </w:t>
                      </w:r>
                      <w:r>
                        <w:rPr>
                          <w:color w:val="000000"/>
                          <w:spacing w:val="-2"/>
                          <w:sz w:val="20"/>
                        </w:rPr>
                        <w:t>班级代码</w:t>
                      </w:r>
                      <w:r>
                        <w:rPr>
                          <w:rFonts w:ascii="Courier New" w:eastAsia="Courier New"/>
                          <w:color w:val="000000"/>
                          <w:spacing w:val="-2"/>
                          <w:sz w:val="20"/>
                        </w:rPr>
                        <w:t>,count</w:t>
                      </w:r>
                      <w:r>
                        <w:rPr>
                          <w:color w:val="000000"/>
                          <w:spacing w:val="-2"/>
                          <w:sz w:val="20"/>
                        </w:rPr>
                        <w:t>（</w:t>
                      </w:r>
                      <w:r>
                        <w:rPr>
                          <w:rFonts w:ascii="Courier New" w:eastAsia="Courier New"/>
                          <w:color w:val="000000"/>
                          <w:spacing w:val="-2"/>
                          <w:sz w:val="20"/>
                        </w:rPr>
                        <w:t>distinct</w:t>
                      </w:r>
                      <w:r>
                        <w:rPr>
                          <w:rFonts w:ascii="Courier New" w:eastAsia="Courier New"/>
                          <w:color w:val="000000"/>
                          <w:spacing w:val="-70"/>
                          <w:sz w:val="20"/>
                        </w:rPr>
                        <w:t xml:space="preserve"> </w:t>
                      </w:r>
                      <w:r>
                        <w:rPr>
                          <w:rFonts w:ascii="Courier New" w:eastAsia="Courier New"/>
                          <w:color w:val="000000"/>
                          <w:spacing w:val="-2"/>
                          <w:sz w:val="20"/>
                        </w:rPr>
                        <w:t>a..</w:t>
                      </w:r>
                      <w:r>
                        <w:rPr>
                          <w:color w:val="000000"/>
                          <w:spacing w:val="-2"/>
                          <w:sz w:val="20"/>
                        </w:rPr>
                        <w:t>上机号）</w:t>
                      </w:r>
                      <w:r>
                        <w:rPr>
                          <w:rFonts w:ascii="Courier New" w:eastAsia="Courier New"/>
                          <w:color w:val="000000"/>
                          <w:spacing w:val="-2"/>
                          <w:sz w:val="20"/>
                        </w:rPr>
                        <w:t>from</w:t>
                      </w:r>
                      <w:r>
                        <w:rPr>
                          <w:rFonts w:ascii="Courier New" w:eastAsia="Courier New"/>
                          <w:color w:val="000000"/>
                          <w:spacing w:val="-28"/>
                          <w:sz w:val="20"/>
                        </w:rPr>
                        <w:t xml:space="preserve"> </w:t>
                      </w:r>
                      <w:r>
                        <w:rPr>
                          <w:color w:val="000000"/>
                          <w:spacing w:val="6"/>
                          <w:sz w:val="20"/>
                        </w:rPr>
                        <w:t xml:space="preserve">上机记录 </w:t>
                      </w:r>
                      <w:r>
                        <w:rPr>
                          <w:rFonts w:ascii="Courier New" w:eastAsia="Courier New"/>
                          <w:color w:val="000000"/>
                          <w:spacing w:val="-2"/>
                          <w:sz w:val="20"/>
                        </w:rPr>
                        <w:t>a,</w:t>
                      </w:r>
                      <w:r>
                        <w:rPr>
                          <w:rFonts w:ascii="Courier New" w:eastAsia="Courier New"/>
                          <w:color w:val="000000"/>
                          <w:spacing w:val="-24"/>
                          <w:sz w:val="20"/>
                        </w:rPr>
                        <w:t xml:space="preserve"> </w:t>
                      </w:r>
                      <w:r>
                        <w:rPr>
                          <w:color w:val="000000"/>
                          <w:spacing w:val="8"/>
                          <w:sz w:val="20"/>
                        </w:rPr>
                        <w:t xml:space="preserve">上机卡 </w:t>
                      </w:r>
                      <w:r>
                        <w:rPr>
                          <w:rFonts w:ascii="Courier New" w:eastAsia="Courier New"/>
                          <w:color w:val="000000"/>
                          <w:spacing w:val="-2"/>
                          <w:sz w:val="20"/>
                        </w:rPr>
                        <w:t>b</w:t>
                      </w:r>
                      <w:r>
                        <w:rPr>
                          <w:rFonts w:ascii="Courier New" w:eastAsia="Courier New"/>
                          <w:color w:val="000000"/>
                          <w:spacing w:val="-72"/>
                          <w:sz w:val="20"/>
                        </w:rPr>
                        <w:t xml:space="preserve"> </w:t>
                      </w:r>
                      <w:r>
                        <w:rPr>
                          <w:rFonts w:ascii="Courier New" w:eastAsia="Courier New"/>
                          <w:color w:val="000000"/>
                          <w:spacing w:val="-2"/>
                          <w:sz w:val="20"/>
                        </w:rPr>
                        <w:t xml:space="preserve">where </w:t>
                      </w:r>
                      <w:r>
                        <w:rPr>
                          <w:rFonts w:ascii="Courier New" w:eastAsia="Courier New"/>
                          <w:color w:val="000000"/>
                          <w:sz w:val="20"/>
                        </w:rPr>
                        <w:t>a.</w:t>
                      </w:r>
                      <w:r>
                        <w:rPr>
                          <w:color w:val="000000"/>
                          <w:sz w:val="20"/>
                        </w:rPr>
                        <w:t>上机号</w:t>
                      </w:r>
                      <w:r>
                        <w:rPr>
                          <w:rFonts w:ascii="Courier New" w:eastAsia="Courier New"/>
                          <w:color w:val="000000"/>
                          <w:sz w:val="20"/>
                        </w:rPr>
                        <w:t>=b.</w:t>
                      </w:r>
                      <w:r>
                        <w:rPr>
                          <w:color w:val="000000"/>
                          <w:spacing w:val="10"/>
                          <w:sz w:val="20"/>
                        </w:rPr>
                        <w:t xml:space="preserve">上机号 </w:t>
                      </w:r>
                      <w:r>
                        <w:rPr>
                          <w:rFonts w:ascii="Courier New" w:eastAsia="Courier New"/>
                          <w:color w:val="000000"/>
                          <w:sz w:val="20"/>
                        </w:rPr>
                        <w:t>group by b.</w:t>
                      </w:r>
                      <w:r>
                        <w:rPr>
                          <w:color w:val="000000"/>
                          <w:sz w:val="20"/>
                        </w:rPr>
                        <w:t>班级代码</w:t>
                      </w:r>
                    </w:p>
                  </w:txbxContent>
                </v:textbox>
                <w10:wrap type="topAndBottom"/>
              </v:shape>
            </w:pict>
          </mc:Fallback>
        </mc:AlternateContent>
      </w:r>
    </w:p>
    <w:p w14:paraId="561307CB">
      <w:pPr>
        <w:pStyle w:val="11"/>
        <w:numPr>
          <w:ilvl w:val="0"/>
          <w:numId w:val="15"/>
        </w:numPr>
        <w:tabs>
          <w:tab w:val="left" w:pos="944"/>
        </w:tabs>
        <w:spacing w:before="153" w:after="0" w:line="240" w:lineRule="auto"/>
        <w:ind w:left="944" w:right="0" w:hanging="524"/>
        <w:jc w:val="left"/>
        <w:rPr>
          <w:sz w:val="21"/>
        </w:rPr>
      </w:pPr>
      <w:r>
        <w:rPr>
          <w:spacing w:val="-3"/>
          <w:sz w:val="21"/>
        </w:rPr>
        <w:t>将学生的上机号、姓名按余额的多少由高到低排序：</w:t>
      </w:r>
    </w:p>
    <w:p w14:paraId="1EEFC364">
      <w:pPr>
        <w:pStyle w:val="4"/>
        <w:spacing w:before="16"/>
        <w:rPr>
          <w:sz w:val="3"/>
        </w:rPr>
      </w:pPr>
      <w: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02" name="Textbox 60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507DC2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pacing w:val="15"/>
                                <w:sz w:val="20"/>
                              </w:rPr>
                              <w:t xml:space="preserve">姓名 </w:t>
                            </w:r>
                            <w:r>
                              <w:rPr>
                                <w:rFonts w:ascii="Courier New" w:eastAsia="Courier New"/>
                                <w:color w:val="000000"/>
                                <w:sz w:val="20"/>
                              </w:rPr>
                              <w:t>from</w:t>
                            </w:r>
                            <w:r>
                              <w:rPr>
                                <w:rFonts w:ascii="Courier New" w:eastAsia="Courier New"/>
                                <w:color w:val="000000"/>
                                <w:spacing w:val="-28"/>
                                <w:sz w:val="20"/>
                              </w:rPr>
                              <w:t xml:space="preserve"> </w:t>
                            </w:r>
                            <w:r>
                              <w:rPr>
                                <w:color w:val="000000"/>
                                <w:spacing w:val="10"/>
                                <w:sz w:val="20"/>
                              </w:rPr>
                              <w:t xml:space="preserve">上机卡 </w:t>
                            </w:r>
                            <w:r>
                              <w:rPr>
                                <w:rFonts w:ascii="Courier New" w:eastAsia="Courier New"/>
                                <w:color w:val="000000"/>
                                <w:sz w:val="20"/>
                              </w:rPr>
                              <w:t>order</w:t>
                            </w:r>
                            <w:r>
                              <w:rPr>
                                <w:rFonts w:ascii="Courier New" w:eastAsia="Courier New"/>
                                <w:color w:val="000000"/>
                                <w:spacing w:val="-6"/>
                                <w:sz w:val="20"/>
                              </w:rPr>
                              <w:t xml:space="preserve"> </w:t>
                            </w:r>
                            <w:r>
                              <w:rPr>
                                <w:rFonts w:ascii="Courier New" w:eastAsia="Courier New"/>
                                <w:color w:val="000000"/>
                                <w:sz w:val="20"/>
                              </w:rPr>
                              <w:t>by</w:t>
                            </w:r>
                            <w:r>
                              <w:rPr>
                                <w:rFonts w:ascii="Courier New" w:eastAsia="Courier New"/>
                                <w:color w:val="000000"/>
                                <w:spacing w:val="-24"/>
                                <w:sz w:val="20"/>
                              </w:rPr>
                              <w:t xml:space="preserve"> </w:t>
                            </w:r>
                            <w:r>
                              <w:rPr>
                                <w:color w:val="000000"/>
                                <w:spacing w:val="14"/>
                                <w:sz w:val="20"/>
                              </w:rPr>
                              <w:t xml:space="preserve">余额 </w:t>
                            </w:r>
                            <w:r>
                              <w:rPr>
                                <w:rFonts w:ascii="Courier New" w:eastAsia="Courier New"/>
                                <w:color w:val="000000"/>
                                <w:spacing w:val="-4"/>
                                <w:sz w:val="20"/>
                              </w:rPr>
                              <w:t>desc</w:t>
                            </w:r>
                          </w:p>
                        </w:txbxContent>
                      </wps:txbx>
                      <wps:bodyPr wrap="square" lIns="0" tIns="0" rIns="0" bIns="0" rtlCol="0">
                        <a:noAutofit/>
                      </wps:bodyPr>
                    </wps:wsp>
                  </a:graphicData>
                </a:graphic>
              </wp:anchor>
            </w:drawing>
          </mc:Choice>
          <mc:Fallback>
            <w:pict>
              <v:shape id="Textbox 602" o:spid="_x0000_s1026" o:spt="202" type="#_x0000_t202" style="position:absolute;left:0pt;margin-left:90pt;margin-top:4.8pt;height:12pt;width:415.3pt;mso-position-horizontal-relative:page;mso-wrap-distance-bottom:0pt;mso-wrap-distance-top:0pt;z-index:-251637760;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jwPp1wAAAAkBAAAPAAAAAAAAAAEAIAAAACIA&#10;AABkcnMvZG93bnJldi54bWxQSwECFAAUAAAACACHTuJAsDg8V9EBAACsAwAADgAAAAAAAAABACAA&#10;AAAmAQAAZHJzL2Uyb0RvYy54bWxQSwUGAAAAAAYABgBZAQAAaQUAAAAA&#10;">
                <v:fill on="t" focussize="0,0"/>
                <v:stroke on="f"/>
                <v:imagedata o:title=""/>
                <o:lock v:ext="edit" aspectratio="f"/>
                <v:textbox inset="0mm,0mm,0mm,0mm">
                  <w:txbxContent>
                    <w:p w14:paraId="4507DC2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pacing w:val="15"/>
                          <w:sz w:val="20"/>
                        </w:rPr>
                        <w:t xml:space="preserve">姓名 </w:t>
                      </w:r>
                      <w:r>
                        <w:rPr>
                          <w:rFonts w:ascii="Courier New" w:eastAsia="Courier New"/>
                          <w:color w:val="000000"/>
                          <w:sz w:val="20"/>
                        </w:rPr>
                        <w:t>from</w:t>
                      </w:r>
                      <w:r>
                        <w:rPr>
                          <w:rFonts w:ascii="Courier New" w:eastAsia="Courier New"/>
                          <w:color w:val="000000"/>
                          <w:spacing w:val="-28"/>
                          <w:sz w:val="20"/>
                        </w:rPr>
                        <w:t xml:space="preserve"> </w:t>
                      </w:r>
                      <w:r>
                        <w:rPr>
                          <w:color w:val="000000"/>
                          <w:spacing w:val="10"/>
                          <w:sz w:val="20"/>
                        </w:rPr>
                        <w:t xml:space="preserve">上机卡 </w:t>
                      </w:r>
                      <w:r>
                        <w:rPr>
                          <w:rFonts w:ascii="Courier New" w:eastAsia="Courier New"/>
                          <w:color w:val="000000"/>
                          <w:sz w:val="20"/>
                        </w:rPr>
                        <w:t>order</w:t>
                      </w:r>
                      <w:r>
                        <w:rPr>
                          <w:rFonts w:ascii="Courier New" w:eastAsia="Courier New"/>
                          <w:color w:val="000000"/>
                          <w:spacing w:val="-6"/>
                          <w:sz w:val="20"/>
                        </w:rPr>
                        <w:t xml:space="preserve"> </w:t>
                      </w:r>
                      <w:r>
                        <w:rPr>
                          <w:rFonts w:ascii="Courier New" w:eastAsia="Courier New"/>
                          <w:color w:val="000000"/>
                          <w:sz w:val="20"/>
                        </w:rPr>
                        <w:t>by</w:t>
                      </w:r>
                      <w:r>
                        <w:rPr>
                          <w:rFonts w:ascii="Courier New" w:eastAsia="Courier New"/>
                          <w:color w:val="000000"/>
                          <w:spacing w:val="-24"/>
                          <w:sz w:val="20"/>
                        </w:rPr>
                        <w:t xml:space="preserve"> </w:t>
                      </w:r>
                      <w:r>
                        <w:rPr>
                          <w:color w:val="000000"/>
                          <w:spacing w:val="14"/>
                          <w:sz w:val="20"/>
                        </w:rPr>
                        <w:t xml:space="preserve">余额 </w:t>
                      </w:r>
                      <w:r>
                        <w:rPr>
                          <w:rFonts w:ascii="Courier New" w:eastAsia="Courier New"/>
                          <w:color w:val="000000"/>
                          <w:spacing w:val="-4"/>
                          <w:sz w:val="20"/>
                        </w:rPr>
                        <w:t>desc</w:t>
                      </w:r>
                    </w:p>
                  </w:txbxContent>
                </v:textbox>
                <w10:wrap type="topAndBottom"/>
              </v:shape>
            </w:pict>
          </mc:Fallback>
        </mc:AlternateContent>
      </w:r>
    </w:p>
    <w:p w14:paraId="6BF3B000">
      <w:pPr>
        <w:pStyle w:val="11"/>
        <w:numPr>
          <w:ilvl w:val="0"/>
          <w:numId w:val="13"/>
        </w:numPr>
        <w:tabs>
          <w:tab w:val="left" w:pos="823"/>
        </w:tabs>
        <w:spacing w:before="179" w:after="0" w:line="240" w:lineRule="auto"/>
        <w:ind w:left="823" w:right="0" w:hanging="279"/>
        <w:jc w:val="left"/>
        <w:rPr>
          <w:rFonts w:hint="eastAsia" w:ascii="UKIJ CJK" w:eastAsia="UKIJ CJK"/>
          <w:sz w:val="21"/>
        </w:rPr>
      </w:pPr>
      <w:r>
        <w:rPr>
          <w:rFonts w:hint="eastAsia" w:ascii="UKIJ CJK" w:eastAsia="UKIJ CJK"/>
          <w:spacing w:val="-3"/>
          <w:sz w:val="21"/>
        </w:rPr>
        <w:t>计费数据库的数据结构</w:t>
      </w:r>
    </w:p>
    <w:p w14:paraId="0D73D295">
      <w:pPr>
        <w:pStyle w:val="4"/>
        <w:spacing w:before="41"/>
        <w:ind w:left="540"/>
      </w:pPr>
      <w:r>
        <w:rPr>
          <w:spacing w:val="-2"/>
        </w:rPr>
        <w:t xml:space="preserve">计费数据库的数据结构如图 </w:t>
      </w:r>
      <w:r>
        <w:rPr>
          <w:rFonts w:ascii="Times New Roman" w:eastAsia="Times New Roman"/>
          <w:spacing w:val="-2"/>
        </w:rPr>
        <w:t>13-2</w:t>
      </w:r>
      <w:r>
        <w:rPr>
          <w:rFonts w:ascii="Times New Roman" w:eastAsia="Times New Roman"/>
          <w:spacing w:val="4"/>
        </w:rPr>
        <w:t xml:space="preserve"> </w:t>
      </w:r>
      <w:r>
        <w:rPr>
          <w:spacing w:val="-5"/>
        </w:rPr>
        <w:t>所示。</w:t>
      </w:r>
    </w:p>
    <w:tbl>
      <w:tblPr>
        <w:tblStyle w:val="5"/>
        <w:tblW w:w="0" w:type="auto"/>
        <w:tblInd w:w="1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
        <w:gridCol w:w="1251"/>
        <w:gridCol w:w="1025"/>
        <w:gridCol w:w="733"/>
      </w:tblGrid>
      <w:tr w14:paraId="13732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3216" w:type="dxa"/>
            <w:gridSpan w:val="4"/>
            <w:tcBorders>
              <w:left w:val="single" w:color="EBE9D7" w:sz="18" w:space="0"/>
              <w:bottom w:val="single" w:color="ACA899" w:sz="4" w:space="0"/>
              <w:right w:val="single" w:color="EBE9D7" w:sz="18" w:space="0"/>
            </w:tcBorders>
            <w:shd w:val="clear" w:color="auto" w:fill="EBE9D7"/>
          </w:tcPr>
          <w:p w14:paraId="5717524E">
            <w:pPr>
              <w:pStyle w:val="12"/>
              <w:spacing w:before="1" w:line="176" w:lineRule="exact"/>
              <w:ind w:left="36"/>
              <w:rPr>
                <w:rFonts w:hint="eastAsia" w:ascii="Noto Sans CJK HK" w:eastAsia="Noto Sans CJK HK"/>
                <w:b/>
                <w:sz w:val="13"/>
              </w:rPr>
            </w:pPr>
            <w:r>
              <w:rPr>
                <w:rFonts w:hint="eastAsia" w:ascii="Noto Sans CJK HK" w:eastAsia="Noto Sans CJK HK"/>
                <w:b/>
                <w:spacing w:val="-4"/>
                <w:sz w:val="13"/>
              </w:rPr>
              <w:t>管理员</w:t>
            </w:r>
          </w:p>
        </w:tc>
      </w:tr>
      <w:tr w14:paraId="235F2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216" w:type="dxa"/>
            <w:gridSpan w:val="4"/>
            <w:tcBorders>
              <w:top w:val="single" w:color="ACA899" w:sz="4" w:space="0"/>
              <w:left w:val="single" w:color="EBE9D7" w:sz="18" w:space="0"/>
              <w:bottom w:val="single" w:color="EBE9D7" w:sz="4" w:space="0"/>
              <w:right w:val="single" w:color="EBE9D7" w:sz="18" w:space="0"/>
            </w:tcBorders>
          </w:tcPr>
          <w:p w14:paraId="1CDE0A01">
            <w:pPr>
              <w:pStyle w:val="12"/>
              <w:tabs>
                <w:tab w:val="left" w:pos="1747"/>
                <w:tab w:val="left" w:pos="2659"/>
              </w:tabs>
              <w:spacing w:before="10" w:line="129" w:lineRule="exact"/>
              <w:ind w:left="722"/>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591B7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05C18C09">
            <w:pPr>
              <w:pStyle w:val="12"/>
              <w:rPr>
                <w:rFonts w:ascii="Noto Serif CJK JP"/>
                <w:sz w:val="2"/>
              </w:rPr>
            </w:pPr>
          </w:p>
          <w:p w14:paraId="600851AB">
            <w:pPr>
              <w:pStyle w:val="12"/>
              <w:spacing w:line="126" w:lineRule="exact"/>
              <w:ind w:left="45" w:right="-58"/>
              <w:rPr>
                <w:rFonts w:ascii="Noto Serif CJK JP"/>
                <w:sz w:val="12"/>
              </w:rPr>
            </w:pPr>
            <w:r>
              <w:rPr>
                <w:rFonts w:ascii="Noto Serif CJK JP"/>
                <w:position w:val="-2"/>
                <w:sz w:val="12"/>
              </w:rPr>
              <w:drawing>
                <wp:inline distT="0" distB="0" distL="0" distR="0">
                  <wp:extent cx="88900" cy="80010"/>
                  <wp:effectExtent l="0" t="0" r="0" b="0"/>
                  <wp:docPr id="603" name="Image 603"/>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2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4CEB15A5">
            <w:pPr>
              <w:pStyle w:val="12"/>
              <w:spacing w:before="14" w:line="138" w:lineRule="exact"/>
              <w:ind w:left="81"/>
              <w:rPr>
                <w:rFonts w:hint="eastAsia" w:ascii="UKIJ CJK" w:eastAsia="UKIJ CJK"/>
                <w:sz w:val="10"/>
              </w:rPr>
            </w:pPr>
            <w:r>
              <w:rPr>
                <w:rFonts w:hint="eastAsia" w:ascii="UKIJ CJK" w:eastAsia="UKIJ CJK"/>
                <w:spacing w:val="-2"/>
                <w:sz w:val="10"/>
              </w:rPr>
              <w:t>管理员代码</w:t>
            </w:r>
          </w:p>
        </w:tc>
        <w:tc>
          <w:tcPr>
            <w:tcW w:w="1025" w:type="dxa"/>
            <w:tcBorders>
              <w:top w:val="single" w:color="EBE9D7" w:sz="4" w:space="0"/>
              <w:left w:val="single" w:color="EBE9D7" w:sz="4" w:space="0"/>
              <w:bottom w:val="single" w:color="EBE9D7" w:sz="4" w:space="0"/>
              <w:right w:val="single" w:color="EBE9D7" w:sz="4" w:space="0"/>
            </w:tcBorders>
          </w:tcPr>
          <w:p w14:paraId="1197F97C">
            <w:pPr>
              <w:pStyle w:val="12"/>
              <w:spacing w:before="31"/>
              <w:ind w:left="81"/>
              <w:rPr>
                <w:sz w:val="10"/>
              </w:rPr>
            </w:pPr>
            <w:r>
              <w:rPr>
                <w:spacing w:val="-2"/>
                <w:w w:val="105"/>
                <w:sz w:val="10"/>
              </w:rPr>
              <w:t>char(20)</w:t>
            </w:r>
          </w:p>
        </w:tc>
        <w:tc>
          <w:tcPr>
            <w:tcW w:w="733" w:type="dxa"/>
            <w:tcBorders>
              <w:top w:val="single" w:color="EBE9D7" w:sz="4" w:space="0"/>
              <w:left w:val="single" w:color="EBE9D7" w:sz="4" w:space="0"/>
              <w:bottom w:val="single" w:color="EBE9D7" w:sz="4" w:space="0"/>
              <w:right w:val="thickThinMediumGap" w:color="EBE9D7" w:sz="8" w:space="0"/>
            </w:tcBorders>
          </w:tcPr>
          <w:p w14:paraId="0CC1785D">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4" name="Image 604"/>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25" cstate="print"/>
                          <a:stretch>
                            <a:fillRect/>
                          </a:stretch>
                        </pic:blipFill>
                        <pic:spPr>
                          <a:xfrm>
                            <a:off x="0" y="0"/>
                            <a:ext cx="77331" cy="74295"/>
                          </a:xfrm>
                          <a:prstGeom prst="rect">
                            <a:avLst/>
                          </a:prstGeom>
                        </pic:spPr>
                      </pic:pic>
                    </a:graphicData>
                  </a:graphic>
                </wp:inline>
              </w:drawing>
            </w:r>
          </w:p>
        </w:tc>
      </w:tr>
      <w:tr w14:paraId="68EDE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7" w:type="dxa"/>
            <w:tcBorders>
              <w:top w:val="single" w:color="EBE9D7" w:sz="4" w:space="0"/>
              <w:left w:val="single" w:color="EBE9D7" w:sz="18" w:space="0"/>
              <w:bottom w:val="single" w:color="EBE9D7" w:sz="4" w:space="0"/>
              <w:right w:val="single" w:color="EBE9D7" w:sz="4" w:space="0"/>
            </w:tcBorders>
          </w:tcPr>
          <w:p w14:paraId="2BD88081">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872015F">
            <w:pPr>
              <w:pStyle w:val="12"/>
              <w:spacing w:before="14" w:line="138" w:lineRule="exact"/>
              <w:ind w:left="81"/>
              <w:rPr>
                <w:rFonts w:hint="eastAsia" w:ascii="UKIJ CJK" w:eastAsia="UKIJ CJK"/>
                <w:sz w:val="10"/>
              </w:rPr>
            </w:pPr>
            <w:r>
              <w:rPr>
                <w:rFonts w:hint="eastAsia" w:ascii="UKIJ CJK" w:eastAsia="UKIJ CJK"/>
                <w:spacing w:val="-5"/>
                <w:sz w:val="10"/>
              </w:rPr>
              <w:t>姓名</w:t>
            </w:r>
          </w:p>
        </w:tc>
        <w:tc>
          <w:tcPr>
            <w:tcW w:w="1025" w:type="dxa"/>
            <w:tcBorders>
              <w:top w:val="single" w:color="EBE9D7" w:sz="4" w:space="0"/>
              <w:left w:val="single" w:color="EBE9D7" w:sz="4" w:space="0"/>
              <w:bottom w:val="single" w:color="EBE9D7" w:sz="4" w:space="0"/>
              <w:right w:val="single" w:color="EBE9D7" w:sz="4" w:space="0"/>
            </w:tcBorders>
          </w:tcPr>
          <w:p w14:paraId="72616D15">
            <w:pPr>
              <w:pStyle w:val="12"/>
              <w:spacing w:before="31"/>
              <w:ind w:left="81"/>
              <w:rPr>
                <w:sz w:val="10"/>
              </w:rPr>
            </w:pPr>
            <w:r>
              <w:rPr>
                <w:spacing w:val="-2"/>
                <w:w w:val="105"/>
                <w:sz w:val="10"/>
              </w:rPr>
              <w:t>char(8)</w:t>
            </w:r>
          </w:p>
        </w:tc>
        <w:tc>
          <w:tcPr>
            <w:tcW w:w="733" w:type="dxa"/>
            <w:tcBorders>
              <w:top w:val="single" w:color="EBE9D7" w:sz="4" w:space="0"/>
              <w:left w:val="single" w:color="EBE9D7" w:sz="4" w:space="0"/>
              <w:bottom w:val="single" w:color="EBE9D7" w:sz="4" w:space="0"/>
              <w:right w:val="thickThinMediumGap" w:color="EBE9D7" w:sz="8" w:space="0"/>
            </w:tcBorders>
          </w:tcPr>
          <w:p w14:paraId="56A165D7">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5" name="Image 605"/>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26" cstate="print"/>
                          <a:stretch>
                            <a:fillRect/>
                          </a:stretch>
                        </pic:blipFill>
                        <pic:spPr>
                          <a:xfrm>
                            <a:off x="0" y="0"/>
                            <a:ext cx="77331" cy="74295"/>
                          </a:xfrm>
                          <a:prstGeom prst="rect">
                            <a:avLst/>
                          </a:prstGeom>
                        </pic:spPr>
                      </pic:pic>
                    </a:graphicData>
                  </a:graphic>
                </wp:inline>
              </w:drawing>
            </w:r>
          </w:p>
        </w:tc>
      </w:tr>
      <w:tr w14:paraId="42B03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07EB1C89">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5AAB39F7">
            <w:pPr>
              <w:pStyle w:val="12"/>
              <w:spacing w:before="14" w:line="138" w:lineRule="exact"/>
              <w:ind w:left="81"/>
              <w:rPr>
                <w:rFonts w:hint="eastAsia" w:ascii="UKIJ CJK" w:eastAsia="UKIJ CJK"/>
                <w:sz w:val="10"/>
              </w:rPr>
            </w:pPr>
            <w:r>
              <w:rPr>
                <w:rFonts w:hint="eastAsia" w:ascii="UKIJ CJK" w:eastAsia="UKIJ CJK"/>
                <w:spacing w:val="-5"/>
                <w:sz w:val="10"/>
              </w:rPr>
              <w:t>密码</w:t>
            </w:r>
          </w:p>
        </w:tc>
        <w:tc>
          <w:tcPr>
            <w:tcW w:w="1025" w:type="dxa"/>
            <w:tcBorders>
              <w:top w:val="single" w:color="EBE9D7" w:sz="4" w:space="0"/>
              <w:left w:val="single" w:color="EBE9D7" w:sz="4" w:space="0"/>
              <w:bottom w:val="single" w:color="EBE9D7" w:sz="4" w:space="0"/>
              <w:right w:val="single" w:color="EBE9D7" w:sz="4" w:space="0"/>
            </w:tcBorders>
          </w:tcPr>
          <w:p w14:paraId="5C1C4D6F">
            <w:pPr>
              <w:pStyle w:val="12"/>
              <w:spacing w:before="31"/>
              <w:ind w:left="81"/>
              <w:rPr>
                <w:sz w:val="10"/>
              </w:rPr>
            </w:pPr>
            <w:r>
              <w:rPr>
                <w:spacing w:val="-2"/>
                <w:w w:val="105"/>
                <w:sz w:val="10"/>
              </w:rPr>
              <w:t>char(10)</w:t>
            </w:r>
          </w:p>
        </w:tc>
        <w:tc>
          <w:tcPr>
            <w:tcW w:w="733" w:type="dxa"/>
            <w:tcBorders>
              <w:top w:val="single" w:color="EBE9D7" w:sz="4" w:space="0"/>
              <w:left w:val="single" w:color="EBE9D7" w:sz="4" w:space="0"/>
              <w:bottom w:val="single" w:color="EBE9D7" w:sz="4" w:space="0"/>
              <w:right w:val="thickThinMediumGap" w:color="EBE9D7" w:sz="8" w:space="0"/>
            </w:tcBorders>
          </w:tcPr>
          <w:p w14:paraId="783C57C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6" name="Image 606"/>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26" cstate="print"/>
                          <a:stretch>
                            <a:fillRect/>
                          </a:stretch>
                        </pic:blipFill>
                        <pic:spPr>
                          <a:xfrm>
                            <a:off x="0" y="0"/>
                            <a:ext cx="77331" cy="74295"/>
                          </a:xfrm>
                          <a:prstGeom prst="rect">
                            <a:avLst/>
                          </a:prstGeom>
                        </pic:spPr>
                      </pic:pic>
                    </a:graphicData>
                  </a:graphic>
                </wp:inline>
              </w:drawing>
            </w:r>
          </w:p>
        </w:tc>
      </w:tr>
      <w:tr w14:paraId="73776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2FA7316D">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F116548">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1FAABEA6">
            <w:pPr>
              <w:pStyle w:val="12"/>
              <w:rPr>
                <w:rFonts w:ascii="Times New Roman"/>
                <w:sz w:val="10"/>
              </w:rPr>
            </w:pPr>
          </w:p>
        </w:tc>
        <w:tc>
          <w:tcPr>
            <w:tcW w:w="733" w:type="dxa"/>
            <w:tcBorders>
              <w:top w:val="single" w:color="EBE9D7" w:sz="4" w:space="0"/>
              <w:left w:val="single" w:color="EBE9D7" w:sz="4" w:space="0"/>
              <w:bottom w:val="single" w:color="EBE9D7" w:sz="4" w:space="0"/>
              <w:right w:val="thickThinMediumGap" w:color="EBE9D7" w:sz="8" w:space="0"/>
            </w:tcBorders>
          </w:tcPr>
          <w:p w14:paraId="2993A26F">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7" name="Image 607"/>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25" cstate="print"/>
                          <a:stretch>
                            <a:fillRect/>
                          </a:stretch>
                        </pic:blipFill>
                        <pic:spPr>
                          <a:xfrm>
                            <a:off x="0" y="0"/>
                            <a:ext cx="77331" cy="74295"/>
                          </a:xfrm>
                          <a:prstGeom prst="rect">
                            <a:avLst/>
                          </a:prstGeom>
                        </pic:spPr>
                      </pic:pic>
                    </a:graphicData>
                  </a:graphic>
                </wp:inline>
              </w:drawing>
            </w:r>
          </w:p>
        </w:tc>
      </w:tr>
      <w:tr w14:paraId="172DE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 w:hRule="atLeast"/>
        </w:trPr>
        <w:tc>
          <w:tcPr>
            <w:tcW w:w="3216" w:type="dxa"/>
            <w:gridSpan w:val="4"/>
            <w:tcBorders>
              <w:top w:val="single" w:color="EBE9D7" w:sz="4" w:space="0"/>
              <w:left w:val="single" w:color="EBE9D7" w:sz="18" w:space="0"/>
              <w:bottom w:val="single" w:color="EBE9D7" w:sz="18" w:space="0"/>
              <w:right w:val="single" w:color="EBE9D7" w:sz="18" w:space="0"/>
            </w:tcBorders>
          </w:tcPr>
          <w:p w14:paraId="236CE1C0">
            <w:pPr>
              <w:pStyle w:val="12"/>
              <w:rPr>
                <w:rFonts w:ascii="Times New Roman"/>
                <w:sz w:val="12"/>
              </w:rPr>
            </w:pPr>
          </w:p>
        </w:tc>
      </w:tr>
    </w:tbl>
    <w:p w14:paraId="39EFBE9A">
      <w:pPr>
        <w:pStyle w:val="4"/>
        <w:spacing w:before="5"/>
        <w:rPr>
          <w:sz w:val="10"/>
        </w:rPr>
      </w:pPr>
    </w:p>
    <w:tbl>
      <w:tblPr>
        <w:tblStyle w:val="5"/>
        <w:tblW w:w="0" w:type="auto"/>
        <w:tblInd w:w="15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
        <w:gridCol w:w="1251"/>
        <w:gridCol w:w="1025"/>
        <w:gridCol w:w="717"/>
      </w:tblGrid>
      <w:tr w14:paraId="0DFAC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3198" w:type="dxa"/>
            <w:gridSpan w:val="4"/>
            <w:tcBorders>
              <w:left w:val="single" w:color="EBE9D7" w:sz="18" w:space="0"/>
              <w:bottom w:val="single" w:color="ACA899" w:sz="4" w:space="0"/>
              <w:right w:val="single" w:color="EBE9D7" w:sz="18" w:space="0"/>
            </w:tcBorders>
            <w:shd w:val="clear" w:color="auto" w:fill="EBE9D7"/>
          </w:tcPr>
          <w:p w14:paraId="4112CC2D">
            <w:pPr>
              <w:pStyle w:val="12"/>
              <w:spacing w:before="1" w:line="176" w:lineRule="exact"/>
              <w:ind w:left="33"/>
              <w:rPr>
                <w:rFonts w:hint="eastAsia" w:ascii="Noto Sans CJK HK" w:eastAsia="Noto Sans CJK HK"/>
                <w:b/>
                <w:sz w:val="13"/>
              </w:rPr>
            </w:pPr>
            <w:r>
              <w:rPr>
                <w:rFonts w:hint="eastAsia" w:ascii="Noto Sans CJK HK" w:eastAsia="Noto Sans CJK HK"/>
                <w:b/>
                <w:spacing w:val="-4"/>
                <w:sz w:val="13"/>
              </w:rPr>
              <w:t>上机卡</w:t>
            </w:r>
          </w:p>
        </w:tc>
      </w:tr>
      <w:tr w14:paraId="72350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198" w:type="dxa"/>
            <w:gridSpan w:val="4"/>
            <w:tcBorders>
              <w:top w:val="single" w:color="ACA899" w:sz="4" w:space="0"/>
              <w:left w:val="single" w:color="EBE9D7" w:sz="18" w:space="0"/>
              <w:bottom w:val="single" w:color="EBE9D7" w:sz="4" w:space="0"/>
              <w:right w:val="single" w:color="EBE9D7" w:sz="18" w:space="0"/>
            </w:tcBorders>
          </w:tcPr>
          <w:p w14:paraId="573686AF">
            <w:pPr>
              <w:pStyle w:val="12"/>
              <w:tabs>
                <w:tab w:val="left" w:pos="1745"/>
                <w:tab w:val="left" w:pos="2657"/>
              </w:tabs>
              <w:spacing w:before="9" w:line="129" w:lineRule="exact"/>
              <w:ind w:left="720"/>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122AE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27043C9D">
            <w:pPr>
              <w:pStyle w:val="12"/>
              <w:spacing w:line="126" w:lineRule="exact"/>
              <w:ind w:left="43" w:right="-58"/>
              <w:rPr>
                <w:rFonts w:ascii="Noto Serif CJK JP"/>
                <w:sz w:val="12"/>
              </w:rPr>
            </w:pPr>
            <w:r>
              <w:rPr>
                <w:rFonts w:ascii="Noto Serif CJK JP"/>
                <w:position w:val="-2"/>
                <w:sz w:val="12"/>
              </w:rPr>
              <w:drawing>
                <wp:inline distT="0" distB="0" distL="0" distR="0">
                  <wp:extent cx="88900" cy="80010"/>
                  <wp:effectExtent l="0" t="0" r="0" b="0"/>
                  <wp:docPr id="608" name="Image 608"/>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2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5638510D">
            <w:pPr>
              <w:pStyle w:val="12"/>
              <w:spacing w:before="14" w:line="138" w:lineRule="exact"/>
              <w:ind w:left="81"/>
              <w:rPr>
                <w:rFonts w:hint="eastAsia" w:ascii="UKIJ CJK" w:eastAsia="UKIJ CJK"/>
                <w:sz w:val="10"/>
              </w:rPr>
            </w:pPr>
            <w:r>
              <w:rPr>
                <w:rFonts w:hint="eastAsia" w:ascii="UKIJ CJK" w:eastAsia="UKIJ CJK"/>
                <w:spacing w:val="-4"/>
                <w:sz w:val="10"/>
              </w:rPr>
              <w:t>上机号</w:t>
            </w:r>
          </w:p>
        </w:tc>
        <w:tc>
          <w:tcPr>
            <w:tcW w:w="1025" w:type="dxa"/>
            <w:tcBorders>
              <w:top w:val="single" w:color="EBE9D7" w:sz="4" w:space="0"/>
              <w:left w:val="single" w:color="EBE9D7" w:sz="4" w:space="0"/>
              <w:bottom w:val="single" w:color="EBE9D7" w:sz="4" w:space="0"/>
              <w:right w:val="single" w:color="EBE9D7" w:sz="4" w:space="0"/>
            </w:tcBorders>
          </w:tcPr>
          <w:p w14:paraId="379F033D">
            <w:pPr>
              <w:pStyle w:val="12"/>
              <w:spacing w:before="31"/>
              <w:ind w:left="81"/>
              <w:rPr>
                <w:sz w:val="10"/>
              </w:rPr>
            </w:pPr>
            <w:r>
              <w:rPr>
                <w:spacing w:val="-2"/>
                <w:w w:val="105"/>
                <w:sz w:val="10"/>
              </w:rPr>
              <w:t>char(13)</w:t>
            </w:r>
          </w:p>
        </w:tc>
        <w:tc>
          <w:tcPr>
            <w:tcW w:w="717" w:type="dxa"/>
            <w:tcBorders>
              <w:top w:val="single" w:color="EBE9D7" w:sz="4" w:space="0"/>
              <w:left w:val="single" w:color="EBE9D7" w:sz="4" w:space="0"/>
              <w:bottom w:val="single" w:color="EBE9D7" w:sz="4" w:space="0"/>
              <w:right w:val="thickThinMediumGap" w:color="EBE9D7" w:sz="8" w:space="0"/>
            </w:tcBorders>
          </w:tcPr>
          <w:p w14:paraId="50CFDCBA">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9" name="Image 609"/>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25" cstate="print"/>
                          <a:stretch>
                            <a:fillRect/>
                          </a:stretch>
                        </pic:blipFill>
                        <pic:spPr>
                          <a:xfrm>
                            <a:off x="0" y="0"/>
                            <a:ext cx="77331" cy="74295"/>
                          </a:xfrm>
                          <a:prstGeom prst="rect">
                            <a:avLst/>
                          </a:prstGeom>
                        </pic:spPr>
                      </pic:pic>
                    </a:graphicData>
                  </a:graphic>
                </wp:inline>
              </w:drawing>
            </w:r>
          </w:p>
        </w:tc>
      </w:tr>
      <w:tr w14:paraId="2052C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1A83A9F5">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38019A4">
            <w:pPr>
              <w:pStyle w:val="12"/>
              <w:spacing w:before="13" w:line="138" w:lineRule="exact"/>
              <w:ind w:left="81"/>
              <w:rPr>
                <w:rFonts w:hint="eastAsia" w:ascii="UKIJ CJK" w:eastAsia="UKIJ CJK"/>
                <w:sz w:val="10"/>
              </w:rPr>
            </w:pPr>
            <w:r>
              <w:rPr>
                <w:rFonts w:hint="eastAsia" w:ascii="UKIJ CJK" w:eastAsia="UKIJ CJK"/>
                <w:spacing w:val="-5"/>
                <w:sz w:val="10"/>
              </w:rPr>
              <w:t>姓名</w:t>
            </w:r>
          </w:p>
        </w:tc>
        <w:tc>
          <w:tcPr>
            <w:tcW w:w="1025" w:type="dxa"/>
            <w:tcBorders>
              <w:top w:val="single" w:color="EBE9D7" w:sz="4" w:space="0"/>
              <w:left w:val="single" w:color="EBE9D7" w:sz="4" w:space="0"/>
              <w:bottom w:val="single" w:color="EBE9D7" w:sz="4" w:space="0"/>
              <w:right w:val="single" w:color="EBE9D7" w:sz="4" w:space="0"/>
            </w:tcBorders>
          </w:tcPr>
          <w:p w14:paraId="241908FF">
            <w:pPr>
              <w:pStyle w:val="12"/>
              <w:spacing w:before="30"/>
              <w:ind w:left="81"/>
              <w:rPr>
                <w:sz w:val="10"/>
              </w:rPr>
            </w:pPr>
            <w:r>
              <w:rPr>
                <w:spacing w:val="-2"/>
                <w:w w:val="105"/>
                <w:sz w:val="10"/>
              </w:rPr>
              <w:t>char(8)</w:t>
            </w:r>
          </w:p>
        </w:tc>
        <w:tc>
          <w:tcPr>
            <w:tcW w:w="717" w:type="dxa"/>
            <w:tcBorders>
              <w:top w:val="single" w:color="EBE9D7" w:sz="4" w:space="0"/>
              <w:left w:val="single" w:color="EBE9D7" w:sz="4" w:space="0"/>
              <w:bottom w:val="single" w:color="EBE9D7" w:sz="4" w:space="0"/>
              <w:right w:val="thickThinMediumGap" w:color="EBE9D7" w:sz="8" w:space="0"/>
            </w:tcBorders>
          </w:tcPr>
          <w:p w14:paraId="647EA6C5">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0" name="Image 610"/>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26" cstate="print"/>
                          <a:stretch>
                            <a:fillRect/>
                          </a:stretch>
                        </pic:blipFill>
                        <pic:spPr>
                          <a:xfrm>
                            <a:off x="0" y="0"/>
                            <a:ext cx="77331" cy="74295"/>
                          </a:xfrm>
                          <a:prstGeom prst="rect">
                            <a:avLst/>
                          </a:prstGeom>
                        </pic:spPr>
                      </pic:pic>
                    </a:graphicData>
                  </a:graphic>
                </wp:inline>
              </w:drawing>
            </w:r>
          </w:p>
        </w:tc>
      </w:tr>
      <w:tr w14:paraId="05E30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3218A9B7">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65486291">
            <w:pPr>
              <w:pStyle w:val="12"/>
              <w:spacing w:before="14" w:line="138" w:lineRule="exact"/>
              <w:ind w:left="81"/>
              <w:rPr>
                <w:rFonts w:hint="eastAsia" w:ascii="UKIJ CJK" w:eastAsia="UKIJ CJK"/>
                <w:sz w:val="10"/>
              </w:rPr>
            </w:pPr>
            <w:r>
              <w:rPr>
                <w:rFonts w:hint="eastAsia" w:ascii="UKIJ CJK" w:eastAsia="UKIJ CJK"/>
                <w:spacing w:val="-3"/>
                <w:sz w:val="10"/>
              </w:rPr>
              <w:t>班级代码</w:t>
            </w:r>
          </w:p>
        </w:tc>
        <w:tc>
          <w:tcPr>
            <w:tcW w:w="1025" w:type="dxa"/>
            <w:tcBorders>
              <w:top w:val="single" w:color="EBE9D7" w:sz="4" w:space="0"/>
              <w:left w:val="single" w:color="EBE9D7" w:sz="4" w:space="0"/>
              <w:bottom w:val="single" w:color="EBE9D7" w:sz="4" w:space="0"/>
              <w:right w:val="single" w:color="EBE9D7" w:sz="4" w:space="0"/>
            </w:tcBorders>
          </w:tcPr>
          <w:p w14:paraId="207E43B7">
            <w:pPr>
              <w:pStyle w:val="12"/>
              <w:spacing w:before="31"/>
              <w:ind w:left="81"/>
              <w:rPr>
                <w:sz w:val="10"/>
              </w:rPr>
            </w:pPr>
            <w:r>
              <w:rPr>
                <w:spacing w:val="-2"/>
                <w:w w:val="105"/>
                <w:sz w:val="10"/>
              </w:rPr>
              <w:t>char(10)</w:t>
            </w:r>
          </w:p>
        </w:tc>
        <w:tc>
          <w:tcPr>
            <w:tcW w:w="717" w:type="dxa"/>
            <w:tcBorders>
              <w:top w:val="single" w:color="EBE9D7" w:sz="4" w:space="0"/>
              <w:left w:val="single" w:color="EBE9D7" w:sz="4" w:space="0"/>
              <w:bottom w:val="single" w:color="EBE9D7" w:sz="4" w:space="0"/>
              <w:right w:val="thickThinMediumGap" w:color="EBE9D7" w:sz="8" w:space="0"/>
            </w:tcBorders>
          </w:tcPr>
          <w:p w14:paraId="42A4E77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1" name="Image 611"/>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26" cstate="print"/>
                          <a:stretch>
                            <a:fillRect/>
                          </a:stretch>
                        </pic:blipFill>
                        <pic:spPr>
                          <a:xfrm>
                            <a:off x="0" y="0"/>
                            <a:ext cx="77331" cy="74295"/>
                          </a:xfrm>
                          <a:prstGeom prst="rect">
                            <a:avLst/>
                          </a:prstGeom>
                        </pic:spPr>
                      </pic:pic>
                    </a:graphicData>
                  </a:graphic>
                </wp:inline>
              </w:drawing>
            </w:r>
          </w:p>
        </w:tc>
      </w:tr>
      <w:tr w14:paraId="4C7A8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7E44B7C8">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DE8B104">
            <w:pPr>
              <w:pStyle w:val="12"/>
              <w:spacing w:before="13" w:line="138" w:lineRule="exact"/>
              <w:ind w:left="81"/>
              <w:rPr>
                <w:rFonts w:hint="eastAsia" w:ascii="UKIJ CJK" w:eastAsia="UKIJ CJK"/>
                <w:sz w:val="10"/>
              </w:rPr>
            </w:pPr>
            <w:r>
              <w:rPr>
                <w:rFonts w:hint="eastAsia" w:ascii="UKIJ CJK" w:eastAsia="UKIJ CJK"/>
                <w:spacing w:val="-3"/>
                <w:sz w:val="10"/>
              </w:rPr>
              <w:t>上机密码</w:t>
            </w:r>
          </w:p>
        </w:tc>
        <w:tc>
          <w:tcPr>
            <w:tcW w:w="1025" w:type="dxa"/>
            <w:tcBorders>
              <w:top w:val="single" w:color="EBE9D7" w:sz="4" w:space="0"/>
              <w:left w:val="single" w:color="EBE9D7" w:sz="4" w:space="0"/>
              <w:bottom w:val="single" w:color="EBE9D7" w:sz="4" w:space="0"/>
              <w:right w:val="single" w:color="EBE9D7" w:sz="4" w:space="0"/>
            </w:tcBorders>
          </w:tcPr>
          <w:p w14:paraId="5643C18C">
            <w:pPr>
              <w:pStyle w:val="12"/>
              <w:spacing w:before="30"/>
              <w:ind w:left="81"/>
              <w:rPr>
                <w:sz w:val="10"/>
              </w:rPr>
            </w:pPr>
            <w:r>
              <w:rPr>
                <w:spacing w:val="-2"/>
                <w:w w:val="105"/>
                <w:sz w:val="10"/>
              </w:rPr>
              <w:t>varchar(30)</w:t>
            </w:r>
          </w:p>
        </w:tc>
        <w:tc>
          <w:tcPr>
            <w:tcW w:w="717" w:type="dxa"/>
            <w:tcBorders>
              <w:top w:val="single" w:color="EBE9D7" w:sz="4" w:space="0"/>
              <w:left w:val="single" w:color="EBE9D7" w:sz="4" w:space="0"/>
              <w:bottom w:val="single" w:color="EBE9D7" w:sz="4" w:space="0"/>
              <w:right w:val="thickThinMediumGap" w:color="EBE9D7" w:sz="8" w:space="0"/>
            </w:tcBorders>
          </w:tcPr>
          <w:p w14:paraId="65B8264E">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2" name="Image 612"/>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26" cstate="print"/>
                          <a:stretch>
                            <a:fillRect/>
                          </a:stretch>
                        </pic:blipFill>
                        <pic:spPr>
                          <a:xfrm>
                            <a:off x="0" y="0"/>
                            <a:ext cx="77331" cy="74295"/>
                          </a:xfrm>
                          <a:prstGeom prst="rect">
                            <a:avLst/>
                          </a:prstGeom>
                        </pic:spPr>
                      </pic:pic>
                    </a:graphicData>
                  </a:graphic>
                </wp:inline>
              </w:drawing>
            </w:r>
          </w:p>
        </w:tc>
      </w:tr>
      <w:tr w14:paraId="31A64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2E71C51">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02E900A4">
            <w:pPr>
              <w:pStyle w:val="12"/>
              <w:spacing w:before="14" w:line="138" w:lineRule="exact"/>
              <w:ind w:left="81"/>
              <w:rPr>
                <w:rFonts w:hint="eastAsia" w:ascii="UKIJ CJK" w:eastAsia="UKIJ CJK"/>
                <w:sz w:val="10"/>
              </w:rPr>
            </w:pPr>
            <w:r>
              <w:rPr>
                <w:rFonts w:hint="eastAsia" w:ascii="UKIJ CJK" w:eastAsia="UKIJ CJK"/>
                <w:spacing w:val="-3"/>
                <w:sz w:val="10"/>
              </w:rPr>
              <w:t>管理密码</w:t>
            </w:r>
          </w:p>
        </w:tc>
        <w:tc>
          <w:tcPr>
            <w:tcW w:w="1025" w:type="dxa"/>
            <w:tcBorders>
              <w:top w:val="single" w:color="EBE9D7" w:sz="4" w:space="0"/>
              <w:left w:val="single" w:color="EBE9D7" w:sz="4" w:space="0"/>
              <w:bottom w:val="single" w:color="EBE9D7" w:sz="4" w:space="0"/>
              <w:right w:val="single" w:color="EBE9D7" w:sz="4" w:space="0"/>
            </w:tcBorders>
          </w:tcPr>
          <w:p w14:paraId="45184B0B">
            <w:pPr>
              <w:pStyle w:val="12"/>
              <w:spacing w:before="31"/>
              <w:ind w:left="81"/>
              <w:rPr>
                <w:sz w:val="10"/>
              </w:rPr>
            </w:pPr>
            <w:r>
              <w:rPr>
                <w:spacing w:val="-2"/>
                <w:w w:val="105"/>
                <w:sz w:val="10"/>
              </w:rPr>
              <w:t>varchar(30)</w:t>
            </w:r>
          </w:p>
        </w:tc>
        <w:tc>
          <w:tcPr>
            <w:tcW w:w="717" w:type="dxa"/>
            <w:tcBorders>
              <w:top w:val="single" w:color="EBE9D7" w:sz="4" w:space="0"/>
              <w:left w:val="single" w:color="EBE9D7" w:sz="4" w:space="0"/>
              <w:bottom w:val="single" w:color="EBE9D7" w:sz="4" w:space="0"/>
              <w:right w:val="thickThinMediumGap" w:color="EBE9D7" w:sz="8" w:space="0"/>
            </w:tcBorders>
          </w:tcPr>
          <w:p w14:paraId="45F5104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3" name="Image 613"/>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26" cstate="print"/>
                          <a:stretch>
                            <a:fillRect/>
                          </a:stretch>
                        </pic:blipFill>
                        <pic:spPr>
                          <a:xfrm>
                            <a:off x="0" y="0"/>
                            <a:ext cx="77331" cy="74295"/>
                          </a:xfrm>
                          <a:prstGeom prst="rect">
                            <a:avLst/>
                          </a:prstGeom>
                        </pic:spPr>
                      </pic:pic>
                    </a:graphicData>
                  </a:graphic>
                </wp:inline>
              </w:drawing>
            </w:r>
          </w:p>
        </w:tc>
      </w:tr>
      <w:tr w14:paraId="20D2D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9D64893">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A0BE51A">
            <w:pPr>
              <w:pStyle w:val="12"/>
              <w:spacing w:before="14" w:line="137" w:lineRule="exact"/>
              <w:ind w:left="81"/>
              <w:rPr>
                <w:rFonts w:hint="eastAsia" w:ascii="UKIJ CJK" w:eastAsia="UKIJ CJK"/>
                <w:sz w:val="10"/>
              </w:rPr>
            </w:pPr>
            <w:r>
              <w:rPr>
                <w:rFonts w:hint="eastAsia" w:ascii="UKIJ CJK" w:eastAsia="UKIJ CJK"/>
                <w:spacing w:val="-5"/>
                <w:sz w:val="10"/>
              </w:rPr>
              <w:t>余额</w:t>
            </w:r>
          </w:p>
        </w:tc>
        <w:tc>
          <w:tcPr>
            <w:tcW w:w="1025" w:type="dxa"/>
            <w:tcBorders>
              <w:top w:val="single" w:color="EBE9D7" w:sz="4" w:space="0"/>
              <w:left w:val="single" w:color="EBE9D7" w:sz="4" w:space="0"/>
              <w:bottom w:val="single" w:color="EBE9D7" w:sz="4" w:space="0"/>
              <w:right w:val="single" w:color="EBE9D7" w:sz="4" w:space="0"/>
            </w:tcBorders>
          </w:tcPr>
          <w:p w14:paraId="464D57AB">
            <w:pPr>
              <w:pStyle w:val="12"/>
              <w:spacing w:before="30"/>
              <w:ind w:left="81"/>
              <w:rPr>
                <w:sz w:val="10"/>
              </w:rPr>
            </w:pPr>
            <w:r>
              <w:rPr>
                <w:spacing w:val="-4"/>
                <w:w w:val="105"/>
                <w:sz w:val="10"/>
              </w:rPr>
              <w:t>money</w:t>
            </w:r>
          </w:p>
        </w:tc>
        <w:tc>
          <w:tcPr>
            <w:tcW w:w="717" w:type="dxa"/>
            <w:tcBorders>
              <w:top w:val="single" w:color="EBE9D7" w:sz="4" w:space="0"/>
              <w:left w:val="single" w:color="EBE9D7" w:sz="4" w:space="0"/>
              <w:bottom w:val="single" w:color="EBE9D7" w:sz="4" w:space="0"/>
              <w:right w:val="thickThinMediumGap" w:color="EBE9D7" w:sz="8" w:space="0"/>
            </w:tcBorders>
          </w:tcPr>
          <w:p w14:paraId="6390EA26">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4" name="Image 614"/>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26" cstate="print"/>
                          <a:stretch>
                            <a:fillRect/>
                          </a:stretch>
                        </pic:blipFill>
                        <pic:spPr>
                          <a:xfrm>
                            <a:off x="0" y="0"/>
                            <a:ext cx="77331" cy="74295"/>
                          </a:xfrm>
                          <a:prstGeom prst="rect">
                            <a:avLst/>
                          </a:prstGeom>
                        </pic:spPr>
                      </pic:pic>
                    </a:graphicData>
                  </a:graphic>
                </wp:inline>
              </w:drawing>
            </w:r>
          </w:p>
        </w:tc>
      </w:tr>
      <w:tr w14:paraId="1509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1AE55E9">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EA0A31D">
            <w:pPr>
              <w:pStyle w:val="12"/>
              <w:spacing w:before="14" w:line="138" w:lineRule="exact"/>
              <w:ind w:left="81"/>
              <w:rPr>
                <w:rFonts w:hint="eastAsia" w:ascii="UKIJ CJK" w:eastAsia="UKIJ CJK"/>
                <w:sz w:val="10"/>
              </w:rPr>
            </w:pPr>
            <w:r>
              <w:rPr>
                <w:rFonts w:hint="eastAsia" w:ascii="UKIJ CJK" w:eastAsia="UKIJ CJK"/>
                <w:spacing w:val="-5"/>
                <w:sz w:val="10"/>
              </w:rPr>
              <w:t>备注</w:t>
            </w:r>
          </w:p>
        </w:tc>
        <w:tc>
          <w:tcPr>
            <w:tcW w:w="1025" w:type="dxa"/>
            <w:tcBorders>
              <w:top w:val="single" w:color="EBE9D7" w:sz="4" w:space="0"/>
              <w:left w:val="single" w:color="EBE9D7" w:sz="4" w:space="0"/>
              <w:bottom w:val="single" w:color="EBE9D7" w:sz="4" w:space="0"/>
              <w:right w:val="single" w:color="EBE9D7" w:sz="4" w:space="0"/>
            </w:tcBorders>
          </w:tcPr>
          <w:p w14:paraId="034188C3">
            <w:pPr>
              <w:pStyle w:val="12"/>
              <w:spacing w:before="31"/>
              <w:ind w:left="81"/>
              <w:rPr>
                <w:sz w:val="10"/>
              </w:rPr>
            </w:pPr>
            <w:r>
              <w:rPr>
                <w:spacing w:val="-2"/>
                <w:w w:val="105"/>
                <w:sz w:val="10"/>
              </w:rPr>
              <w:t>varchar(50)</w:t>
            </w:r>
          </w:p>
        </w:tc>
        <w:tc>
          <w:tcPr>
            <w:tcW w:w="717" w:type="dxa"/>
            <w:tcBorders>
              <w:top w:val="single" w:color="EBE9D7" w:sz="4" w:space="0"/>
              <w:left w:val="single" w:color="EBE9D7" w:sz="4" w:space="0"/>
              <w:bottom w:val="single" w:color="EBE9D7" w:sz="4" w:space="0"/>
              <w:right w:val="thickThinMediumGap" w:color="EBE9D7" w:sz="8" w:space="0"/>
            </w:tcBorders>
          </w:tcPr>
          <w:p w14:paraId="3924EA77">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5" name="Image 615"/>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26" cstate="print"/>
                          <a:stretch>
                            <a:fillRect/>
                          </a:stretch>
                        </pic:blipFill>
                        <pic:spPr>
                          <a:xfrm>
                            <a:off x="0" y="0"/>
                            <a:ext cx="77331" cy="74295"/>
                          </a:xfrm>
                          <a:prstGeom prst="rect">
                            <a:avLst/>
                          </a:prstGeom>
                        </pic:spPr>
                      </pic:pic>
                    </a:graphicData>
                  </a:graphic>
                </wp:inline>
              </w:drawing>
            </w:r>
          </w:p>
        </w:tc>
      </w:tr>
      <w:tr w14:paraId="04EDA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5F89D5E4">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21323248">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1380F678">
            <w:pPr>
              <w:pStyle w:val="12"/>
              <w:rPr>
                <w:rFonts w:ascii="Times New Roman"/>
                <w:sz w:val="10"/>
              </w:rPr>
            </w:pPr>
          </w:p>
        </w:tc>
        <w:tc>
          <w:tcPr>
            <w:tcW w:w="717" w:type="dxa"/>
            <w:tcBorders>
              <w:top w:val="single" w:color="EBE9D7" w:sz="4" w:space="0"/>
              <w:left w:val="single" w:color="EBE9D7" w:sz="4" w:space="0"/>
              <w:bottom w:val="single" w:color="EBE9D7" w:sz="4" w:space="0"/>
              <w:right w:val="thickThinMediumGap" w:color="EBE9D7" w:sz="8" w:space="0"/>
            </w:tcBorders>
          </w:tcPr>
          <w:p w14:paraId="037F4585">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6" name="Image 616"/>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25" cstate="print"/>
                          <a:stretch>
                            <a:fillRect/>
                          </a:stretch>
                        </pic:blipFill>
                        <pic:spPr>
                          <a:xfrm>
                            <a:off x="0" y="0"/>
                            <a:ext cx="77331" cy="74295"/>
                          </a:xfrm>
                          <a:prstGeom prst="rect">
                            <a:avLst/>
                          </a:prstGeom>
                        </pic:spPr>
                      </pic:pic>
                    </a:graphicData>
                  </a:graphic>
                </wp:inline>
              </w:drawing>
            </w:r>
          </w:p>
        </w:tc>
      </w:tr>
      <w:tr w14:paraId="5886B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198" w:type="dxa"/>
            <w:gridSpan w:val="4"/>
            <w:tcBorders>
              <w:top w:val="single" w:color="EBE9D7" w:sz="4" w:space="0"/>
              <w:left w:val="single" w:color="EBE9D7" w:sz="18" w:space="0"/>
              <w:bottom w:val="nil"/>
              <w:right w:val="single" w:color="EBE9D7" w:sz="18" w:space="0"/>
            </w:tcBorders>
          </w:tcPr>
          <w:p w14:paraId="46CE18ED">
            <w:pPr>
              <w:pStyle w:val="12"/>
              <w:rPr>
                <w:rFonts w:ascii="Times New Roman"/>
                <w:sz w:val="16"/>
              </w:rPr>
            </w:pPr>
          </w:p>
        </w:tc>
      </w:tr>
    </w:tbl>
    <w:p w14:paraId="0F79EE73">
      <w:pPr>
        <w:pStyle w:val="4"/>
        <w:spacing w:before="2"/>
        <w:rPr>
          <w:sz w:val="5"/>
        </w:rPr>
      </w:pPr>
    </w:p>
    <w:p w14:paraId="752851DC">
      <w:pPr>
        <w:pStyle w:val="4"/>
        <w:rPr>
          <w:sz w:val="2"/>
        </w:rPr>
      </w:pPr>
    </w:p>
    <w:tbl>
      <w:tblPr>
        <w:tblStyle w:val="5"/>
        <w:tblW w:w="0" w:type="auto"/>
        <w:tblInd w:w="3713" w:type="dxa"/>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Layout w:type="fixed"/>
        <w:tblCellMar>
          <w:top w:w="0" w:type="dxa"/>
          <w:left w:w="0" w:type="dxa"/>
          <w:bottom w:w="0" w:type="dxa"/>
          <w:right w:w="0" w:type="dxa"/>
        </w:tblCellMar>
      </w:tblPr>
      <w:tblGrid>
        <w:gridCol w:w="207"/>
        <w:gridCol w:w="1251"/>
        <w:gridCol w:w="1025"/>
        <w:gridCol w:w="733"/>
      </w:tblGrid>
      <w:tr w14:paraId="4C1FF164">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207" w:hRule="atLeast"/>
        </w:trPr>
        <w:tc>
          <w:tcPr>
            <w:tcW w:w="3216" w:type="dxa"/>
            <w:gridSpan w:val="4"/>
            <w:tcBorders>
              <w:top w:val="nil"/>
              <w:bottom w:val="single" w:color="ACA899" w:sz="4" w:space="0"/>
            </w:tcBorders>
            <w:shd w:val="clear" w:color="auto" w:fill="EBE9D7"/>
          </w:tcPr>
          <w:p w14:paraId="65C8F8F3">
            <w:pPr>
              <w:pStyle w:val="12"/>
              <w:spacing w:before="11" w:line="176" w:lineRule="exact"/>
              <w:ind w:left="36"/>
              <w:rPr>
                <w:rFonts w:hint="eastAsia" w:ascii="Noto Sans CJK HK" w:eastAsia="Noto Sans CJK HK"/>
                <w:b/>
                <w:sz w:val="13"/>
              </w:rPr>
            </w:pPr>
            <w:r>
              <w:rPr>
                <w:rFonts w:hint="eastAsia" w:ascii="Noto Sans CJK HK" w:eastAsia="Noto Sans CJK HK"/>
                <w:b/>
                <w:w w:val="105"/>
                <w:sz w:val="13"/>
              </w:rPr>
              <w:t>班</w:t>
            </w:r>
            <w:r>
              <w:rPr>
                <w:rFonts w:hint="eastAsia" w:ascii="Noto Sans CJK HK" w:eastAsia="Noto Sans CJK HK"/>
                <w:b/>
                <w:spacing w:val="-10"/>
                <w:w w:val="110"/>
                <w:sz w:val="13"/>
              </w:rPr>
              <w:t>级</w:t>
            </w:r>
          </w:p>
        </w:tc>
      </w:tr>
      <w:tr w14:paraId="29674A53">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59" w:hRule="atLeast"/>
        </w:trPr>
        <w:tc>
          <w:tcPr>
            <w:tcW w:w="3216" w:type="dxa"/>
            <w:gridSpan w:val="4"/>
            <w:tcBorders>
              <w:top w:val="single" w:color="ACA899" w:sz="4" w:space="0"/>
              <w:bottom w:val="single" w:color="EBE9D7" w:sz="4" w:space="0"/>
            </w:tcBorders>
          </w:tcPr>
          <w:p w14:paraId="12632DF2">
            <w:pPr>
              <w:pStyle w:val="12"/>
              <w:tabs>
                <w:tab w:val="left" w:pos="1747"/>
                <w:tab w:val="left" w:pos="2659"/>
              </w:tabs>
              <w:spacing w:before="10" w:line="129" w:lineRule="exact"/>
              <w:ind w:left="722"/>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06D2F921">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14BD73A1">
            <w:pPr>
              <w:pStyle w:val="12"/>
              <w:rPr>
                <w:rFonts w:ascii="Noto Serif CJK JP"/>
                <w:sz w:val="2"/>
              </w:rPr>
            </w:pPr>
          </w:p>
          <w:p w14:paraId="3DF2DEDB">
            <w:pPr>
              <w:pStyle w:val="12"/>
              <w:spacing w:line="126" w:lineRule="exact"/>
              <w:ind w:left="45" w:right="-58"/>
              <w:rPr>
                <w:rFonts w:ascii="Noto Serif CJK JP"/>
                <w:sz w:val="12"/>
              </w:rPr>
            </w:pPr>
            <w:r>
              <w:rPr>
                <w:rFonts w:ascii="Noto Serif CJK JP"/>
                <w:position w:val="-2"/>
                <w:sz w:val="12"/>
              </w:rPr>
              <w:drawing>
                <wp:inline distT="0" distB="0" distL="0" distR="0">
                  <wp:extent cx="88900" cy="80010"/>
                  <wp:effectExtent l="0" t="0" r="0" b="0"/>
                  <wp:docPr id="617" name="Image 617"/>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2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2D9B812D">
            <w:pPr>
              <w:pStyle w:val="12"/>
              <w:spacing w:before="14" w:line="138" w:lineRule="exact"/>
              <w:ind w:left="81"/>
              <w:rPr>
                <w:rFonts w:hint="eastAsia" w:ascii="UKIJ CJK" w:eastAsia="UKIJ CJK"/>
                <w:sz w:val="10"/>
              </w:rPr>
            </w:pPr>
            <w:r>
              <w:rPr>
                <w:rFonts w:hint="eastAsia" w:ascii="UKIJ CJK" w:eastAsia="UKIJ CJK"/>
                <w:spacing w:val="-3"/>
                <w:sz w:val="10"/>
              </w:rPr>
              <w:t>班级代码</w:t>
            </w:r>
          </w:p>
        </w:tc>
        <w:tc>
          <w:tcPr>
            <w:tcW w:w="1025" w:type="dxa"/>
            <w:tcBorders>
              <w:top w:val="single" w:color="EBE9D7" w:sz="4" w:space="0"/>
              <w:left w:val="single" w:color="EBE9D7" w:sz="4" w:space="0"/>
              <w:bottom w:val="single" w:color="EBE9D7" w:sz="4" w:space="0"/>
              <w:right w:val="single" w:color="EBE9D7" w:sz="4" w:space="0"/>
            </w:tcBorders>
          </w:tcPr>
          <w:p w14:paraId="1BAE0B87">
            <w:pPr>
              <w:pStyle w:val="12"/>
              <w:spacing w:before="31"/>
              <w:ind w:left="81"/>
              <w:rPr>
                <w:sz w:val="10"/>
              </w:rPr>
            </w:pPr>
            <w:r>
              <w:rPr>
                <w:spacing w:val="-2"/>
                <w:w w:val="105"/>
                <w:sz w:val="10"/>
              </w:rPr>
              <w:t>char(10)</w:t>
            </w:r>
          </w:p>
        </w:tc>
        <w:tc>
          <w:tcPr>
            <w:tcW w:w="733" w:type="dxa"/>
            <w:tcBorders>
              <w:top w:val="single" w:color="EBE9D7" w:sz="4" w:space="0"/>
              <w:left w:val="single" w:color="EBE9D7" w:sz="4" w:space="0"/>
              <w:bottom w:val="single" w:color="EBE9D7" w:sz="4" w:space="0"/>
              <w:right w:val="thickThinMediumGap" w:color="EBE9D7" w:sz="8" w:space="0"/>
            </w:tcBorders>
          </w:tcPr>
          <w:p w14:paraId="0D6BE01B">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18" name="Image 618"/>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25" cstate="print"/>
                          <a:stretch>
                            <a:fillRect/>
                          </a:stretch>
                        </pic:blipFill>
                        <pic:spPr>
                          <a:xfrm>
                            <a:off x="0" y="0"/>
                            <a:ext cx="77331" cy="74294"/>
                          </a:xfrm>
                          <a:prstGeom prst="rect">
                            <a:avLst/>
                          </a:prstGeom>
                        </pic:spPr>
                      </pic:pic>
                    </a:graphicData>
                  </a:graphic>
                </wp:inline>
              </w:drawing>
            </w:r>
          </w:p>
        </w:tc>
      </w:tr>
      <w:tr w14:paraId="27B1BA46">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6E1C528B">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24996C86">
            <w:pPr>
              <w:pStyle w:val="12"/>
              <w:spacing w:before="14" w:line="138" w:lineRule="exact"/>
              <w:ind w:left="81"/>
              <w:rPr>
                <w:rFonts w:hint="eastAsia" w:ascii="UKIJ CJK" w:eastAsia="UKIJ CJK"/>
                <w:sz w:val="10"/>
              </w:rPr>
            </w:pPr>
            <w:r>
              <w:rPr>
                <w:rFonts w:hint="eastAsia" w:ascii="UKIJ CJK" w:eastAsia="UKIJ CJK"/>
                <w:spacing w:val="-3"/>
                <w:sz w:val="10"/>
              </w:rPr>
              <w:t>班级名称</w:t>
            </w:r>
          </w:p>
        </w:tc>
        <w:tc>
          <w:tcPr>
            <w:tcW w:w="1025" w:type="dxa"/>
            <w:tcBorders>
              <w:top w:val="single" w:color="EBE9D7" w:sz="4" w:space="0"/>
              <w:left w:val="single" w:color="EBE9D7" w:sz="4" w:space="0"/>
              <w:bottom w:val="single" w:color="EBE9D7" w:sz="4" w:space="0"/>
              <w:right w:val="single" w:color="EBE9D7" w:sz="4" w:space="0"/>
            </w:tcBorders>
          </w:tcPr>
          <w:p w14:paraId="6EDC2A19">
            <w:pPr>
              <w:pStyle w:val="12"/>
              <w:spacing w:before="31"/>
              <w:ind w:left="81"/>
              <w:rPr>
                <w:sz w:val="10"/>
              </w:rPr>
            </w:pPr>
            <w:r>
              <w:rPr>
                <w:spacing w:val="-2"/>
                <w:w w:val="105"/>
                <w:sz w:val="10"/>
              </w:rPr>
              <w:t>char(30)</w:t>
            </w:r>
          </w:p>
        </w:tc>
        <w:tc>
          <w:tcPr>
            <w:tcW w:w="733" w:type="dxa"/>
            <w:tcBorders>
              <w:top w:val="single" w:color="EBE9D7" w:sz="4" w:space="0"/>
              <w:left w:val="single" w:color="EBE9D7" w:sz="4" w:space="0"/>
              <w:bottom w:val="single" w:color="EBE9D7" w:sz="4" w:space="0"/>
              <w:right w:val="thickThinMediumGap" w:color="EBE9D7" w:sz="8" w:space="0"/>
            </w:tcBorders>
          </w:tcPr>
          <w:p w14:paraId="5F7B813E">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19" name="Image 619"/>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26" cstate="print"/>
                          <a:stretch>
                            <a:fillRect/>
                          </a:stretch>
                        </pic:blipFill>
                        <pic:spPr>
                          <a:xfrm>
                            <a:off x="0" y="0"/>
                            <a:ext cx="77331" cy="74294"/>
                          </a:xfrm>
                          <a:prstGeom prst="rect">
                            <a:avLst/>
                          </a:prstGeom>
                        </pic:spPr>
                      </pic:pic>
                    </a:graphicData>
                  </a:graphic>
                </wp:inline>
              </w:drawing>
            </w:r>
          </w:p>
        </w:tc>
      </w:tr>
      <w:tr w14:paraId="7FEEAF51">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6BACD0FA">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7842DFC">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4AAFE3F5">
            <w:pPr>
              <w:pStyle w:val="12"/>
              <w:rPr>
                <w:rFonts w:ascii="Times New Roman"/>
                <w:sz w:val="10"/>
              </w:rPr>
            </w:pPr>
          </w:p>
        </w:tc>
        <w:tc>
          <w:tcPr>
            <w:tcW w:w="733" w:type="dxa"/>
            <w:tcBorders>
              <w:top w:val="single" w:color="EBE9D7" w:sz="4" w:space="0"/>
              <w:left w:val="single" w:color="EBE9D7" w:sz="4" w:space="0"/>
              <w:bottom w:val="single" w:color="EBE9D7" w:sz="4" w:space="0"/>
              <w:right w:val="thickThinMediumGap" w:color="EBE9D7" w:sz="8" w:space="0"/>
            </w:tcBorders>
          </w:tcPr>
          <w:p w14:paraId="012A2D6E">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0" name="Image 620"/>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25" cstate="print"/>
                          <a:stretch>
                            <a:fillRect/>
                          </a:stretch>
                        </pic:blipFill>
                        <pic:spPr>
                          <a:xfrm>
                            <a:off x="0" y="0"/>
                            <a:ext cx="77331" cy="74294"/>
                          </a:xfrm>
                          <a:prstGeom prst="rect">
                            <a:avLst/>
                          </a:prstGeom>
                        </pic:spPr>
                      </pic:pic>
                    </a:graphicData>
                  </a:graphic>
                </wp:inline>
              </w:drawing>
            </w:r>
          </w:p>
        </w:tc>
      </w:tr>
      <w:tr w14:paraId="71F7C806">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3216" w:type="dxa"/>
            <w:gridSpan w:val="4"/>
            <w:tcBorders>
              <w:top w:val="single" w:color="EBE9D7" w:sz="4" w:space="0"/>
            </w:tcBorders>
          </w:tcPr>
          <w:p w14:paraId="7205D9B4">
            <w:pPr>
              <w:pStyle w:val="12"/>
              <w:rPr>
                <w:rFonts w:ascii="Times New Roman"/>
                <w:sz w:val="10"/>
              </w:rPr>
            </w:pPr>
          </w:p>
        </w:tc>
      </w:tr>
    </w:tbl>
    <w:p w14:paraId="13C4FE56">
      <w:pPr>
        <w:pStyle w:val="4"/>
        <w:rPr>
          <w:sz w:val="2"/>
        </w:rPr>
      </w:pPr>
    </w:p>
    <w:tbl>
      <w:tblPr>
        <w:tblStyle w:val="5"/>
        <w:tblW w:w="0" w:type="auto"/>
        <w:tblInd w:w="1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
        <w:gridCol w:w="1251"/>
        <w:gridCol w:w="1025"/>
        <w:gridCol w:w="717"/>
      </w:tblGrid>
      <w:tr w14:paraId="37354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3198" w:type="dxa"/>
            <w:gridSpan w:val="4"/>
            <w:tcBorders>
              <w:left w:val="single" w:color="EBE9D7" w:sz="18" w:space="0"/>
              <w:bottom w:val="single" w:color="ACA899" w:sz="4" w:space="0"/>
              <w:right w:val="single" w:color="EBE9D7" w:sz="18" w:space="0"/>
            </w:tcBorders>
            <w:shd w:val="clear" w:color="auto" w:fill="EBE9D7"/>
          </w:tcPr>
          <w:p w14:paraId="7CE93F46">
            <w:pPr>
              <w:pStyle w:val="12"/>
              <w:spacing w:before="40" w:line="176" w:lineRule="exact"/>
              <w:ind w:left="33"/>
              <w:rPr>
                <w:rFonts w:hint="eastAsia" w:ascii="Noto Sans CJK HK" w:eastAsia="Noto Sans CJK HK"/>
                <w:b/>
                <w:sz w:val="13"/>
              </w:rPr>
            </w:pPr>
            <w:r>
              <w:rPr>
                <w:rFonts w:hint="eastAsia" w:ascii="Noto Sans CJK HK" w:eastAsia="Noto Sans CJK HK"/>
                <w:b/>
                <w:spacing w:val="-3"/>
                <w:sz w:val="13"/>
              </w:rPr>
              <w:t>上机记录</w:t>
            </w:r>
          </w:p>
        </w:tc>
      </w:tr>
      <w:tr w14:paraId="68E4D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198" w:type="dxa"/>
            <w:gridSpan w:val="4"/>
            <w:tcBorders>
              <w:top w:val="single" w:color="ACA899" w:sz="4" w:space="0"/>
              <w:left w:val="single" w:color="EBE9D7" w:sz="18" w:space="0"/>
              <w:bottom w:val="single" w:color="EBE9D7" w:sz="4" w:space="0"/>
              <w:right w:val="single" w:color="EBE9D7" w:sz="18" w:space="0"/>
            </w:tcBorders>
          </w:tcPr>
          <w:p w14:paraId="03049D15">
            <w:pPr>
              <w:pStyle w:val="12"/>
              <w:tabs>
                <w:tab w:val="left" w:pos="1745"/>
                <w:tab w:val="left" w:pos="2657"/>
              </w:tabs>
              <w:spacing w:before="10" w:line="128" w:lineRule="exact"/>
              <w:ind w:left="720"/>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5B79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15EADD46">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1951DD1">
            <w:pPr>
              <w:pStyle w:val="12"/>
              <w:spacing w:before="14" w:line="138" w:lineRule="exact"/>
              <w:ind w:left="81"/>
              <w:rPr>
                <w:rFonts w:hint="eastAsia" w:ascii="UKIJ CJK" w:eastAsia="UKIJ CJK"/>
                <w:sz w:val="10"/>
              </w:rPr>
            </w:pPr>
            <w:r>
              <w:rPr>
                <w:rFonts w:hint="eastAsia" w:ascii="UKIJ CJK" w:eastAsia="UKIJ CJK"/>
                <w:spacing w:val="-4"/>
                <w:sz w:val="10"/>
              </w:rPr>
              <w:t>上机号</w:t>
            </w:r>
          </w:p>
        </w:tc>
        <w:tc>
          <w:tcPr>
            <w:tcW w:w="1025" w:type="dxa"/>
            <w:tcBorders>
              <w:top w:val="single" w:color="EBE9D7" w:sz="4" w:space="0"/>
              <w:left w:val="single" w:color="EBE9D7" w:sz="4" w:space="0"/>
              <w:bottom w:val="single" w:color="EBE9D7" w:sz="4" w:space="0"/>
              <w:right w:val="single" w:color="EBE9D7" w:sz="4" w:space="0"/>
            </w:tcBorders>
          </w:tcPr>
          <w:p w14:paraId="6E57726F">
            <w:pPr>
              <w:pStyle w:val="12"/>
              <w:spacing w:before="31"/>
              <w:ind w:left="81"/>
              <w:rPr>
                <w:sz w:val="10"/>
              </w:rPr>
            </w:pPr>
            <w:r>
              <w:rPr>
                <w:spacing w:val="-2"/>
                <w:w w:val="105"/>
                <w:sz w:val="10"/>
              </w:rPr>
              <w:t>char(13)</w:t>
            </w:r>
          </w:p>
        </w:tc>
        <w:tc>
          <w:tcPr>
            <w:tcW w:w="717" w:type="dxa"/>
            <w:tcBorders>
              <w:top w:val="single" w:color="EBE9D7" w:sz="4" w:space="0"/>
              <w:left w:val="single" w:color="EBE9D7" w:sz="4" w:space="0"/>
              <w:bottom w:val="single" w:color="EBE9D7" w:sz="4" w:space="0"/>
              <w:right w:val="thickThinMediumGap" w:color="EBE9D7" w:sz="8" w:space="0"/>
            </w:tcBorders>
          </w:tcPr>
          <w:p w14:paraId="3119947C">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1" name="Image 621"/>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26" cstate="print"/>
                          <a:stretch>
                            <a:fillRect/>
                          </a:stretch>
                        </pic:blipFill>
                        <pic:spPr>
                          <a:xfrm>
                            <a:off x="0" y="0"/>
                            <a:ext cx="77331" cy="74294"/>
                          </a:xfrm>
                          <a:prstGeom prst="rect">
                            <a:avLst/>
                          </a:prstGeom>
                        </pic:spPr>
                      </pic:pic>
                    </a:graphicData>
                  </a:graphic>
                </wp:inline>
              </w:drawing>
            </w:r>
          </w:p>
        </w:tc>
      </w:tr>
      <w:tr w14:paraId="026E6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63FDFBF">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6E0018E4">
            <w:pPr>
              <w:pStyle w:val="12"/>
              <w:spacing w:before="14" w:line="138" w:lineRule="exact"/>
              <w:ind w:left="81"/>
              <w:rPr>
                <w:rFonts w:hint="eastAsia" w:ascii="UKIJ CJK" w:eastAsia="UKIJ CJK"/>
                <w:sz w:val="10"/>
              </w:rPr>
            </w:pPr>
            <w:r>
              <w:rPr>
                <w:rFonts w:hint="eastAsia" w:ascii="UKIJ CJK" w:eastAsia="UKIJ CJK"/>
                <w:spacing w:val="-3"/>
                <w:sz w:val="10"/>
              </w:rPr>
              <w:t>上机日期</w:t>
            </w:r>
          </w:p>
        </w:tc>
        <w:tc>
          <w:tcPr>
            <w:tcW w:w="1025" w:type="dxa"/>
            <w:tcBorders>
              <w:top w:val="single" w:color="EBE9D7" w:sz="4" w:space="0"/>
              <w:left w:val="single" w:color="EBE9D7" w:sz="4" w:space="0"/>
              <w:bottom w:val="single" w:color="EBE9D7" w:sz="4" w:space="0"/>
              <w:right w:val="single" w:color="EBE9D7" w:sz="4" w:space="0"/>
            </w:tcBorders>
          </w:tcPr>
          <w:p w14:paraId="4F4033FC">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30FC28B7">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2" name="Image 622"/>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26" cstate="print"/>
                          <a:stretch>
                            <a:fillRect/>
                          </a:stretch>
                        </pic:blipFill>
                        <pic:spPr>
                          <a:xfrm>
                            <a:off x="0" y="0"/>
                            <a:ext cx="77331" cy="74294"/>
                          </a:xfrm>
                          <a:prstGeom prst="rect">
                            <a:avLst/>
                          </a:prstGeom>
                        </pic:spPr>
                      </pic:pic>
                    </a:graphicData>
                  </a:graphic>
                </wp:inline>
              </w:drawing>
            </w:r>
          </w:p>
        </w:tc>
      </w:tr>
      <w:tr w14:paraId="1C1DF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3AF151F8">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44C07713">
            <w:pPr>
              <w:pStyle w:val="12"/>
              <w:spacing w:before="14" w:line="138" w:lineRule="exact"/>
              <w:ind w:left="81"/>
              <w:rPr>
                <w:rFonts w:hint="eastAsia" w:ascii="UKIJ CJK" w:eastAsia="UKIJ CJK"/>
                <w:sz w:val="10"/>
              </w:rPr>
            </w:pPr>
            <w:r>
              <w:rPr>
                <w:rFonts w:hint="eastAsia" w:ascii="UKIJ CJK" w:eastAsia="UKIJ CJK"/>
                <w:spacing w:val="-3"/>
                <w:sz w:val="10"/>
              </w:rPr>
              <w:t>开始时间</w:t>
            </w:r>
          </w:p>
        </w:tc>
        <w:tc>
          <w:tcPr>
            <w:tcW w:w="1025" w:type="dxa"/>
            <w:tcBorders>
              <w:top w:val="single" w:color="EBE9D7" w:sz="4" w:space="0"/>
              <w:left w:val="single" w:color="EBE9D7" w:sz="4" w:space="0"/>
              <w:bottom w:val="single" w:color="EBE9D7" w:sz="4" w:space="0"/>
              <w:right w:val="single" w:color="EBE9D7" w:sz="4" w:space="0"/>
            </w:tcBorders>
          </w:tcPr>
          <w:p w14:paraId="136ED3A7">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54B88351">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3" name="Image 623"/>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26" cstate="print"/>
                          <a:stretch>
                            <a:fillRect/>
                          </a:stretch>
                        </pic:blipFill>
                        <pic:spPr>
                          <a:xfrm>
                            <a:off x="0" y="0"/>
                            <a:ext cx="77331" cy="74294"/>
                          </a:xfrm>
                          <a:prstGeom prst="rect">
                            <a:avLst/>
                          </a:prstGeom>
                        </pic:spPr>
                      </pic:pic>
                    </a:graphicData>
                  </a:graphic>
                </wp:inline>
              </w:drawing>
            </w:r>
          </w:p>
        </w:tc>
      </w:tr>
      <w:tr w14:paraId="6A949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A10457A">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C268EEC">
            <w:pPr>
              <w:pStyle w:val="12"/>
              <w:spacing w:before="14" w:line="138" w:lineRule="exact"/>
              <w:ind w:left="81"/>
              <w:rPr>
                <w:rFonts w:hint="eastAsia" w:ascii="UKIJ CJK" w:eastAsia="UKIJ CJK"/>
                <w:sz w:val="10"/>
              </w:rPr>
            </w:pPr>
            <w:r>
              <w:rPr>
                <w:rFonts w:hint="eastAsia" w:ascii="UKIJ CJK" w:eastAsia="UKIJ CJK"/>
                <w:spacing w:val="-3"/>
                <w:sz w:val="10"/>
              </w:rPr>
              <w:t>结束时间</w:t>
            </w:r>
          </w:p>
        </w:tc>
        <w:tc>
          <w:tcPr>
            <w:tcW w:w="1025" w:type="dxa"/>
            <w:tcBorders>
              <w:top w:val="single" w:color="EBE9D7" w:sz="4" w:space="0"/>
              <w:left w:val="single" w:color="EBE9D7" w:sz="4" w:space="0"/>
              <w:bottom w:val="single" w:color="EBE9D7" w:sz="4" w:space="0"/>
              <w:right w:val="single" w:color="EBE9D7" w:sz="4" w:space="0"/>
            </w:tcBorders>
          </w:tcPr>
          <w:p w14:paraId="731CCD3E">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035363CF">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4" name="Image 624"/>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26" cstate="print"/>
                          <a:stretch>
                            <a:fillRect/>
                          </a:stretch>
                        </pic:blipFill>
                        <pic:spPr>
                          <a:xfrm>
                            <a:off x="0" y="0"/>
                            <a:ext cx="77331" cy="74294"/>
                          </a:xfrm>
                          <a:prstGeom prst="rect">
                            <a:avLst/>
                          </a:prstGeom>
                        </pic:spPr>
                      </pic:pic>
                    </a:graphicData>
                  </a:graphic>
                </wp:inline>
              </w:drawing>
            </w:r>
          </w:p>
        </w:tc>
      </w:tr>
      <w:tr w14:paraId="78536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0E4DF9D">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8EDED9A">
            <w:pPr>
              <w:pStyle w:val="12"/>
              <w:spacing w:before="14" w:line="138" w:lineRule="exact"/>
              <w:ind w:left="81"/>
              <w:rPr>
                <w:rFonts w:hint="eastAsia" w:ascii="UKIJ CJK" w:eastAsia="UKIJ CJK"/>
                <w:sz w:val="10"/>
              </w:rPr>
            </w:pPr>
            <w:r>
              <w:rPr>
                <w:rFonts w:hint="eastAsia" w:ascii="UKIJ CJK" w:eastAsia="UKIJ CJK"/>
                <w:spacing w:val="-3"/>
                <w:sz w:val="10"/>
              </w:rPr>
              <w:t>上机状态</w:t>
            </w:r>
          </w:p>
        </w:tc>
        <w:tc>
          <w:tcPr>
            <w:tcW w:w="1025" w:type="dxa"/>
            <w:tcBorders>
              <w:top w:val="single" w:color="EBE9D7" w:sz="4" w:space="0"/>
              <w:left w:val="single" w:color="EBE9D7" w:sz="4" w:space="0"/>
              <w:bottom w:val="single" w:color="EBE9D7" w:sz="4" w:space="0"/>
              <w:right w:val="single" w:color="EBE9D7" w:sz="4" w:space="0"/>
            </w:tcBorders>
          </w:tcPr>
          <w:p w14:paraId="321A863A">
            <w:pPr>
              <w:pStyle w:val="12"/>
              <w:spacing w:before="31"/>
              <w:ind w:left="81"/>
              <w:rPr>
                <w:sz w:val="10"/>
              </w:rPr>
            </w:pPr>
            <w:r>
              <w:rPr>
                <w:spacing w:val="-5"/>
                <w:w w:val="105"/>
                <w:sz w:val="10"/>
              </w:rPr>
              <w:t>bit</w:t>
            </w:r>
          </w:p>
        </w:tc>
        <w:tc>
          <w:tcPr>
            <w:tcW w:w="717" w:type="dxa"/>
            <w:tcBorders>
              <w:top w:val="single" w:color="EBE9D7" w:sz="4" w:space="0"/>
              <w:left w:val="single" w:color="EBE9D7" w:sz="4" w:space="0"/>
              <w:bottom w:val="single" w:color="EBE9D7" w:sz="4" w:space="0"/>
              <w:right w:val="thickThinMediumGap" w:color="EBE9D7" w:sz="8" w:space="0"/>
            </w:tcBorders>
          </w:tcPr>
          <w:p w14:paraId="62FA1188">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5" name="Image 625"/>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26" cstate="print"/>
                          <a:stretch>
                            <a:fillRect/>
                          </a:stretch>
                        </pic:blipFill>
                        <pic:spPr>
                          <a:xfrm>
                            <a:off x="0" y="0"/>
                            <a:ext cx="77331" cy="74294"/>
                          </a:xfrm>
                          <a:prstGeom prst="rect">
                            <a:avLst/>
                          </a:prstGeom>
                        </pic:spPr>
                      </pic:pic>
                    </a:graphicData>
                  </a:graphic>
                </wp:inline>
              </w:drawing>
            </w:r>
          </w:p>
        </w:tc>
      </w:tr>
      <w:tr w14:paraId="6A188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7518F6B">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4A0FA405">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202123D7">
            <w:pPr>
              <w:pStyle w:val="12"/>
              <w:rPr>
                <w:rFonts w:ascii="Times New Roman"/>
                <w:sz w:val="10"/>
              </w:rPr>
            </w:pPr>
          </w:p>
        </w:tc>
        <w:tc>
          <w:tcPr>
            <w:tcW w:w="717" w:type="dxa"/>
            <w:tcBorders>
              <w:top w:val="single" w:color="EBE9D7" w:sz="4" w:space="0"/>
              <w:left w:val="single" w:color="EBE9D7" w:sz="4" w:space="0"/>
              <w:bottom w:val="single" w:color="EBE9D7" w:sz="4" w:space="0"/>
              <w:right w:val="thickThinMediumGap" w:color="EBE9D7" w:sz="8" w:space="0"/>
            </w:tcBorders>
          </w:tcPr>
          <w:p w14:paraId="55D3CF41">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25" cstate="print"/>
                          <a:stretch>
                            <a:fillRect/>
                          </a:stretch>
                        </pic:blipFill>
                        <pic:spPr>
                          <a:xfrm>
                            <a:off x="0" y="0"/>
                            <a:ext cx="77331" cy="74294"/>
                          </a:xfrm>
                          <a:prstGeom prst="rect">
                            <a:avLst/>
                          </a:prstGeom>
                        </pic:spPr>
                      </pic:pic>
                    </a:graphicData>
                  </a:graphic>
                </wp:inline>
              </w:drawing>
            </w:r>
          </w:p>
        </w:tc>
      </w:tr>
      <w:tr w14:paraId="68072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3198" w:type="dxa"/>
            <w:gridSpan w:val="4"/>
            <w:tcBorders>
              <w:top w:val="single" w:color="EBE9D7" w:sz="4" w:space="0"/>
              <w:left w:val="single" w:color="EBE9D7" w:sz="18" w:space="0"/>
              <w:bottom w:val="single" w:color="EBE9D7" w:sz="18" w:space="0"/>
              <w:right w:val="single" w:color="EBE9D7" w:sz="18" w:space="0"/>
            </w:tcBorders>
          </w:tcPr>
          <w:p w14:paraId="49DDF6EA">
            <w:pPr>
              <w:pStyle w:val="12"/>
              <w:rPr>
                <w:rFonts w:ascii="Times New Roman"/>
                <w:sz w:val="12"/>
              </w:rPr>
            </w:pPr>
          </w:p>
        </w:tc>
      </w:tr>
    </w:tbl>
    <w:p w14:paraId="23FE781F">
      <w:pPr>
        <w:spacing w:before="258"/>
        <w:ind w:left="0" w:right="100" w:firstLine="0"/>
        <w:jc w:val="center"/>
        <w:rPr>
          <w:sz w:val="18"/>
        </w:rPr>
      </w:pPr>
      <w:r>
        <mc:AlternateContent>
          <mc:Choice Requires="wpg">
            <w:drawing>
              <wp:anchor distT="0" distB="0" distL="0" distR="0" simplePos="0" relativeHeight="251663360" behindDoc="1" locked="0" layoutInCell="1" allowOverlap="1">
                <wp:simplePos x="0" y="0"/>
                <wp:positionH relativeFrom="page">
                  <wp:posOffset>2042160</wp:posOffset>
                </wp:positionH>
                <wp:positionV relativeFrom="paragraph">
                  <wp:posOffset>-1991995</wp:posOffset>
                </wp:positionV>
                <wp:extent cx="3416300" cy="904240"/>
                <wp:effectExtent l="0" t="0" r="0" b="0"/>
                <wp:wrapNone/>
                <wp:docPr id="627" name="Group 627"/>
                <wp:cNvGraphicFramePr/>
                <a:graphic xmlns:a="http://schemas.openxmlformats.org/drawingml/2006/main">
                  <a:graphicData uri="http://schemas.microsoft.com/office/word/2010/wordprocessingGroup">
                    <wpg:wgp>
                      <wpg:cNvGrpSpPr/>
                      <wpg:grpSpPr>
                        <a:xfrm>
                          <a:off x="0" y="0"/>
                          <a:ext cx="3416300" cy="904240"/>
                          <a:chOff x="0" y="0"/>
                          <a:chExt cx="3416300" cy="904240"/>
                        </a:xfrm>
                      </wpg:grpSpPr>
                      <wps:wsp>
                        <wps:cNvPr id="628" name="Graphic 628"/>
                        <wps:cNvSpPr/>
                        <wps:spPr>
                          <a:xfrm>
                            <a:off x="0" y="91795"/>
                            <a:ext cx="3416300" cy="74930"/>
                          </a:xfrm>
                          <a:custGeom>
                            <a:avLst/>
                            <a:gdLst/>
                            <a:ahLst/>
                            <a:cxnLst/>
                            <a:rect l="l" t="t" r="r" b="b"/>
                            <a:pathLst>
                              <a:path w="3416300" h="74930">
                                <a:moveTo>
                                  <a:pt x="2060282" y="0"/>
                                </a:moveTo>
                                <a:lnTo>
                                  <a:pt x="0" y="0"/>
                                </a:lnTo>
                                <a:lnTo>
                                  <a:pt x="0" y="5740"/>
                                </a:lnTo>
                                <a:lnTo>
                                  <a:pt x="2060282" y="5740"/>
                                </a:lnTo>
                                <a:lnTo>
                                  <a:pt x="2060282" y="0"/>
                                </a:lnTo>
                                <a:close/>
                              </a:path>
                              <a:path w="3416300" h="74930">
                                <a:moveTo>
                                  <a:pt x="3415893" y="68859"/>
                                </a:moveTo>
                                <a:lnTo>
                                  <a:pt x="1361579" y="68859"/>
                                </a:lnTo>
                                <a:lnTo>
                                  <a:pt x="1361579" y="74599"/>
                                </a:lnTo>
                                <a:lnTo>
                                  <a:pt x="3415893" y="74599"/>
                                </a:lnTo>
                                <a:lnTo>
                                  <a:pt x="3415893" y="68859"/>
                                </a:lnTo>
                                <a:close/>
                              </a:path>
                            </a:pathLst>
                          </a:custGeom>
                          <a:solidFill>
                            <a:srgbClr val="000000"/>
                          </a:solidFill>
                        </wps:spPr>
                        <wps:bodyPr wrap="square" lIns="0" tIns="0" rIns="0" bIns="0" rtlCol="0">
                          <a:noAutofit/>
                        </wps:bodyPr>
                      </wps:wsp>
                      <wps:wsp>
                        <wps:cNvPr id="629" name="Graphic 629"/>
                        <wps:cNvSpPr/>
                        <wps:spPr>
                          <a:xfrm>
                            <a:off x="5968" y="74587"/>
                            <a:ext cx="2036445" cy="17780"/>
                          </a:xfrm>
                          <a:custGeom>
                            <a:avLst/>
                            <a:gdLst/>
                            <a:ahLst/>
                            <a:cxnLst/>
                            <a:rect l="l" t="t" r="r" b="b"/>
                            <a:pathLst>
                              <a:path w="2036445" h="17780">
                                <a:moveTo>
                                  <a:pt x="2036394" y="17208"/>
                                </a:moveTo>
                                <a:lnTo>
                                  <a:pt x="0" y="17208"/>
                                </a:lnTo>
                                <a:lnTo>
                                  <a:pt x="0" y="0"/>
                                </a:lnTo>
                                <a:lnTo>
                                  <a:pt x="2036394" y="0"/>
                                </a:lnTo>
                                <a:lnTo>
                                  <a:pt x="2036394" y="17208"/>
                                </a:lnTo>
                                <a:close/>
                              </a:path>
                            </a:pathLst>
                          </a:custGeom>
                          <a:solidFill>
                            <a:srgbClr val="EBE9D7"/>
                          </a:solidFill>
                        </wps:spPr>
                        <wps:bodyPr wrap="square" lIns="0" tIns="0" rIns="0" bIns="0" rtlCol="0">
                          <a:noAutofit/>
                        </wps:bodyPr>
                      </wps:wsp>
                      <wps:wsp>
                        <wps:cNvPr id="630" name="Graphic 630"/>
                        <wps:cNvSpPr/>
                        <wps:spPr>
                          <a:xfrm>
                            <a:off x="17919" y="74586"/>
                            <a:ext cx="2025014" cy="774700"/>
                          </a:xfrm>
                          <a:custGeom>
                            <a:avLst/>
                            <a:gdLst/>
                            <a:ahLst/>
                            <a:cxnLst/>
                            <a:rect l="l" t="t" r="r" b="b"/>
                            <a:pathLst>
                              <a:path w="2025014" h="774700">
                                <a:moveTo>
                                  <a:pt x="615086" y="114757"/>
                                </a:moveTo>
                                <a:lnTo>
                                  <a:pt x="609117" y="114757"/>
                                </a:lnTo>
                                <a:lnTo>
                                  <a:pt x="609117" y="774585"/>
                                </a:lnTo>
                                <a:lnTo>
                                  <a:pt x="615086" y="774585"/>
                                </a:lnTo>
                                <a:lnTo>
                                  <a:pt x="615086" y="114757"/>
                                </a:lnTo>
                                <a:close/>
                              </a:path>
                              <a:path w="2025014" h="774700">
                                <a:moveTo>
                                  <a:pt x="2024456" y="0"/>
                                </a:moveTo>
                                <a:lnTo>
                                  <a:pt x="0" y="0"/>
                                </a:lnTo>
                                <a:lnTo>
                                  <a:pt x="0" y="5740"/>
                                </a:lnTo>
                                <a:lnTo>
                                  <a:pt x="2024456" y="5740"/>
                                </a:lnTo>
                                <a:lnTo>
                                  <a:pt x="2024456" y="0"/>
                                </a:lnTo>
                                <a:close/>
                              </a:path>
                            </a:pathLst>
                          </a:custGeom>
                          <a:solidFill>
                            <a:srgbClr val="ACA899"/>
                          </a:solidFill>
                        </wps:spPr>
                        <wps:bodyPr wrap="square" lIns="0" tIns="0" rIns="0" bIns="0" rtlCol="0">
                          <a:noAutofit/>
                        </wps:bodyPr>
                      </wps:wsp>
                      <wps:wsp>
                        <wps:cNvPr id="631" name="Graphic 631"/>
                        <wps:cNvSpPr/>
                        <wps:spPr>
                          <a:xfrm>
                            <a:off x="638987"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EBE9D7"/>
                          </a:solidFill>
                        </wps:spPr>
                        <wps:bodyPr wrap="square" lIns="0" tIns="0" rIns="0" bIns="0" rtlCol="0">
                          <a:noAutofit/>
                        </wps:bodyPr>
                      </wps:wsp>
                      <wps:wsp>
                        <wps:cNvPr id="632" name="Graphic 632"/>
                        <wps:cNvSpPr/>
                        <wps:spPr>
                          <a:xfrm>
                            <a:off x="644956"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ACA899"/>
                          </a:solidFill>
                        </wps:spPr>
                        <wps:bodyPr wrap="square" lIns="0" tIns="0" rIns="0" bIns="0" rtlCol="0">
                          <a:noAutofit/>
                        </wps:bodyPr>
                      </wps:wsp>
                      <wps:wsp>
                        <wps:cNvPr id="633" name="Graphic 633"/>
                        <wps:cNvSpPr/>
                        <wps:spPr>
                          <a:xfrm>
                            <a:off x="650925"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000000"/>
                          </a:solidFill>
                        </wps:spPr>
                        <wps:bodyPr wrap="square" lIns="0" tIns="0" rIns="0" bIns="0" rtlCol="0">
                          <a:noAutofit/>
                        </wps:bodyPr>
                      </wps:wsp>
                      <wps:wsp>
                        <wps:cNvPr id="634" name="Graphic 634"/>
                        <wps:cNvSpPr/>
                        <wps:spPr>
                          <a:xfrm>
                            <a:off x="633018" y="189344"/>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35" name="Graphic 635"/>
                        <wps:cNvSpPr/>
                        <wps:spPr>
                          <a:xfrm>
                            <a:off x="633018" y="183603"/>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36" name="Graphic 636"/>
                        <wps:cNvSpPr/>
                        <wps:spPr>
                          <a:xfrm>
                            <a:off x="633018" y="843432"/>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37" name="Graphic 637"/>
                        <wps:cNvSpPr/>
                        <wps:spPr>
                          <a:xfrm>
                            <a:off x="633018" y="849172"/>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38" name="Graphic 638"/>
                        <wps:cNvSpPr/>
                        <wps:spPr>
                          <a:xfrm>
                            <a:off x="627037" y="860653"/>
                            <a:ext cx="24130" cy="40640"/>
                          </a:xfrm>
                          <a:custGeom>
                            <a:avLst/>
                            <a:gdLst/>
                            <a:ahLst/>
                            <a:cxnLst/>
                            <a:rect l="l" t="t" r="r" b="b"/>
                            <a:pathLst>
                              <a:path w="24130" h="40640">
                                <a:moveTo>
                                  <a:pt x="23888" y="20078"/>
                                </a:moveTo>
                                <a:lnTo>
                                  <a:pt x="23888" y="31165"/>
                                </a:lnTo>
                                <a:lnTo>
                                  <a:pt x="18542" y="40157"/>
                                </a:lnTo>
                                <a:lnTo>
                                  <a:pt x="11950" y="40157"/>
                                </a:lnTo>
                                <a:lnTo>
                                  <a:pt x="5359" y="40157"/>
                                </a:lnTo>
                                <a:lnTo>
                                  <a:pt x="0" y="31165"/>
                                </a:lnTo>
                                <a:lnTo>
                                  <a:pt x="0" y="20078"/>
                                </a:lnTo>
                                <a:lnTo>
                                  <a:pt x="0" y="8991"/>
                                </a:lnTo>
                                <a:lnTo>
                                  <a:pt x="5359" y="0"/>
                                </a:lnTo>
                                <a:lnTo>
                                  <a:pt x="11950" y="0"/>
                                </a:lnTo>
                                <a:lnTo>
                                  <a:pt x="18542" y="0"/>
                                </a:lnTo>
                                <a:lnTo>
                                  <a:pt x="23888" y="8991"/>
                                </a:lnTo>
                                <a:lnTo>
                                  <a:pt x="23888" y="20078"/>
                                </a:lnTo>
                              </a:path>
                            </a:pathLst>
                          </a:custGeom>
                          <a:ln w="5854">
                            <a:solidFill>
                              <a:srgbClr val="FFFFFF"/>
                            </a:solidFill>
                            <a:prstDash val="solid"/>
                          </a:ln>
                        </wps:spPr>
                        <wps:bodyPr wrap="square" lIns="0" tIns="0" rIns="0" bIns="0" rtlCol="0">
                          <a:noAutofit/>
                        </wps:bodyPr>
                      </wps:wsp>
                      <wps:wsp>
                        <wps:cNvPr id="639" name="Graphic 639"/>
                        <wps:cNvSpPr/>
                        <wps:spPr>
                          <a:xfrm>
                            <a:off x="621068" y="860653"/>
                            <a:ext cx="36195" cy="40640"/>
                          </a:xfrm>
                          <a:custGeom>
                            <a:avLst/>
                            <a:gdLst/>
                            <a:ahLst/>
                            <a:cxnLst/>
                            <a:rect l="l" t="t" r="r" b="b"/>
                            <a:pathLst>
                              <a:path w="36195" h="40640">
                                <a:moveTo>
                                  <a:pt x="35839" y="20078"/>
                                </a:moveTo>
                                <a:lnTo>
                                  <a:pt x="34430" y="27893"/>
                                </a:lnTo>
                                <a:lnTo>
                                  <a:pt x="30589" y="34275"/>
                                </a:lnTo>
                                <a:lnTo>
                                  <a:pt x="24893" y="38579"/>
                                </a:lnTo>
                                <a:lnTo>
                                  <a:pt x="17919" y="40157"/>
                                </a:lnTo>
                                <a:lnTo>
                                  <a:pt x="10946" y="38579"/>
                                </a:lnTo>
                                <a:lnTo>
                                  <a:pt x="5249" y="34275"/>
                                </a:lnTo>
                                <a:lnTo>
                                  <a:pt x="1408" y="27893"/>
                                </a:lnTo>
                                <a:lnTo>
                                  <a:pt x="0" y="20078"/>
                                </a:lnTo>
                                <a:lnTo>
                                  <a:pt x="1408" y="12264"/>
                                </a:lnTo>
                                <a:lnTo>
                                  <a:pt x="5249" y="5881"/>
                                </a:lnTo>
                                <a:lnTo>
                                  <a:pt x="10946" y="1578"/>
                                </a:lnTo>
                                <a:lnTo>
                                  <a:pt x="17919" y="0"/>
                                </a:lnTo>
                                <a:lnTo>
                                  <a:pt x="24893" y="1578"/>
                                </a:lnTo>
                                <a:lnTo>
                                  <a:pt x="30589" y="5881"/>
                                </a:lnTo>
                                <a:lnTo>
                                  <a:pt x="34430" y="12264"/>
                                </a:lnTo>
                                <a:lnTo>
                                  <a:pt x="35839" y="20078"/>
                                </a:lnTo>
                              </a:path>
                            </a:pathLst>
                          </a:custGeom>
                          <a:ln w="5854">
                            <a:solidFill>
                              <a:srgbClr val="000000"/>
                            </a:solidFill>
                            <a:prstDash val="solid"/>
                          </a:ln>
                        </wps:spPr>
                        <wps:bodyPr wrap="square" lIns="0" tIns="0" rIns="0" bIns="0" rtlCol="0">
                          <a:noAutofit/>
                        </wps:bodyPr>
                      </wps:wsp>
                      <wps:wsp>
                        <wps:cNvPr id="640" name="Graphic 640"/>
                        <wps:cNvSpPr/>
                        <wps:spPr>
                          <a:xfrm>
                            <a:off x="615099" y="97535"/>
                            <a:ext cx="48260" cy="86360"/>
                          </a:xfrm>
                          <a:custGeom>
                            <a:avLst/>
                            <a:gdLst/>
                            <a:ahLst/>
                            <a:cxnLst/>
                            <a:rect l="l" t="t" r="r" b="b"/>
                            <a:pathLst>
                              <a:path w="48260" h="86360">
                                <a:moveTo>
                                  <a:pt x="35826" y="86067"/>
                                </a:moveTo>
                                <a:lnTo>
                                  <a:pt x="11950" y="86067"/>
                                </a:lnTo>
                                <a:lnTo>
                                  <a:pt x="0" y="74587"/>
                                </a:lnTo>
                                <a:lnTo>
                                  <a:pt x="0" y="57378"/>
                                </a:lnTo>
                                <a:lnTo>
                                  <a:pt x="17919" y="40170"/>
                                </a:lnTo>
                                <a:lnTo>
                                  <a:pt x="17919" y="5740"/>
                                </a:lnTo>
                                <a:lnTo>
                                  <a:pt x="23888" y="0"/>
                                </a:lnTo>
                                <a:lnTo>
                                  <a:pt x="41808" y="17221"/>
                                </a:lnTo>
                                <a:lnTo>
                                  <a:pt x="29857" y="22948"/>
                                </a:lnTo>
                                <a:lnTo>
                                  <a:pt x="41808" y="28689"/>
                                </a:lnTo>
                                <a:lnTo>
                                  <a:pt x="29857" y="40170"/>
                                </a:lnTo>
                                <a:lnTo>
                                  <a:pt x="47777" y="57378"/>
                                </a:lnTo>
                                <a:lnTo>
                                  <a:pt x="47777" y="74587"/>
                                </a:lnTo>
                                <a:lnTo>
                                  <a:pt x="35826" y="86067"/>
                                </a:lnTo>
                                <a:close/>
                              </a:path>
                            </a:pathLst>
                          </a:custGeom>
                          <a:solidFill>
                            <a:srgbClr val="FFFF00"/>
                          </a:solidFill>
                        </wps:spPr>
                        <wps:bodyPr wrap="square" lIns="0" tIns="0" rIns="0" bIns="0" rtlCol="0">
                          <a:noAutofit/>
                        </wps:bodyPr>
                      </wps:wsp>
                      <wps:wsp>
                        <wps:cNvPr id="641" name="Graphic 641"/>
                        <wps:cNvSpPr/>
                        <wps:spPr>
                          <a:xfrm>
                            <a:off x="615099" y="97535"/>
                            <a:ext cx="48260" cy="86360"/>
                          </a:xfrm>
                          <a:custGeom>
                            <a:avLst/>
                            <a:gdLst/>
                            <a:ahLst/>
                            <a:cxnLst/>
                            <a:rect l="l" t="t" r="r" b="b"/>
                            <a:pathLst>
                              <a:path w="48260" h="86360">
                                <a:moveTo>
                                  <a:pt x="23888" y="0"/>
                                </a:moveTo>
                                <a:lnTo>
                                  <a:pt x="17919" y="5740"/>
                                </a:lnTo>
                                <a:lnTo>
                                  <a:pt x="17919" y="40170"/>
                                </a:lnTo>
                                <a:lnTo>
                                  <a:pt x="0" y="57378"/>
                                </a:lnTo>
                                <a:lnTo>
                                  <a:pt x="0" y="74587"/>
                                </a:lnTo>
                                <a:lnTo>
                                  <a:pt x="11950" y="86067"/>
                                </a:lnTo>
                                <a:lnTo>
                                  <a:pt x="35826" y="86067"/>
                                </a:lnTo>
                                <a:lnTo>
                                  <a:pt x="47777" y="74587"/>
                                </a:lnTo>
                                <a:lnTo>
                                  <a:pt x="47777" y="57378"/>
                                </a:lnTo>
                                <a:lnTo>
                                  <a:pt x="29857" y="40170"/>
                                </a:lnTo>
                                <a:lnTo>
                                  <a:pt x="41808" y="28689"/>
                                </a:lnTo>
                                <a:lnTo>
                                  <a:pt x="29857" y="22948"/>
                                </a:lnTo>
                                <a:lnTo>
                                  <a:pt x="41808" y="17221"/>
                                </a:lnTo>
                                <a:lnTo>
                                  <a:pt x="23888" y="0"/>
                                </a:lnTo>
                              </a:path>
                            </a:pathLst>
                          </a:custGeom>
                          <a:ln w="5854">
                            <a:solidFill>
                              <a:srgbClr val="000000"/>
                            </a:solidFill>
                            <a:prstDash val="solid"/>
                          </a:ln>
                        </wps:spPr>
                        <wps:bodyPr wrap="square" lIns="0" tIns="0" rIns="0" bIns="0" rtlCol="0">
                          <a:noAutofit/>
                        </wps:bodyPr>
                      </wps:wsp>
                      <wps:wsp>
                        <wps:cNvPr id="642" name="Graphic 642"/>
                        <wps:cNvSpPr/>
                        <wps:spPr>
                          <a:xfrm>
                            <a:off x="633018" y="154914"/>
                            <a:ext cx="12065" cy="17780"/>
                          </a:xfrm>
                          <a:custGeom>
                            <a:avLst/>
                            <a:gdLst/>
                            <a:ahLst/>
                            <a:cxnLst/>
                            <a:rect l="l" t="t" r="r" b="b"/>
                            <a:pathLst>
                              <a:path w="12065" h="17780">
                                <a:moveTo>
                                  <a:pt x="9270" y="17208"/>
                                </a:moveTo>
                                <a:lnTo>
                                  <a:pt x="2667" y="17208"/>
                                </a:lnTo>
                                <a:lnTo>
                                  <a:pt x="0" y="13360"/>
                                </a:lnTo>
                                <a:lnTo>
                                  <a:pt x="0" y="8610"/>
                                </a:lnTo>
                                <a:lnTo>
                                  <a:pt x="0" y="3848"/>
                                </a:lnTo>
                                <a:lnTo>
                                  <a:pt x="2667" y="0"/>
                                </a:lnTo>
                                <a:lnTo>
                                  <a:pt x="9270" y="0"/>
                                </a:lnTo>
                                <a:lnTo>
                                  <a:pt x="11937" y="3848"/>
                                </a:lnTo>
                                <a:lnTo>
                                  <a:pt x="11937" y="13360"/>
                                </a:lnTo>
                                <a:lnTo>
                                  <a:pt x="9270" y="17208"/>
                                </a:lnTo>
                                <a:close/>
                              </a:path>
                            </a:pathLst>
                          </a:custGeom>
                          <a:solidFill>
                            <a:srgbClr val="000000"/>
                          </a:solidFill>
                        </wps:spPr>
                        <wps:bodyPr wrap="square" lIns="0" tIns="0" rIns="0" bIns="0" rtlCol="0">
                          <a:noAutofit/>
                        </wps:bodyPr>
                      </wps:wsp>
                      <wps:wsp>
                        <wps:cNvPr id="643" name="Graphic 643"/>
                        <wps:cNvSpPr/>
                        <wps:spPr>
                          <a:xfrm>
                            <a:off x="1373517"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ACA899"/>
                          </a:solidFill>
                        </wps:spPr>
                        <wps:bodyPr wrap="square" lIns="0" tIns="0" rIns="0" bIns="0" rtlCol="0">
                          <a:noAutofit/>
                        </wps:bodyPr>
                      </wps:wsp>
                      <wps:wsp>
                        <wps:cNvPr id="644" name="Graphic 644"/>
                        <wps:cNvSpPr/>
                        <wps:spPr>
                          <a:xfrm>
                            <a:off x="1385468"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EBE9D7"/>
                          </a:solidFill>
                        </wps:spPr>
                        <wps:bodyPr wrap="square" lIns="0" tIns="0" rIns="0" bIns="0" rtlCol="0">
                          <a:noAutofit/>
                        </wps:bodyPr>
                      </wps:wsp>
                      <wps:wsp>
                        <wps:cNvPr id="645" name="Graphic 645"/>
                        <wps:cNvSpPr/>
                        <wps:spPr>
                          <a:xfrm>
                            <a:off x="1391437"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ACA899"/>
                          </a:solidFill>
                        </wps:spPr>
                        <wps:bodyPr wrap="square" lIns="0" tIns="0" rIns="0" bIns="0" rtlCol="0">
                          <a:noAutofit/>
                        </wps:bodyPr>
                      </wps:wsp>
                      <wps:wsp>
                        <wps:cNvPr id="646" name="Graphic 646"/>
                        <wps:cNvSpPr/>
                        <wps:spPr>
                          <a:xfrm>
                            <a:off x="1397406"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000000"/>
                          </a:solidFill>
                        </wps:spPr>
                        <wps:bodyPr wrap="square" lIns="0" tIns="0" rIns="0" bIns="0" rtlCol="0">
                          <a:noAutofit/>
                        </wps:bodyPr>
                      </wps:wsp>
                      <wps:wsp>
                        <wps:cNvPr id="647" name="Graphic 647"/>
                        <wps:cNvSpPr/>
                        <wps:spPr>
                          <a:xfrm>
                            <a:off x="1379499" y="68846"/>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48" name="Graphic 648"/>
                        <wps:cNvSpPr/>
                        <wps:spPr>
                          <a:xfrm>
                            <a:off x="1379499" y="74587"/>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49" name="Graphic 649"/>
                        <wps:cNvSpPr/>
                        <wps:spPr>
                          <a:xfrm>
                            <a:off x="1379499" y="5740"/>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50" name="Graphic 650"/>
                        <wps:cNvSpPr/>
                        <wps:spPr>
                          <a:xfrm>
                            <a:off x="1379499" y="0"/>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51" name="Graphic 651"/>
                        <wps:cNvSpPr/>
                        <wps:spPr>
                          <a:xfrm>
                            <a:off x="1373517" y="51638"/>
                            <a:ext cx="24130" cy="46355"/>
                          </a:xfrm>
                          <a:custGeom>
                            <a:avLst/>
                            <a:gdLst/>
                            <a:ahLst/>
                            <a:cxnLst/>
                            <a:rect l="l" t="t" r="r" b="b"/>
                            <a:pathLst>
                              <a:path w="24130" h="46355">
                                <a:moveTo>
                                  <a:pt x="23888" y="22948"/>
                                </a:moveTo>
                                <a:lnTo>
                                  <a:pt x="22950" y="31881"/>
                                </a:lnTo>
                                <a:lnTo>
                                  <a:pt x="20391" y="39176"/>
                                </a:lnTo>
                                <a:lnTo>
                                  <a:pt x="16596" y="44094"/>
                                </a:lnTo>
                                <a:lnTo>
                                  <a:pt x="11950" y="45897"/>
                                </a:lnTo>
                                <a:lnTo>
                                  <a:pt x="7302" y="44094"/>
                                </a:lnTo>
                                <a:lnTo>
                                  <a:pt x="3503" y="39176"/>
                                </a:lnTo>
                                <a:lnTo>
                                  <a:pt x="940" y="31881"/>
                                </a:lnTo>
                                <a:lnTo>
                                  <a:pt x="0" y="22948"/>
                                </a:lnTo>
                                <a:lnTo>
                                  <a:pt x="940" y="14016"/>
                                </a:lnTo>
                                <a:lnTo>
                                  <a:pt x="3503" y="6721"/>
                                </a:lnTo>
                                <a:lnTo>
                                  <a:pt x="7302" y="1803"/>
                                </a:lnTo>
                                <a:lnTo>
                                  <a:pt x="11950" y="0"/>
                                </a:lnTo>
                                <a:lnTo>
                                  <a:pt x="16596" y="1803"/>
                                </a:lnTo>
                                <a:lnTo>
                                  <a:pt x="20391" y="6721"/>
                                </a:lnTo>
                                <a:lnTo>
                                  <a:pt x="22950" y="14016"/>
                                </a:lnTo>
                                <a:lnTo>
                                  <a:pt x="23888" y="22948"/>
                                </a:lnTo>
                              </a:path>
                            </a:pathLst>
                          </a:custGeom>
                          <a:ln w="5854">
                            <a:solidFill>
                              <a:srgbClr val="FFFFFF"/>
                            </a:solidFill>
                            <a:prstDash val="solid"/>
                          </a:ln>
                        </wps:spPr>
                        <wps:bodyPr wrap="square" lIns="0" tIns="0" rIns="0" bIns="0" rtlCol="0">
                          <a:noAutofit/>
                        </wps:bodyPr>
                      </wps:wsp>
                      <wps:wsp>
                        <wps:cNvPr id="652" name="Graphic 652"/>
                        <wps:cNvSpPr/>
                        <wps:spPr>
                          <a:xfrm>
                            <a:off x="1367548" y="51638"/>
                            <a:ext cx="36195" cy="46355"/>
                          </a:xfrm>
                          <a:custGeom>
                            <a:avLst/>
                            <a:gdLst/>
                            <a:ahLst/>
                            <a:cxnLst/>
                            <a:rect l="l" t="t" r="r" b="b"/>
                            <a:pathLst>
                              <a:path w="36195" h="46355">
                                <a:moveTo>
                                  <a:pt x="35839" y="22948"/>
                                </a:moveTo>
                                <a:lnTo>
                                  <a:pt x="34430" y="31881"/>
                                </a:lnTo>
                                <a:lnTo>
                                  <a:pt x="30589" y="39176"/>
                                </a:lnTo>
                                <a:lnTo>
                                  <a:pt x="24893" y="44094"/>
                                </a:lnTo>
                                <a:lnTo>
                                  <a:pt x="17919" y="45897"/>
                                </a:lnTo>
                                <a:lnTo>
                                  <a:pt x="10946" y="44094"/>
                                </a:lnTo>
                                <a:lnTo>
                                  <a:pt x="5249" y="39176"/>
                                </a:lnTo>
                                <a:lnTo>
                                  <a:pt x="1408" y="31881"/>
                                </a:lnTo>
                                <a:lnTo>
                                  <a:pt x="0" y="22948"/>
                                </a:lnTo>
                                <a:lnTo>
                                  <a:pt x="1408" y="14016"/>
                                </a:lnTo>
                                <a:lnTo>
                                  <a:pt x="5249" y="6721"/>
                                </a:lnTo>
                                <a:lnTo>
                                  <a:pt x="10946" y="1803"/>
                                </a:lnTo>
                                <a:lnTo>
                                  <a:pt x="17919" y="0"/>
                                </a:lnTo>
                                <a:lnTo>
                                  <a:pt x="24893" y="1803"/>
                                </a:lnTo>
                                <a:lnTo>
                                  <a:pt x="30589" y="6721"/>
                                </a:lnTo>
                                <a:lnTo>
                                  <a:pt x="34430" y="14016"/>
                                </a:lnTo>
                                <a:lnTo>
                                  <a:pt x="35839" y="22948"/>
                                </a:lnTo>
                              </a:path>
                            </a:pathLst>
                          </a:custGeom>
                          <a:ln w="5854">
                            <a:solidFill>
                              <a:srgbClr val="000000"/>
                            </a:solidFill>
                            <a:prstDash val="solid"/>
                          </a:ln>
                        </wps:spPr>
                        <wps:bodyPr wrap="square" lIns="0" tIns="0" rIns="0" bIns="0" rtlCol="0">
                          <a:noAutofit/>
                        </wps:bodyPr>
                      </wps:wsp>
                      <wps:wsp>
                        <wps:cNvPr id="653" name="Graphic 653"/>
                        <wps:cNvSpPr/>
                        <wps:spPr>
                          <a:xfrm>
                            <a:off x="1373517" y="11468"/>
                            <a:ext cx="24130" cy="40640"/>
                          </a:xfrm>
                          <a:custGeom>
                            <a:avLst/>
                            <a:gdLst/>
                            <a:ahLst/>
                            <a:cxnLst/>
                            <a:rect l="l" t="t" r="r" b="b"/>
                            <a:pathLst>
                              <a:path w="24130" h="40640">
                                <a:moveTo>
                                  <a:pt x="23888" y="20091"/>
                                </a:moveTo>
                                <a:lnTo>
                                  <a:pt x="23888" y="31178"/>
                                </a:lnTo>
                                <a:lnTo>
                                  <a:pt x="18541" y="40170"/>
                                </a:lnTo>
                                <a:lnTo>
                                  <a:pt x="11950" y="40170"/>
                                </a:lnTo>
                                <a:lnTo>
                                  <a:pt x="5359" y="40170"/>
                                </a:lnTo>
                                <a:lnTo>
                                  <a:pt x="0" y="31178"/>
                                </a:lnTo>
                                <a:lnTo>
                                  <a:pt x="0" y="20091"/>
                                </a:lnTo>
                                <a:lnTo>
                                  <a:pt x="0" y="8991"/>
                                </a:lnTo>
                                <a:lnTo>
                                  <a:pt x="5359" y="0"/>
                                </a:lnTo>
                                <a:lnTo>
                                  <a:pt x="11950" y="0"/>
                                </a:lnTo>
                                <a:lnTo>
                                  <a:pt x="18541" y="0"/>
                                </a:lnTo>
                                <a:lnTo>
                                  <a:pt x="23888" y="8991"/>
                                </a:lnTo>
                                <a:lnTo>
                                  <a:pt x="23888" y="20091"/>
                                </a:lnTo>
                              </a:path>
                            </a:pathLst>
                          </a:custGeom>
                          <a:ln w="5854">
                            <a:solidFill>
                              <a:srgbClr val="FFFFFF"/>
                            </a:solidFill>
                            <a:prstDash val="solid"/>
                          </a:ln>
                        </wps:spPr>
                        <wps:bodyPr wrap="square" lIns="0" tIns="0" rIns="0" bIns="0" rtlCol="0">
                          <a:noAutofit/>
                        </wps:bodyPr>
                      </wps:wsp>
                      <wps:wsp>
                        <wps:cNvPr id="654" name="Graphic 654"/>
                        <wps:cNvSpPr/>
                        <wps:spPr>
                          <a:xfrm>
                            <a:off x="1367548" y="11468"/>
                            <a:ext cx="36195" cy="40640"/>
                          </a:xfrm>
                          <a:custGeom>
                            <a:avLst/>
                            <a:gdLst/>
                            <a:ahLst/>
                            <a:cxnLst/>
                            <a:rect l="l" t="t" r="r" b="b"/>
                            <a:pathLst>
                              <a:path w="36195" h="40640">
                                <a:moveTo>
                                  <a:pt x="35839" y="20091"/>
                                </a:moveTo>
                                <a:lnTo>
                                  <a:pt x="34430" y="27906"/>
                                </a:lnTo>
                                <a:lnTo>
                                  <a:pt x="30589" y="34288"/>
                                </a:lnTo>
                                <a:lnTo>
                                  <a:pt x="24893" y="38591"/>
                                </a:lnTo>
                                <a:lnTo>
                                  <a:pt x="17919" y="40170"/>
                                </a:lnTo>
                                <a:lnTo>
                                  <a:pt x="10946" y="38591"/>
                                </a:lnTo>
                                <a:lnTo>
                                  <a:pt x="5249" y="34288"/>
                                </a:lnTo>
                                <a:lnTo>
                                  <a:pt x="1408" y="27906"/>
                                </a:lnTo>
                                <a:lnTo>
                                  <a:pt x="0" y="20091"/>
                                </a:lnTo>
                                <a:lnTo>
                                  <a:pt x="1408" y="12269"/>
                                </a:lnTo>
                                <a:lnTo>
                                  <a:pt x="5249" y="5883"/>
                                </a:lnTo>
                                <a:lnTo>
                                  <a:pt x="10946" y="1578"/>
                                </a:lnTo>
                                <a:lnTo>
                                  <a:pt x="17919" y="0"/>
                                </a:lnTo>
                                <a:lnTo>
                                  <a:pt x="24893" y="1578"/>
                                </a:lnTo>
                                <a:lnTo>
                                  <a:pt x="30589" y="5883"/>
                                </a:lnTo>
                                <a:lnTo>
                                  <a:pt x="34430" y="12269"/>
                                </a:lnTo>
                                <a:lnTo>
                                  <a:pt x="35839" y="20091"/>
                                </a:lnTo>
                              </a:path>
                            </a:pathLst>
                          </a:custGeom>
                          <a:ln w="5854">
                            <a:solidFill>
                              <a:srgbClr val="000000"/>
                            </a:solidFill>
                            <a:prstDash val="solid"/>
                          </a:ln>
                        </wps:spPr>
                        <wps:bodyPr wrap="square" lIns="0" tIns="0" rIns="0" bIns="0" rtlCol="0">
                          <a:noAutofit/>
                        </wps:bodyPr>
                      </wps:wsp>
                      <wps:wsp>
                        <wps:cNvPr id="655" name="Graphic 655"/>
                        <wps:cNvSpPr/>
                        <wps:spPr>
                          <a:xfrm>
                            <a:off x="1361579" y="74587"/>
                            <a:ext cx="48260" cy="86360"/>
                          </a:xfrm>
                          <a:custGeom>
                            <a:avLst/>
                            <a:gdLst/>
                            <a:ahLst/>
                            <a:cxnLst/>
                            <a:rect l="l" t="t" r="r" b="b"/>
                            <a:pathLst>
                              <a:path w="48260" h="86360">
                                <a:moveTo>
                                  <a:pt x="23888" y="86067"/>
                                </a:moveTo>
                                <a:lnTo>
                                  <a:pt x="17919" y="80327"/>
                                </a:lnTo>
                                <a:lnTo>
                                  <a:pt x="17919" y="45897"/>
                                </a:lnTo>
                                <a:lnTo>
                                  <a:pt x="0" y="28689"/>
                                </a:lnTo>
                                <a:lnTo>
                                  <a:pt x="0" y="11480"/>
                                </a:lnTo>
                                <a:lnTo>
                                  <a:pt x="11937" y="0"/>
                                </a:lnTo>
                                <a:lnTo>
                                  <a:pt x="35826" y="0"/>
                                </a:lnTo>
                                <a:lnTo>
                                  <a:pt x="47777" y="11480"/>
                                </a:lnTo>
                                <a:lnTo>
                                  <a:pt x="47777" y="28689"/>
                                </a:lnTo>
                                <a:lnTo>
                                  <a:pt x="29857" y="45897"/>
                                </a:lnTo>
                                <a:lnTo>
                                  <a:pt x="41808" y="57378"/>
                                </a:lnTo>
                                <a:lnTo>
                                  <a:pt x="29857" y="63118"/>
                                </a:lnTo>
                                <a:lnTo>
                                  <a:pt x="41808" y="68846"/>
                                </a:lnTo>
                                <a:lnTo>
                                  <a:pt x="23888" y="86067"/>
                                </a:lnTo>
                                <a:close/>
                              </a:path>
                            </a:pathLst>
                          </a:custGeom>
                          <a:solidFill>
                            <a:srgbClr val="FFFF00"/>
                          </a:solidFill>
                        </wps:spPr>
                        <wps:bodyPr wrap="square" lIns="0" tIns="0" rIns="0" bIns="0" rtlCol="0">
                          <a:noAutofit/>
                        </wps:bodyPr>
                      </wps:wsp>
                      <wps:wsp>
                        <wps:cNvPr id="656" name="Graphic 656"/>
                        <wps:cNvSpPr/>
                        <wps:spPr>
                          <a:xfrm>
                            <a:off x="1361579" y="74587"/>
                            <a:ext cx="48260" cy="86360"/>
                          </a:xfrm>
                          <a:custGeom>
                            <a:avLst/>
                            <a:gdLst/>
                            <a:ahLst/>
                            <a:cxnLst/>
                            <a:rect l="l" t="t" r="r" b="b"/>
                            <a:pathLst>
                              <a:path w="48260" h="86360">
                                <a:moveTo>
                                  <a:pt x="23888" y="86067"/>
                                </a:moveTo>
                                <a:lnTo>
                                  <a:pt x="17919" y="80327"/>
                                </a:lnTo>
                                <a:lnTo>
                                  <a:pt x="17919" y="45897"/>
                                </a:lnTo>
                                <a:lnTo>
                                  <a:pt x="0" y="28689"/>
                                </a:lnTo>
                                <a:lnTo>
                                  <a:pt x="0" y="11480"/>
                                </a:lnTo>
                                <a:lnTo>
                                  <a:pt x="11937" y="0"/>
                                </a:lnTo>
                                <a:lnTo>
                                  <a:pt x="35826" y="0"/>
                                </a:lnTo>
                                <a:lnTo>
                                  <a:pt x="47777" y="11480"/>
                                </a:lnTo>
                                <a:lnTo>
                                  <a:pt x="47777" y="28689"/>
                                </a:lnTo>
                                <a:lnTo>
                                  <a:pt x="29857" y="45897"/>
                                </a:lnTo>
                                <a:lnTo>
                                  <a:pt x="41808" y="57378"/>
                                </a:lnTo>
                                <a:lnTo>
                                  <a:pt x="29857" y="63118"/>
                                </a:lnTo>
                                <a:lnTo>
                                  <a:pt x="41808" y="68846"/>
                                </a:lnTo>
                                <a:lnTo>
                                  <a:pt x="23888" y="86067"/>
                                </a:lnTo>
                              </a:path>
                            </a:pathLst>
                          </a:custGeom>
                          <a:ln w="5854">
                            <a:solidFill>
                              <a:srgbClr val="000000"/>
                            </a:solidFill>
                            <a:prstDash val="solid"/>
                          </a:ln>
                        </wps:spPr>
                        <wps:bodyPr wrap="square" lIns="0" tIns="0" rIns="0" bIns="0" rtlCol="0">
                          <a:noAutofit/>
                        </wps:bodyPr>
                      </wps:wsp>
                    </wpg:wgp>
                  </a:graphicData>
                </a:graphic>
              </wp:anchor>
            </w:drawing>
          </mc:Choice>
          <mc:Fallback>
            <w:pict>
              <v:group id="Group 627" o:spid="_x0000_s1026" o:spt="203" style="position:absolute;left:0pt;margin-left:160.8pt;margin-top:-156.85pt;height:71.2pt;width:269pt;mso-position-horizontal-relative:page;z-index:-251653120;mso-width-relative:page;mso-height-relative:page;" coordsize="3416300,904240" o:gfxdata="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">
                <o:lock v:ext="edit" aspectratio="f"/>
                <v:shape id="Graphic 628" o:spid="_x0000_s1026" o:spt="100" style="position:absolute;left:0;top:91795;height:74930;width:3416300;" fillcolor="#000000" filled="t" stroked="f" coordsize="3416300,74930" o:gfxdata="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58grsAAADc&#10;AAAADwAAAAAAAAABACAAAAAiAAAAZHJzL2Rvd25yZXYueG1sUEsBAhQAFAAAAAgAh07iQDMvBZ47&#10;AAAAOQAAABAAAAAAAAAAAQAgAAAACgEAAGRycy9zaGFwZXhtbC54bWxQSwUGAAAAAAYABgBbAQAA&#10;tAMAAAAA&#10;" path="m2060282,0l0,0,0,5740,2060282,5740,2060282,0xem3415893,68859l1361579,68859,1361579,74599,3415893,74599,3415893,68859xe">
                  <v:fill on="t" focussize="0,0"/>
                  <v:stroke on="f"/>
                  <v:imagedata o:title=""/>
                  <o:lock v:ext="edit" aspectratio="f"/>
                  <v:textbox inset="0mm,0mm,0mm,0mm"/>
                </v:shape>
                <v:shape id="Graphic 629" o:spid="_x0000_s1026" o:spt="100" style="position:absolute;left:5968;top:74587;height:17780;width:2036445;" fillcolor="#EBE9D7" filled="t" stroked="f" coordsize="2036445,17780" o:gfxdata="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AVqK/&#10;AAAA3AAAAA8AAAAAAAAAAQAgAAAAIgAAAGRycy9kb3ducmV2LnhtbFBLAQIUABQAAAAIAIdO4kAz&#10;LwWeOwAAADkAAAAQAAAAAAAAAAEAIAAAAA4BAABkcnMvc2hhcGV4bWwueG1sUEsFBgAAAAAGAAYA&#10;WwEAALgDAAAAAA==&#10;" path="m2036394,17208l0,17208,0,0,2036394,0,2036394,17208xe">
                  <v:fill on="t" focussize="0,0"/>
                  <v:stroke on="f"/>
                  <v:imagedata o:title=""/>
                  <o:lock v:ext="edit" aspectratio="f"/>
                  <v:textbox inset="0mm,0mm,0mm,0mm"/>
                </v:shape>
                <v:shape id="Graphic 630" o:spid="_x0000_s1026" o:spt="100" style="position:absolute;left:17919;top:74586;height:774700;width:2025014;" fillcolor="#ACA899" filled="t" stroked="f" coordsize="2025014,774700" o:gfxdata="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4S3zugAAANwA&#10;AAAPAAAAAAAAAAEAIAAAACIAAABkcnMvZG93bnJldi54bWxQSwECFAAUAAAACACHTuJAMy8FnjsA&#10;AAA5AAAAEAAAAAAAAAABACAAAAAJAQAAZHJzL3NoYXBleG1sLnhtbFBLBQYAAAAABgAGAFsBAACz&#10;AwAAAAA=&#10;" path="m615086,114757l609117,114757,609117,774585,615086,774585,615086,114757xem2024456,0l0,0,0,5740,2024456,5740,2024456,0xe">
                  <v:fill on="t" focussize="0,0"/>
                  <v:stroke on="f"/>
                  <v:imagedata o:title=""/>
                  <o:lock v:ext="edit" aspectratio="f"/>
                  <v:textbox inset="0mm,0mm,0mm,0mm"/>
                </v:shape>
                <v:shape id="Graphic 631" o:spid="_x0000_s1026" o:spt="100" style="position:absolute;left:638987;top:189344;height:660400;width:6350;" fillcolor="#EBE9D7" filled="t" stroked="f" coordsize="6350,660400" o:gfxdata="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mJ+&#10;+sEAAADcAAAADwAAAAAAAAABACAAAAAiAAAAZHJzL2Rvd25yZXYueG1sUEsBAhQAFAAAAAgAh07i&#10;QDMvBZ47AAAAOQAAABAAAAAAAAAAAQAgAAAAEAEAAGRycy9zaGFwZXhtbC54bWxQSwUGAAAAAAYA&#10;BgBbAQAAugMAAAAA&#10;" path="m5968,659828l0,659828,0,0,5968,0,5968,659828xe">
                  <v:fill on="t" focussize="0,0"/>
                  <v:stroke on="f"/>
                  <v:imagedata o:title=""/>
                  <o:lock v:ext="edit" aspectratio="f"/>
                  <v:textbox inset="0mm,0mm,0mm,0mm"/>
                </v:shape>
                <v:shape id="Graphic 632" o:spid="_x0000_s1026" o:spt="100" style="position:absolute;left:644956;top:189344;height:660400;width:6350;" fillcolor="#ACA899" filled="t" stroked="f" coordsize="6350,660400" o:gfxdata="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AKv+8AAAA&#10;3AAAAA8AAAAAAAAAAQAgAAAAIgAAAGRycy9kb3ducmV2LnhtbFBLAQIUABQAAAAIAIdO4kAzLwWe&#10;OwAAADkAAAAQAAAAAAAAAAEAIAAAAAsBAABkcnMvc2hhcGV4bWwueG1sUEsFBgAAAAAGAAYAWwEA&#10;ALUDAAAAAA==&#10;" path="m5968,659828l0,659828,0,0,5968,0,5968,659828xe">
                  <v:fill on="t" focussize="0,0"/>
                  <v:stroke on="f"/>
                  <v:imagedata o:title=""/>
                  <o:lock v:ext="edit" aspectratio="f"/>
                  <v:textbox inset="0mm,0mm,0mm,0mm"/>
                </v:shape>
                <v:shape id="Graphic 633" o:spid="_x0000_s1026" o:spt="100" style="position:absolute;left:650925;top:189344;height:660400;width:6350;" fillcolor="#000000" filled="t" stroked="f" coordsize="6350,660400" o:gfxdata="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SF9b4A&#10;AADcAAAADwAAAAAAAAABACAAAAAiAAAAZHJzL2Rvd25yZXYueG1sUEsBAhQAFAAAAAgAh07iQDMv&#10;BZ47AAAAOQAAABAAAAAAAAAAAQAgAAAADQEAAGRycy9zaGFwZXhtbC54bWxQSwUGAAAAAAYABgBb&#10;AQAAtwMAAAAA&#10;" path="m5968,659828l0,659828,0,0,5968,0,5968,659828xe">
                  <v:fill on="t" focussize="0,0"/>
                  <v:stroke on="f"/>
                  <v:imagedata o:title=""/>
                  <o:lock v:ext="edit" aspectratio="f"/>
                  <v:textbox inset="0mm,0mm,0mm,0mm"/>
                </v:shape>
                <v:shape id="Graphic 634" o:spid="_x0000_s1026" o:spt="100" style="position:absolute;left:633018;top:189344;height:6350;width:18415;" fillcolor="#FFFFFF" filled="t" stroked="f" coordsize="18415,6350" o:gfxdata="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PTL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5" o:spid="_x0000_s1026" o:spt="100" style="position:absolute;left:633018;top:183603;height:6350;width:18415;" fillcolor="#000000" filled="t" stroked="f" coordsize="18415,6350" o:gfxdata="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LqXG/&#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36" o:spid="_x0000_s1026" o:spt="100" style="position:absolute;left:633018;top:843432;height:6350;width:18415;" fillcolor="#FFFFFF" filled="t" stroked="f" coordsize="18415,6350" o:gfxdata="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0oL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7" o:spid="_x0000_s1026" o:spt="100" style="position:absolute;left:633018;top:849172;height:6350;width:18415;" fillcolor="#000000" filled="t" stroked="f" coordsize="18415,6350" o:gfxdata="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WSnb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8" o:spid="_x0000_s1026" o:spt="100" style="position:absolute;left:627037;top:860653;height:40640;width:24130;" filled="f" stroked="t" coordsize="24130,40640" o:gfxdata="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7kCbsAAADc&#10;AAAADwAAAAAAAAABACAAAAAiAAAAZHJzL2Rvd25yZXYueG1sUEsBAhQAFAAAAAgAh07iQDMvBZ47&#10;AAAAOQAAABAAAAAAAAAAAQAgAAAACgEAAGRycy9zaGFwZXhtbC54bWxQSwUGAAAAAAYABgBbAQAA&#10;tAMAAAAA&#10;" path="m23888,20078l23888,31165,18542,40157,11950,40157,5359,40157,0,31165,0,20078,0,8991,5359,0,11950,0,18542,0,23888,8991,23888,20078e">
                  <v:fill on="f" focussize="0,0"/>
                  <v:stroke weight="0.460944881889764pt" color="#FFFFFF" joinstyle="round"/>
                  <v:imagedata o:title=""/>
                  <o:lock v:ext="edit" aspectratio="f"/>
                  <v:textbox inset="0mm,0mm,0mm,0mm"/>
                </v:shape>
                <v:shape id="Graphic 639" o:spid="_x0000_s1026" o:spt="100" style="position:absolute;left:621068;top:860653;height:40640;width:36195;" filled="f" stroked="t" coordsize="36195,40640" o:gfxdata="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xyKW&#10;wAAAANwAAAAPAAAAAAAAAAEAIAAAACIAAABkcnMvZG93bnJldi54bWxQSwECFAAUAAAACACHTuJA&#10;My8FnjsAAAA5AAAAEAAAAAAAAAABACAAAAAPAQAAZHJzL3NoYXBleG1sLnhtbFBLBQYAAAAABgAG&#10;AFsBAAC5AwAAAAA=&#10;" path="m35839,20078l34430,27893,30589,34275,24893,38579,17919,40157,10946,38579,5249,34275,1408,27893,0,20078,1408,12264,5249,5881,10946,1578,17919,0,24893,1578,30589,5881,34430,12264,35839,20078e">
                  <v:fill on="f" focussize="0,0"/>
                  <v:stroke weight="0.460944881889764pt" color="#000000" joinstyle="round"/>
                  <v:imagedata o:title=""/>
                  <o:lock v:ext="edit" aspectratio="f"/>
                  <v:textbox inset="0mm,0mm,0mm,0mm"/>
                </v:shape>
                <v:shape id="Graphic 640" o:spid="_x0000_s1026" o:spt="100" style="position:absolute;left:615099;top:97535;height:86360;width:48260;" fillcolor="#FFFF00" filled="t" stroked="f" coordsize="48260,86360" o:gfxdata="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uz7LsAAADc&#10;AAAADwAAAAAAAAABACAAAAAiAAAAZHJzL2Rvd25yZXYueG1sUEsBAhQAFAAAAAgAh07iQDMvBZ47&#10;AAAAOQAAABAAAAAAAAAAAQAgAAAACgEAAGRycy9zaGFwZXhtbC54bWxQSwUGAAAAAAYABgBbAQAA&#10;tAMAAAAA&#10;" path="m35826,86067l11950,86067,0,74587,0,57378,17919,40170,17919,5740,23888,0,41808,17221,29857,22948,41808,28689,29857,40170,47777,57378,47777,74587,35826,86067xe">
                  <v:fill on="t" focussize="0,0"/>
                  <v:stroke on="f"/>
                  <v:imagedata o:title=""/>
                  <o:lock v:ext="edit" aspectratio="f"/>
                  <v:textbox inset="0mm,0mm,0mm,0mm"/>
                </v:shape>
                <v:shape id="Graphic 641" o:spid="_x0000_s1026" o:spt="100" style="position:absolute;left:615099;top:97535;height:86360;width:48260;" filled="f" stroked="t" coordsize="48260,86360" o:gfxdata="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8Wac&#10;wAAAANwAAAAPAAAAAAAAAAEAIAAAACIAAABkcnMvZG93bnJldi54bWxQSwECFAAUAAAACACHTuJA&#10;My8FnjsAAAA5AAAAEAAAAAAAAAABACAAAAAPAQAAZHJzL3NoYXBleG1sLnhtbFBLBQYAAAAABgAG&#10;AFsBAAC5AwAAAAA=&#10;" path="m23888,0l17919,5740,17919,40170,0,57378,0,74587,11950,86067,35826,86067,47777,74587,47777,57378,29857,40170,41808,28689,29857,22948,41808,17221,23888,0e">
                  <v:fill on="f" focussize="0,0"/>
                  <v:stroke weight="0.460944881889764pt" color="#000000" joinstyle="round"/>
                  <v:imagedata o:title=""/>
                  <o:lock v:ext="edit" aspectratio="f"/>
                  <v:textbox inset="0mm,0mm,0mm,0mm"/>
                </v:shape>
                <v:shape id="Graphic 642" o:spid="_x0000_s1026" o:spt="100" style="position:absolute;left:633018;top:154914;height:17780;width:12065;" fillcolor="#000000" filled="t" stroked="f" coordsize="12065,17780" o:gfxdata="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DOUZ&#10;wAAAANwAAAAPAAAAAAAAAAEAIAAAACIAAABkcnMvZG93bnJldi54bWxQSwECFAAUAAAACACHTuJA&#10;My8FnjsAAAA5AAAAEAAAAAAAAAABACAAAAAPAQAAZHJzL3NoYXBleG1sLnhtbFBLBQYAAAAABgAG&#10;AFsBAAC5AwAAAAA=&#10;" path="m9270,17208l2667,17208,0,13360,0,8610,0,3848,2667,0,9270,0,11937,3848,11937,13360,9270,17208xe">
                  <v:fill on="t" focussize="0,0"/>
                  <v:stroke on="f"/>
                  <v:imagedata o:title=""/>
                  <o:lock v:ext="edit" aspectratio="f"/>
                  <v:textbox inset="0mm,0mm,0mm,0mm"/>
                </v:shape>
                <v:shape id="Graphic 643" o:spid="_x0000_s1026" o:spt="100" style="position:absolute;left:1373517;top:5740;height:69215;width:6350;" fillcolor="#ACA899" filled="t" stroked="f" coordsize="6350,69215" o:gfxdata="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6M5g&#10;wAAAANwAAAAPAAAAAAAAAAEAIAAAACIAAABkcnMvZG93bnJldi54bWxQSwECFAAUAAAACACHTuJA&#10;My8FnjsAAAA5AAAAEAAAAAAAAAABACAAAAAPAQAAZHJzL3NoYXBleG1sLnhtbFBLBQYAAAAABgAG&#10;AFsBAAC5AwAAAAA=&#10;" path="m5969,68846l0,68846,0,0,5969,0,5969,68846xe">
                  <v:fill on="t" focussize="0,0"/>
                  <v:stroke on="f"/>
                  <v:imagedata o:title=""/>
                  <o:lock v:ext="edit" aspectratio="f"/>
                  <v:textbox inset="0mm,0mm,0mm,0mm"/>
                </v:shape>
                <v:shape id="Graphic 644" o:spid="_x0000_s1026" o:spt="100" style="position:absolute;left:1385468;top:5740;height:69215;width:6350;" fillcolor="#EBE9D7" filled="t" stroked="f" coordsize="6350,69215" o:gfxdata="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G2NBO5AAAA3AAA&#10;AA8AAAAAAAAAAQAgAAAAIgAAAGRycy9kb3ducmV2LnhtbFBLAQIUABQAAAAIAIdO4kAzLwWeOwAA&#10;ADkAAAAQAAAAAAAAAAEAIAAAAAgBAABkcnMvc2hhcGV4bWwueG1sUEsFBgAAAAAGAAYAWwEAALID&#10;AAAAAA==&#10;" path="m5969,68846l0,68846,0,0,5969,0,5969,68846xe">
                  <v:fill on="t" focussize="0,0"/>
                  <v:stroke on="f"/>
                  <v:imagedata o:title=""/>
                  <o:lock v:ext="edit" aspectratio="f"/>
                  <v:textbox inset="0mm,0mm,0mm,0mm"/>
                </v:shape>
                <v:shape id="Graphic 645" o:spid="_x0000_s1026" o:spt="100" style="position:absolute;left:1391437;top:5740;height:69215;width:6350;" fillcolor="#ACA899" filled="t" stroked="f" coordsize="6350,69215" o:gfxdata="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TfOP&#10;wAAAANwAAAAPAAAAAAAAAAEAIAAAACIAAABkcnMvZG93bnJldi54bWxQSwECFAAUAAAACACHTuJA&#10;My8FnjsAAAA5AAAAEAAAAAAAAAABACAAAAAPAQAAZHJzL3NoYXBleG1sLnhtbFBLBQYAAAAABgAG&#10;AFsBAAC5AwAAAAA=&#10;" path="m5969,68846l0,68846,0,0,5969,0,5969,68846xe">
                  <v:fill on="t" focussize="0,0"/>
                  <v:stroke on="f"/>
                  <v:imagedata o:title=""/>
                  <o:lock v:ext="edit" aspectratio="f"/>
                  <v:textbox inset="0mm,0mm,0mm,0mm"/>
                </v:shape>
                <v:shape id="Graphic 646" o:spid="_x0000_s1026" o:spt="100" style="position:absolute;left:1397406;top:5740;height:69215;width:6350;" fillcolor="#000000" filled="t" stroked="f" coordsize="6350,69215" o:gfxdata="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xOhvQAA&#10;ANwAAAAPAAAAAAAAAAEAIAAAACIAAABkcnMvZG93bnJldi54bWxQSwECFAAUAAAACACHTuJAMy8F&#10;njsAAAA5AAAAEAAAAAAAAAABACAAAAAMAQAAZHJzL3NoYXBleG1sLnhtbFBLBQYAAAAABgAGAFsB&#10;AAC2AwAAAAA=&#10;" path="m5969,68846l0,68846,0,0,5969,0,5969,68846xe">
                  <v:fill on="t" focussize="0,0"/>
                  <v:stroke on="f"/>
                  <v:imagedata o:title=""/>
                  <o:lock v:ext="edit" aspectratio="f"/>
                  <v:textbox inset="0mm,0mm,0mm,0mm"/>
                </v:shape>
                <v:shape id="Graphic 647" o:spid="_x0000_s1026" o:spt="100" style="position:absolute;left:1379499;top:68846;height:6350;width:18415;" fillcolor="#FFFFFF" filled="t" stroked="f" coordsize="18415,6350" o:gfxdata="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7Yka/&#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48" o:spid="_x0000_s1026" o:spt="100" style="position:absolute;left:1379499;top:74587;height:6350;width:18415;" fillcolor="#000000" filled="t" stroked="f" coordsize="18415,6350" o:gfxdata="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THWSugAAANwA&#10;AAAPAAAAAAAAAAEAIAAAACIAAABkcnMvZG93bnJldi54bWxQSwECFAAUAAAACACHTuJAMy8FnjsA&#10;AAA5AAAAEAAAAAAAAAABACAAAAAJAQAAZHJzL3NoYXBleG1sLnhtbFBLBQYAAAAABgAGAFsBAACz&#10;AwAAAAA=&#10;" path="m17919,5740l0,5740,0,0,17919,0,17919,5740xe">
                  <v:fill on="t" focussize="0,0"/>
                  <v:stroke on="f"/>
                  <v:imagedata o:title=""/>
                  <o:lock v:ext="edit" aspectratio="f"/>
                  <v:textbox inset="0mm,0mm,0mm,0mm"/>
                </v:shape>
                <v:shape id="Graphic 649" o:spid="_x0000_s1026" o:spt="100" style="position:absolute;left:1379499;top:5740;height:6350;width:18415;" fillcolor="#FFFFFF" filled="t" stroked="f" coordsize="18415,6350" o:gfxdata="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oU6+/&#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50" o:spid="_x0000_s1026" o:spt="100" style="position:absolute;left:1379499;top:0;height:6350;width:18415;" fillcolor="#000000" filled="t" stroked="f" coordsize="18415,6350" o:gfxdata="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4+9JugAAANwA&#10;AAAPAAAAAAAAAAEAIAAAACIAAABkcnMvZG93bnJldi54bWxQSwECFAAUAAAACACHTuJAMy8FnjsA&#10;AAA5AAAAEAAAAAAAAAABACAAAAAJAQAAZHJzL3NoYXBleG1sLnhtbFBLBQYAAAAABgAGAFsBAACz&#10;AwAAAAA=&#10;" path="m17919,5740l0,5740,0,0,17919,0,17919,5740xe">
                  <v:fill on="t" focussize="0,0"/>
                  <v:stroke on="f"/>
                  <v:imagedata o:title=""/>
                  <o:lock v:ext="edit" aspectratio="f"/>
                  <v:textbox inset="0mm,0mm,0mm,0mm"/>
                </v:shape>
                <v:shape id="Graphic 651" o:spid="_x0000_s1026" o:spt="100" style="position:absolute;left:1373517;top:51638;height:46355;width:24130;" filled="f" stroked="t" coordsize="24130,46355" o:gfxdata="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ROCLsAAADc&#10;AAAADwAAAAAAAAABACAAAAAiAAAAZHJzL2Rvd25yZXYueG1sUEsBAhQAFAAAAAgAh07iQDMvBZ47&#10;AAAAOQAAABAAAAAAAAAAAQAgAAAACgEAAGRycy9zaGFwZXhtbC54bWxQSwUGAAAAAAYABgBbAQAA&#10;tAMAAAAA&#10;" path="m23888,22948l22950,31881,20391,39176,16596,44094,11950,45897,7302,44094,3503,39176,940,31881,0,22948,940,14016,3503,6721,7302,1803,11950,0,16596,1803,20391,6721,22950,14016,23888,22948e">
                  <v:fill on="f" focussize="0,0"/>
                  <v:stroke weight="0.460944881889764pt" color="#FFFFFF" joinstyle="round"/>
                  <v:imagedata o:title=""/>
                  <o:lock v:ext="edit" aspectratio="f"/>
                  <v:textbox inset="0mm,0mm,0mm,0mm"/>
                </v:shape>
                <v:shape id="Graphic 652" o:spid="_x0000_s1026" o:spt="100" style="position:absolute;left:1367548;top:51638;height:46355;width:36195;" filled="f" stroked="t" coordsize="36195,46355" o:gfxdata="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cxWe8AAAA&#10;3AAAAA8AAAAAAAAAAQAgAAAAIgAAAGRycy9kb3ducmV2LnhtbFBLAQIUABQAAAAIAIdO4kAzLwWe&#10;OwAAADkAAAAQAAAAAAAAAAEAIAAAAAsBAABkcnMvc2hhcGV4bWwueG1sUEsFBgAAAAAGAAYAWwEA&#10;ALUDAAAAAA==&#10;" path="m35839,22948l34430,31881,30589,39176,24893,44094,17919,45897,10946,44094,5249,39176,1408,31881,0,22948,1408,14016,5249,6721,10946,1803,17919,0,24893,1803,30589,6721,34430,14016,35839,22948e">
                  <v:fill on="f" focussize="0,0"/>
                  <v:stroke weight="0.460944881889764pt" color="#000000" joinstyle="round"/>
                  <v:imagedata o:title=""/>
                  <o:lock v:ext="edit" aspectratio="f"/>
                  <v:textbox inset="0mm,0mm,0mm,0mm"/>
                </v:shape>
                <v:shape id="Graphic 653" o:spid="_x0000_s1026" o:spt="100" style="position:absolute;left:1373517;top:11468;height:40640;width:24130;" filled="f" stroked="t" coordsize="24130,40640" o:gfxdata="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lk9i/&#10;AAAA3AAAAA8AAAAAAAAAAQAgAAAAIgAAAGRycy9kb3ducmV2LnhtbFBLAQIUABQAAAAIAIdO4kAz&#10;LwWeOwAAADkAAAAQAAAAAAAAAAEAIAAAAA4BAABkcnMvc2hhcGV4bWwueG1sUEsFBgAAAAAGAAYA&#10;WwEAALgDAAAAAA==&#10;" path="m23888,20091l23888,31178,18541,40170,11950,40170,5359,40170,0,31178,0,20091,0,8991,5359,0,11950,0,18541,0,23888,8991,23888,20091e">
                  <v:fill on="f" focussize="0,0"/>
                  <v:stroke weight="0.460944881889764pt" color="#FFFFFF" joinstyle="round"/>
                  <v:imagedata o:title=""/>
                  <o:lock v:ext="edit" aspectratio="f"/>
                  <v:textbox inset="0mm,0mm,0mm,0mm"/>
                </v:shape>
                <v:shape id="Graphic 654" o:spid="_x0000_s1026" o:spt="100" style="position:absolute;left:1367548;top:11468;height:40640;width:36195;" filled="f" stroked="t" coordsize="36195,40640" o:gfxdata="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ZaKi/&#10;AAAA3AAAAA8AAAAAAAAAAQAgAAAAIgAAAGRycy9kb3ducmV2LnhtbFBLAQIUABQAAAAIAIdO4kAz&#10;LwWeOwAAADkAAAAQAAAAAAAAAAEAIAAAAA4BAABkcnMvc2hhcGV4bWwueG1sUEsFBgAAAAAGAAYA&#10;WwEAALgDAAAAAA==&#10;" path="m35839,20091l34430,27906,30589,34288,24893,38591,17919,40170,10946,38591,5249,34288,1408,27906,0,20091,1408,12269,5249,5883,10946,1578,17919,0,24893,1578,30589,5883,34430,12269,35839,20091e">
                  <v:fill on="f" focussize="0,0"/>
                  <v:stroke weight="0.460944881889764pt" color="#000000" joinstyle="round"/>
                  <v:imagedata o:title=""/>
                  <o:lock v:ext="edit" aspectratio="f"/>
                  <v:textbox inset="0mm,0mm,0mm,0mm"/>
                </v:shape>
                <v:shape id="Graphic 655" o:spid="_x0000_s1026" o:spt="100" style="position:absolute;left:1361579;top:74587;height:86360;width:48260;" fillcolor="#FFFF00" filled="t" stroked="f" coordsize="48260,86360" o:gfxdata="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lhqm/&#10;AAAA3AAAAA8AAAAAAAAAAQAgAAAAIgAAAGRycy9kb3ducmV2LnhtbFBLAQIUABQAAAAIAIdO4kAz&#10;LwWeOwAAADkAAAAQAAAAAAAAAAEAIAAAAA4BAABkcnMvc2hhcGV4bWwueG1sUEsFBgAAAAAGAAYA&#10;WwEAALgDAAAAAA==&#10;" path="m23888,86067l17919,80327,17919,45897,0,28689,0,11480,11937,0,35826,0,47777,11480,47777,28689,29857,45897,41808,57378,29857,63118,41808,68846,23888,86067xe">
                  <v:fill on="t" focussize="0,0"/>
                  <v:stroke on="f"/>
                  <v:imagedata o:title=""/>
                  <o:lock v:ext="edit" aspectratio="f"/>
                  <v:textbox inset="0mm,0mm,0mm,0mm"/>
                </v:shape>
                <v:shape id="Graphic 656" o:spid="_x0000_s1026" o:spt="100" style="position:absolute;left:1361579;top:74587;height:86360;width:48260;" filled="f" stroked="t" coordsize="48260,86360" o:gfxdata="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BaDW/&#10;AAAA3AAAAA8AAAAAAAAAAQAgAAAAIgAAAGRycy9kb3ducmV2LnhtbFBLAQIUABQAAAAIAIdO4kAz&#10;LwWeOwAAADkAAAAQAAAAAAAAAAEAIAAAAA4BAABkcnMvc2hhcGV4bWwueG1sUEsFBgAAAAAGAAYA&#10;WwEAALgDAAAAAA==&#10;" path="m23888,86067l17919,80327,17919,45897,0,28689,0,11480,11937,0,35826,0,47777,11480,47777,28689,29857,45897,41808,57378,29857,63118,41808,68846,23888,86067e">
                  <v:fill on="f" focussize="0,0"/>
                  <v:stroke weight="0.460944881889764pt" color="#000000" joinstyle="round"/>
                  <v:imagedata o:title=""/>
                  <o:lock v:ext="edit" aspectratio="f"/>
                  <v:textbox inset="0mm,0mm,0mm,0mm"/>
                </v:shape>
              </v:group>
            </w:pict>
          </mc:Fallback>
        </mc:AlternateContent>
      </w:r>
      <w:r>
        <w:rPr>
          <w:spacing w:val="-1"/>
          <w:sz w:val="18"/>
        </w:rPr>
        <w:t xml:space="preserve">图 </w:t>
      </w:r>
      <w:r>
        <w:rPr>
          <w:rFonts w:ascii="Times New Roman" w:eastAsia="Times New Roman"/>
          <w:sz w:val="18"/>
        </w:rPr>
        <w:t>13-2</w:t>
      </w:r>
      <w:r>
        <w:rPr>
          <w:rFonts w:ascii="Times New Roman" w:eastAsia="Times New Roman"/>
          <w:spacing w:val="44"/>
          <w:sz w:val="18"/>
        </w:rPr>
        <w:t xml:space="preserve">  </w:t>
      </w:r>
      <w:r>
        <w:rPr>
          <w:spacing w:val="-1"/>
          <w:sz w:val="18"/>
        </w:rPr>
        <w:t>计费数据库的数据结构</w:t>
      </w:r>
    </w:p>
    <w:p w14:paraId="11A6C603">
      <w:pPr>
        <w:spacing w:after="0"/>
        <w:jc w:val="center"/>
        <w:rPr>
          <w:sz w:val="18"/>
        </w:rPr>
        <w:sectPr>
          <w:pgSz w:w="11910" w:h="16840"/>
          <w:pgMar w:top="1420" w:right="1580" w:bottom="280" w:left="1680" w:header="720" w:footer="720" w:gutter="0"/>
          <w:cols w:space="720" w:num="1"/>
        </w:sectPr>
      </w:pPr>
    </w:p>
    <w:p w14:paraId="3467DE9B">
      <w:pPr>
        <w:pStyle w:val="11"/>
        <w:numPr>
          <w:ilvl w:val="0"/>
          <w:numId w:val="16"/>
        </w:numPr>
        <w:tabs>
          <w:tab w:val="left" w:pos="958"/>
        </w:tabs>
        <w:spacing w:before="0" w:after="0" w:line="392" w:lineRule="exact"/>
        <w:ind w:left="958" w:right="0" w:hanging="524"/>
        <w:jc w:val="left"/>
        <w:rPr>
          <w:sz w:val="21"/>
        </w:rPr>
      </w:pPr>
      <w:r>
        <w:rPr>
          <w:spacing w:val="-3"/>
          <w:sz w:val="21"/>
        </w:rPr>
        <w:t>数据表的创建脚本如下：</w:t>
      </w:r>
    </w:p>
    <w:p w14:paraId="17D47FF3">
      <w:pPr>
        <w:pStyle w:val="4"/>
        <w:spacing w:before="16"/>
        <w:rPr>
          <w:sz w:val="3"/>
        </w:rPr>
      </w:pPr>
      <w: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657" name="Textbox 657"/>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039454D1">
                            <w:pPr>
                              <w:spacing w:before="0"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57" o:spid="_x0000_s1026" o:spt="202" type="#_x0000_t202" style="position:absolute;left:0pt;margin-left:90pt;margin-top:4.8pt;height:24pt;width:415.3pt;mso-position-horizontal-relative:page;mso-wrap-distance-bottom:0pt;mso-wrap-distance-top:0pt;z-index:-251636736;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Kl4JI9EBAACsAwAADgAAAAAAAAABACAA&#10;AAAmAQAAZHJzL2Uyb0RvYy54bWxQSwUGAAAAAAYABgBZAQAAaQUAAAAA&#10;">
                <v:fill on="t" focussize="0,0"/>
                <v:stroke on="f"/>
                <v:imagedata o:title=""/>
                <o:lock v:ext="edit" aspectratio="f"/>
                <v:textbox inset="0mm,0mm,0mm,0mm">
                  <w:txbxContent>
                    <w:p w14:paraId="039454D1">
                      <w:pPr>
                        <w:spacing w:before="0"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txbxContent>
                </v:textbox>
                <w10:wrap type="topAndBottom"/>
              </v:shape>
            </w:pict>
          </mc:Fallback>
        </mc:AlternateContent>
      </w:r>
      <w: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563880</wp:posOffset>
                </wp:positionV>
                <wp:extent cx="5274310" cy="609600"/>
                <wp:effectExtent l="0" t="0" r="0" b="0"/>
                <wp:wrapTopAndBottom/>
                <wp:docPr id="658" name="Textbox 658"/>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34D80F1">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6357A462">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39"/>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pk_bjdm</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2"/>
                                <w:sz w:val="20"/>
                              </w:rPr>
                              <w:t xml:space="preserve"> </w:t>
                            </w:r>
                            <w:r>
                              <w:rPr>
                                <w:rFonts w:ascii="Courier New" w:eastAsia="Courier New"/>
                                <w:color w:val="000000"/>
                                <w:sz w:val="20"/>
                              </w:rPr>
                              <w:t>KEY,</w:t>
                            </w:r>
                            <w:r>
                              <w:rPr>
                                <w:color w:val="000000"/>
                                <w:spacing w:val="-1"/>
                                <w:sz w:val="20"/>
                              </w:rPr>
                              <w:t xml:space="preserve">班级名称 </w:t>
                            </w:r>
                            <w:r>
                              <w:rPr>
                                <w:rFonts w:ascii="Courier New" w:eastAsia="Courier New"/>
                                <w:color w:val="000000"/>
                                <w:spacing w:val="-2"/>
                                <w:sz w:val="20"/>
                              </w:rPr>
                              <w:t>char(30)</w:t>
                            </w:r>
                          </w:p>
                          <w:p w14:paraId="5B91B4F5">
                            <w:pPr>
                              <w:spacing w:before="0" w:line="206" w:lineRule="exact"/>
                              <w:ind w:left="400" w:right="0" w:firstLine="0"/>
                              <w:jc w:val="left"/>
                              <w:rPr>
                                <w:rFonts w:ascii="Courier New"/>
                                <w:color w:val="000000"/>
                                <w:sz w:val="20"/>
                              </w:rPr>
                            </w:pPr>
                            <w:r>
                              <w:rPr>
                                <w:rFonts w:ascii="Courier New"/>
                                <w:color w:val="000000"/>
                                <w:spacing w:val="-10"/>
                                <w:sz w:val="20"/>
                              </w:rPr>
                              <w:t>)</w:t>
                            </w:r>
                          </w:p>
                          <w:p w14:paraId="34C613AA">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58" o:spid="_x0000_s1026" o:spt="202" type="#_x0000_t202" style="position:absolute;left:0pt;margin-left:90pt;margin-top:44.4pt;height:48pt;width:415.3pt;mso-position-horizontal-relative:page;mso-wrap-distance-bottom:0pt;mso-wrap-distance-top:0pt;z-index:-251636736;mso-width-relative:page;mso-height-relative:page;" fillcolor="#C0C0C0" filled="t" stroked="f" coordsize="21600,21600" o:gfxdata="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h137u1wAAAAsBAAAPAAAAAAAAAAEAIAAAACIA&#10;AABkcnMvZG93bnJldi54bWxQSwECFAAUAAAACACHTuJAnLfT1dEBAACsAwAADgAAAAAAAAABACAA&#10;AAAmAQAAZHJzL2Uyb0RvYy54bWxQSwUGAAAAAAYABgBZAQAAaQUAAAAA&#10;">
                <v:fill on="t" focussize="0,0"/>
                <v:stroke on="f"/>
                <v:imagedata o:title=""/>
                <o:lock v:ext="edit" aspectratio="f"/>
                <v:textbox inset="0mm,0mm,0mm,0mm">
                  <w:txbxContent>
                    <w:p w14:paraId="634D80F1">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6357A462">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39"/>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pk_bjdm</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2"/>
                          <w:sz w:val="20"/>
                        </w:rPr>
                        <w:t xml:space="preserve"> </w:t>
                      </w:r>
                      <w:r>
                        <w:rPr>
                          <w:rFonts w:ascii="Courier New" w:eastAsia="Courier New"/>
                          <w:color w:val="000000"/>
                          <w:sz w:val="20"/>
                        </w:rPr>
                        <w:t>KEY,</w:t>
                      </w:r>
                      <w:r>
                        <w:rPr>
                          <w:color w:val="000000"/>
                          <w:spacing w:val="-1"/>
                          <w:sz w:val="20"/>
                        </w:rPr>
                        <w:t xml:space="preserve">班级名称 </w:t>
                      </w:r>
                      <w:r>
                        <w:rPr>
                          <w:rFonts w:ascii="Courier New" w:eastAsia="Courier New"/>
                          <w:color w:val="000000"/>
                          <w:spacing w:val="-2"/>
                          <w:sz w:val="20"/>
                        </w:rPr>
                        <w:t>char(30)</w:t>
                      </w:r>
                    </w:p>
                    <w:p w14:paraId="5B91B4F5">
                      <w:pPr>
                        <w:spacing w:before="0" w:line="206" w:lineRule="exact"/>
                        <w:ind w:left="400" w:right="0" w:firstLine="0"/>
                        <w:jc w:val="left"/>
                        <w:rPr>
                          <w:rFonts w:ascii="Courier New"/>
                          <w:color w:val="000000"/>
                          <w:sz w:val="20"/>
                        </w:rPr>
                      </w:pPr>
                      <w:r>
                        <w:rPr>
                          <w:rFonts w:ascii="Courier New"/>
                          <w:color w:val="000000"/>
                          <w:spacing w:val="-10"/>
                          <w:sz w:val="20"/>
                        </w:rPr>
                        <w:t>)</w:t>
                      </w:r>
                    </w:p>
                    <w:p w14:paraId="34C613AA">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1371600</wp:posOffset>
                </wp:positionV>
                <wp:extent cx="5274310" cy="1524000"/>
                <wp:effectExtent l="0" t="0" r="0" b="0"/>
                <wp:wrapTopAndBottom/>
                <wp:docPr id="659" name="Textbox 659"/>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2E149E56">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上机卡</w:t>
                            </w:r>
                          </w:p>
                          <w:p w14:paraId="0A7F1772">
                            <w:pPr>
                              <w:spacing w:before="0" w:line="240" w:lineRule="exact"/>
                              <w:ind w:left="7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8"/>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pk_sjh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4EDB0899">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44DDFCDD">
                            <w:pPr>
                              <w:spacing w:before="26" w:line="153" w:lineRule="auto"/>
                              <w:ind w:left="400" w:right="643" w:firstLine="0"/>
                              <w:jc w:val="left"/>
                              <w:rPr>
                                <w:rFonts w:ascii="Courier New" w:eastAsia="Courier New"/>
                                <w:color w:val="000000"/>
                                <w:sz w:val="20"/>
                              </w:rPr>
                            </w:pPr>
                            <w:r>
                              <w:rPr>
                                <w:color w:val="000000"/>
                                <w:spacing w:val="8"/>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pacing w:val="8"/>
                                <w:sz w:val="20"/>
                              </w:rPr>
                              <w:t xml:space="preserve">上机密码 </w:t>
                            </w:r>
                            <w:r>
                              <w:rPr>
                                <w:rFonts w:ascii="Courier New" w:eastAsia="Courier New"/>
                                <w:color w:val="000000"/>
                                <w:sz w:val="20"/>
                              </w:rPr>
                              <w:t>varchar(30),</w:t>
                            </w:r>
                          </w:p>
                          <w:p w14:paraId="475833A7">
                            <w:pPr>
                              <w:spacing w:before="0" w:line="215" w:lineRule="exact"/>
                              <w:ind w:left="400" w:right="0" w:firstLine="0"/>
                              <w:jc w:val="left"/>
                              <w:rPr>
                                <w:rFonts w:ascii="Courier New" w:eastAsia="Courier New"/>
                                <w:color w:val="000000"/>
                                <w:sz w:val="20"/>
                              </w:rPr>
                            </w:pPr>
                            <w:r>
                              <w:rPr>
                                <w:color w:val="000000"/>
                                <w:spacing w:val="8"/>
                                <w:sz w:val="20"/>
                              </w:rPr>
                              <w:t xml:space="preserve">管理密码 </w:t>
                            </w:r>
                            <w:r>
                              <w:rPr>
                                <w:rFonts w:ascii="Courier New" w:eastAsia="Courier New"/>
                                <w:color w:val="000000"/>
                                <w:spacing w:val="-2"/>
                                <w:sz w:val="20"/>
                              </w:rPr>
                              <w:t>varchar(30),</w:t>
                            </w:r>
                          </w:p>
                          <w:p w14:paraId="0E370144">
                            <w:pPr>
                              <w:spacing w:before="0" w:line="240" w:lineRule="exact"/>
                              <w:ind w:left="400" w:right="0" w:firstLine="0"/>
                              <w:jc w:val="left"/>
                              <w:rPr>
                                <w:rFonts w:ascii="Courier New" w:eastAsia="Courier New"/>
                                <w:color w:val="000000"/>
                                <w:sz w:val="20"/>
                              </w:rPr>
                            </w:pPr>
                            <w:r>
                              <w:rPr>
                                <w:color w:val="000000"/>
                                <w:spacing w:val="14"/>
                                <w:sz w:val="20"/>
                              </w:rPr>
                              <w:t xml:space="preserve">余额 </w:t>
                            </w:r>
                            <w:r>
                              <w:rPr>
                                <w:rFonts w:ascii="Courier New" w:eastAsia="Courier New"/>
                                <w:color w:val="000000"/>
                                <w:spacing w:val="-2"/>
                                <w:sz w:val="20"/>
                              </w:rPr>
                              <w:t>money,</w:t>
                            </w:r>
                          </w:p>
                          <w:p w14:paraId="40FB8B64">
                            <w:pPr>
                              <w:spacing w:before="0" w:line="286"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31137571">
                            <w:pPr>
                              <w:spacing w:before="0" w:line="206" w:lineRule="exact"/>
                              <w:ind w:left="400" w:right="0" w:firstLine="0"/>
                              <w:jc w:val="left"/>
                              <w:rPr>
                                <w:rFonts w:ascii="Courier New"/>
                                <w:color w:val="000000"/>
                                <w:sz w:val="20"/>
                              </w:rPr>
                            </w:pPr>
                            <w:r>
                              <w:rPr>
                                <w:rFonts w:ascii="Courier New"/>
                                <w:color w:val="000000"/>
                                <w:spacing w:val="-10"/>
                                <w:sz w:val="20"/>
                              </w:rPr>
                              <w:t>)</w:t>
                            </w:r>
                          </w:p>
                          <w:p w14:paraId="4C216916">
                            <w:pPr>
                              <w:spacing w:before="14"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59" o:spid="_x0000_s1026" o:spt="202" type="#_x0000_t202" style="position:absolute;left:0pt;margin-left:90pt;margin-top:108pt;height:120pt;width:415.3pt;mso-position-horizontal-relative:page;mso-wrap-distance-bottom:0pt;mso-wrap-distance-top:0pt;z-index:-251635712;mso-width-relative:page;mso-height-relative:page;" fillcolor="#C0C0C0" filled="t" stroked="f" coordsize="21600,21600" o:gfxdata="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iff7j2QAAAAwBAAAPAAAAAAAAAAEAIAAA&#10;ACIAAABkcnMvZG93bnJldi54bWxQSwECFAAUAAAACACHTuJArR0tDtIBAACtAwAADgAAAAAAAAAB&#10;ACAAAAAoAQAAZHJzL2Uyb0RvYy54bWxQSwUGAAAAAAYABgBZAQAAbAUAAAAA&#10;">
                <v:fill on="t" focussize="0,0"/>
                <v:stroke on="f"/>
                <v:imagedata o:title=""/>
                <o:lock v:ext="edit" aspectratio="f"/>
                <v:textbox inset="0mm,0mm,0mm,0mm">
                  <w:txbxContent>
                    <w:p w14:paraId="2E149E56">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上机卡</w:t>
                      </w:r>
                    </w:p>
                    <w:p w14:paraId="0A7F1772">
                      <w:pPr>
                        <w:spacing w:before="0" w:line="240" w:lineRule="exact"/>
                        <w:ind w:left="7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8"/>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pk_sjh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4EDB0899">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44DDFCDD">
                      <w:pPr>
                        <w:spacing w:before="26" w:line="153" w:lineRule="auto"/>
                        <w:ind w:left="400" w:right="643" w:firstLine="0"/>
                        <w:jc w:val="left"/>
                        <w:rPr>
                          <w:rFonts w:ascii="Courier New" w:eastAsia="Courier New"/>
                          <w:color w:val="000000"/>
                          <w:sz w:val="20"/>
                        </w:rPr>
                      </w:pPr>
                      <w:r>
                        <w:rPr>
                          <w:color w:val="000000"/>
                          <w:spacing w:val="8"/>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pacing w:val="8"/>
                          <w:sz w:val="20"/>
                        </w:rPr>
                        <w:t xml:space="preserve">上机密码 </w:t>
                      </w:r>
                      <w:r>
                        <w:rPr>
                          <w:rFonts w:ascii="Courier New" w:eastAsia="Courier New"/>
                          <w:color w:val="000000"/>
                          <w:sz w:val="20"/>
                        </w:rPr>
                        <w:t>varchar(30),</w:t>
                      </w:r>
                    </w:p>
                    <w:p w14:paraId="475833A7">
                      <w:pPr>
                        <w:spacing w:before="0" w:line="215" w:lineRule="exact"/>
                        <w:ind w:left="400" w:right="0" w:firstLine="0"/>
                        <w:jc w:val="left"/>
                        <w:rPr>
                          <w:rFonts w:ascii="Courier New" w:eastAsia="Courier New"/>
                          <w:color w:val="000000"/>
                          <w:sz w:val="20"/>
                        </w:rPr>
                      </w:pPr>
                      <w:r>
                        <w:rPr>
                          <w:color w:val="000000"/>
                          <w:spacing w:val="8"/>
                          <w:sz w:val="20"/>
                        </w:rPr>
                        <w:t xml:space="preserve">管理密码 </w:t>
                      </w:r>
                      <w:r>
                        <w:rPr>
                          <w:rFonts w:ascii="Courier New" w:eastAsia="Courier New"/>
                          <w:color w:val="000000"/>
                          <w:spacing w:val="-2"/>
                          <w:sz w:val="20"/>
                        </w:rPr>
                        <w:t>varchar(30),</w:t>
                      </w:r>
                    </w:p>
                    <w:p w14:paraId="0E370144">
                      <w:pPr>
                        <w:spacing w:before="0" w:line="240" w:lineRule="exact"/>
                        <w:ind w:left="400" w:right="0" w:firstLine="0"/>
                        <w:jc w:val="left"/>
                        <w:rPr>
                          <w:rFonts w:ascii="Courier New" w:eastAsia="Courier New"/>
                          <w:color w:val="000000"/>
                          <w:sz w:val="20"/>
                        </w:rPr>
                      </w:pPr>
                      <w:r>
                        <w:rPr>
                          <w:color w:val="000000"/>
                          <w:spacing w:val="14"/>
                          <w:sz w:val="20"/>
                        </w:rPr>
                        <w:t xml:space="preserve">余额 </w:t>
                      </w:r>
                      <w:r>
                        <w:rPr>
                          <w:rFonts w:ascii="Courier New" w:eastAsia="Courier New"/>
                          <w:color w:val="000000"/>
                          <w:spacing w:val="-2"/>
                          <w:sz w:val="20"/>
                        </w:rPr>
                        <w:t>money,</w:t>
                      </w:r>
                    </w:p>
                    <w:p w14:paraId="40FB8B64">
                      <w:pPr>
                        <w:spacing w:before="0" w:line="286"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31137571">
                      <w:pPr>
                        <w:spacing w:before="0" w:line="206" w:lineRule="exact"/>
                        <w:ind w:left="400" w:right="0" w:firstLine="0"/>
                        <w:jc w:val="left"/>
                        <w:rPr>
                          <w:rFonts w:ascii="Courier New"/>
                          <w:color w:val="000000"/>
                          <w:sz w:val="20"/>
                        </w:rPr>
                      </w:pPr>
                      <w:r>
                        <w:rPr>
                          <w:rFonts w:ascii="Courier New"/>
                          <w:color w:val="000000"/>
                          <w:spacing w:val="-10"/>
                          <w:sz w:val="20"/>
                        </w:rPr>
                        <w:t>)</w:t>
                      </w:r>
                    </w:p>
                    <w:p w14:paraId="4C216916">
                      <w:pPr>
                        <w:spacing w:before="14"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3093720</wp:posOffset>
                </wp:positionV>
                <wp:extent cx="5274310" cy="1219200"/>
                <wp:effectExtent l="0" t="0" r="0" b="0"/>
                <wp:wrapTopAndBottom/>
                <wp:docPr id="660" name="Textbox 660"/>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55BA3308">
                            <w:pPr>
                              <w:spacing w:before="0" w:line="239" w:lineRule="exact"/>
                              <w:ind w:left="400" w:right="0" w:firstLine="0"/>
                              <w:jc w:val="both"/>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上机记录</w:t>
                            </w:r>
                          </w:p>
                          <w:p w14:paraId="6FBA909E">
                            <w:pPr>
                              <w:spacing w:before="26" w:line="153" w:lineRule="auto"/>
                              <w:ind w:left="400" w:right="204" w:firstLine="300"/>
                              <w:jc w:val="both"/>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9"/>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fk_sjjlsjh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6"/>
                                <w:sz w:val="20"/>
                              </w:rPr>
                              <w:t xml:space="preserve"> </w:t>
                            </w:r>
                            <w:r>
                              <w:rPr>
                                <w:color w:val="000000"/>
                                <w:sz w:val="20"/>
                              </w:rPr>
                              <w:t>上机卡</w:t>
                            </w:r>
                            <w:r>
                              <w:rPr>
                                <w:rFonts w:ascii="Courier New" w:eastAsia="Courier New"/>
                                <w:color w:val="000000"/>
                                <w:sz w:val="20"/>
                              </w:rPr>
                              <w:t>(</w:t>
                            </w:r>
                            <w:r>
                              <w:rPr>
                                <w:color w:val="000000"/>
                                <w:sz w:val="20"/>
                              </w:rPr>
                              <w:t>上机号</w:t>
                            </w:r>
                            <w:r>
                              <w:rPr>
                                <w:rFonts w:ascii="Courier New" w:eastAsia="Courier New"/>
                                <w:color w:val="000000"/>
                                <w:sz w:val="20"/>
                              </w:rPr>
                              <w:t>),</w:t>
                            </w:r>
                            <w:r>
                              <w:rPr>
                                <w:color w:val="000000"/>
                                <w:spacing w:val="8"/>
                                <w:sz w:val="20"/>
                              </w:rPr>
                              <w:t xml:space="preserve">上机日期 </w:t>
                            </w:r>
                            <w:r>
                              <w:rPr>
                                <w:rFonts w:ascii="Courier New" w:eastAsia="Courier New"/>
                                <w:color w:val="000000"/>
                                <w:sz w:val="20"/>
                              </w:rPr>
                              <w:t>datetime,</w:t>
                            </w:r>
                          </w:p>
                          <w:p w14:paraId="4A20DF15">
                            <w:pPr>
                              <w:spacing w:before="2" w:line="153" w:lineRule="auto"/>
                              <w:ind w:left="400" w:right="5923" w:firstLine="0"/>
                              <w:jc w:val="both"/>
                              <w:rPr>
                                <w:rFonts w:ascii="Courier New" w:eastAsia="Courier New"/>
                                <w:color w:val="000000"/>
                                <w:sz w:val="20"/>
                              </w:rPr>
                            </w:pPr>
                            <w:r>
                              <w:rPr>
                                <w:color w:val="000000"/>
                                <w:sz w:val="20"/>
                              </w:rPr>
                              <w:t xml:space="preserve">开始时间 </w:t>
                            </w:r>
                            <w:r>
                              <w:rPr>
                                <w:rFonts w:ascii="Courier New" w:eastAsia="Courier New"/>
                                <w:color w:val="000000"/>
                                <w:sz w:val="20"/>
                              </w:rPr>
                              <w:t>datetime,</w:t>
                            </w:r>
                            <w:r>
                              <w:rPr>
                                <w:color w:val="000000"/>
                                <w:sz w:val="20"/>
                              </w:rPr>
                              <w:t xml:space="preserve">结束时间 </w:t>
                            </w:r>
                            <w:r>
                              <w:rPr>
                                <w:rFonts w:ascii="Courier New" w:eastAsia="Courier New"/>
                                <w:color w:val="000000"/>
                                <w:sz w:val="20"/>
                              </w:rPr>
                              <w:t>datetime,</w:t>
                            </w:r>
                            <w:r>
                              <w:rPr>
                                <w:color w:val="000000"/>
                                <w:spacing w:val="8"/>
                                <w:sz w:val="20"/>
                              </w:rPr>
                              <w:t xml:space="preserve">上机状态 </w:t>
                            </w:r>
                            <w:r>
                              <w:rPr>
                                <w:rFonts w:ascii="Courier New" w:eastAsia="Courier New"/>
                                <w:color w:val="000000"/>
                                <w:sz w:val="20"/>
                              </w:rPr>
                              <w:t>bit</w:t>
                            </w:r>
                          </w:p>
                          <w:p w14:paraId="012E0074">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60" o:spid="_x0000_s1026" o:spt="202" type="#_x0000_t202" style="position:absolute;left:0pt;margin-left:90pt;margin-top:243.6pt;height:96pt;width:415.3pt;mso-position-horizontal-relative:page;mso-wrap-distance-bottom:0pt;mso-wrap-distance-top:0pt;z-index:-251635712;mso-width-relative:page;mso-height-relative:page;" fillcolor="#C0C0C0" filled="t" stroked="f" coordsize="21600,21600" o:gfxdata="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5PfWfZAAAADAEAAA8AAAAAAAAAAQAgAAAAIgAA&#10;AGRycy9kb3ducmV2LnhtbFBLAQIUABQAAAAIAIdO4kDf0sj4zgEAAK0DAAAOAAAAAAAAAAEAIAAA&#10;ACgBAABkcnMvZTJvRG9jLnhtbFBLBQYAAAAABgAGAFkBAABoBQAAAAA=&#10;">
                <v:fill on="t" focussize="0,0"/>
                <v:stroke on="f"/>
                <v:imagedata o:title=""/>
                <o:lock v:ext="edit" aspectratio="f"/>
                <v:textbox inset="0mm,0mm,0mm,0mm">
                  <w:txbxContent>
                    <w:p w14:paraId="55BA3308">
                      <w:pPr>
                        <w:spacing w:before="0" w:line="239" w:lineRule="exact"/>
                        <w:ind w:left="400" w:right="0" w:firstLine="0"/>
                        <w:jc w:val="both"/>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上机记录</w:t>
                      </w:r>
                    </w:p>
                    <w:p w14:paraId="6FBA909E">
                      <w:pPr>
                        <w:spacing w:before="26" w:line="153" w:lineRule="auto"/>
                        <w:ind w:left="400" w:right="204" w:firstLine="300"/>
                        <w:jc w:val="both"/>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9"/>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fk_sjjlsjh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6"/>
                          <w:sz w:val="20"/>
                        </w:rPr>
                        <w:t xml:space="preserve"> </w:t>
                      </w:r>
                      <w:r>
                        <w:rPr>
                          <w:color w:val="000000"/>
                          <w:sz w:val="20"/>
                        </w:rPr>
                        <w:t>上机卡</w:t>
                      </w:r>
                      <w:r>
                        <w:rPr>
                          <w:rFonts w:ascii="Courier New" w:eastAsia="Courier New"/>
                          <w:color w:val="000000"/>
                          <w:sz w:val="20"/>
                        </w:rPr>
                        <w:t>(</w:t>
                      </w:r>
                      <w:r>
                        <w:rPr>
                          <w:color w:val="000000"/>
                          <w:sz w:val="20"/>
                        </w:rPr>
                        <w:t>上机号</w:t>
                      </w:r>
                      <w:r>
                        <w:rPr>
                          <w:rFonts w:ascii="Courier New" w:eastAsia="Courier New"/>
                          <w:color w:val="000000"/>
                          <w:sz w:val="20"/>
                        </w:rPr>
                        <w:t>),</w:t>
                      </w:r>
                      <w:r>
                        <w:rPr>
                          <w:color w:val="000000"/>
                          <w:spacing w:val="8"/>
                          <w:sz w:val="20"/>
                        </w:rPr>
                        <w:t xml:space="preserve">上机日期 </w:t>
                      </w:r>
                      <w:r>
                        <w:rPr>
                          <w:rFonts w:ascii="Courier New" w:eastAsia="Courier New"/>
                          <w:color w:val="000000"/>
                          <w:sz w:val="20"/>
                        </w:rPr>
                        <w:t>datetime,</w:t>
                      </w:r>
                    </w:p>
                    <w:p w14:paraId="4A20DF15">
                      <w:pPr>
                        <w:spacing w:before="2" w:line="153" w:lineRule="auto"/>
                        <w:ind w:left="400" w:right="5923" w:firstLine="0"/>
                        <w:jc w:val="both"/>
                        <w:rPr>
                          <w:rFonts w:ascii="Courier New" w:eastAsia="Courier New"/>
                          <w:color w:val="000000"/>
                          <w:sz w:val="20"/>
                        </w:rPr>
                      </w:pPr>
                      <w:r>
                        <w:rPr>
                          <w:color w:val="000000"/>
                          <w:sz w:val="20"/>
                        </w:rPr>
                        <w:t xml:space="preserve">开始时间 </w:t>
                      </w:r>
                      <w:r>
                        <w:rPr>
                          <w:rFonts w:ascii="Courier New" w:eastAsia="Courier New"/>
                          <w:color w:val="000000"/>
                          <w:sz w:val="20"/>
                        </w:rPr>
                        <w:t>datetime,</w:t>
                      </w:r>
                      <w:r>
                        <w:rPr>
                          <w:color w:val="000000"/>
                          <w:sz w:val="20"/>
                        </w:rPr>
                        <w:t xml:space="preserve">结束时间 </w:t>
                      </w:r>
                      <w:r>
                        <w:rPr>
                          <w:rFonts w:ascii="Courier New" w:eastAsia="Courier New"/>
                          <w:color w:val="000000"/>
                          <w:sz w:val="20"/>
                        </w:rPr>
                        <w:t>datetime,</w:t>
                      </w:r>
                      <w:r>
                        <w:rPr>
                          <w:color w:val="000000"/>
                          <w:spacing w:val="8"/>
                          <w:sz w:val="20"/>
                        </w:rPr>
                        <w:t xml:space="preserve">上机状态 </w:t>
                      </w:r>
                      <w:r>
                        <w:rPr>
                          <w:rFonts w:ascii="Courier New" w:eastAsia="Courier New"/>
                          <w:color w:val="000000"/>
                          <w:sz w:val="20"/>
                        </w:rPr>
                        <w:t>bit</w:t>
                      </w:r>
                    </w:p>
                    <w:p w14:paraId="012E0074">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4511040</wp:posOffset>
                </wp:positionV>
                <wp:extent cx="5274310" cy="914400"/>
                <wp:effectExtent l="0" t="0" r="0" b="0"/>
                <wp:wrapTopAndBottom/>
                <wp:docPr id="661" name="Textbox 661"/>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6589B1E2">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管理员</w:t>
                            </w:r>
                          </w:p>
                          <w:p w14:paraId="59638472">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6"/>
                                <w:sz w:val="20"/>
                              </w:rPr>
                              <w:t xml:space="preserve">管理员代码 </w:t>
                            </w:r>
                            <w:r>
                              <w:rPr>
                                <w:rFonts w:ascii="Courier New" w:eastAsia="Courier New"/>
                                <w:color w:val="000000"/>
                                <w:sz w:val="20"/>
                              </w:rPr>
                              <w:t>char(20)</w:t>
                            </w:r>
                            <w:r>
                              <w:rPr>
                                <w:rFonts w:ascii="Courier New" w:eastAsia="Courier New"/>
                                <w:color w:val="000000"/>
                                <w:spacing w:val="-1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pk_glydm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1D30C86B">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315CC3">
                            <w:pPr>
                              <w:spacing w:before="0" w:line="286" w:lineRule="exact"/>
                              <w:ind w:left="400" w:right="0" w:firstLine="0"/>
                              <w:jc w:val="left"/>
                              <w:rPr>
                                <w:color w:val="000000"/>
                                <w:sz w:val="20"/>
                              </w:rPr>
                            </w:pPr>
                            <w:r>
                              <w:rPr>
                                <w:color w:val="000000"/>
                                <w:spacing w:val="14"/>
                                <w:sz w:val="20"/>
                              </w:rPr>
                              <w:t xml:space="preserve">密码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15782FCC">
                            <w:pPr>
                              <w:spacing w:before="0" w:line="206" w:lineRule="exact"/>
                              <w:ind w:left="400" w:right="0" w:firstLine="0"/>
                              <w:jc w:val="left"/>
                              <w:rPr>
                                <w:rFonts w:ascii="Courier New"/>
                                <w:color w:val="000000"/>
                                <w:sz w:val="20"/>
                              </w:rPr>
                            </w:pPr>
                            <w:r>
                              <w:rPr>
                                <w:rFonts w:ascii="Courier New"/>
                                <w:color w:val="000000"/>
                                <w:spacing w:val="-10"/>
                                <w:sz w:val="20"/>
                              </w:rPr>
                              <w:t>)</w:t>
                            </w:r>
                          </w:p>
                          <w:p w14:paraId="55CA439F">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61" o:spid="_x0000_s1026" o:spt="202" type="#_x0000_t202" style="position:absolute;left:0pt;margin-left:90pt;margin-top:355.2pt;height:72pt;width:415.3pt;mso-position-horizontal-relative:page;mso-wrap-distance-bottom:0pt;mso-wrap-distance-top:0pt;z-index:-251634688;mso-width-relative:page;mso-height-relative:page;" fillcolor="#C0C0C0" filled="t" stroked="f" coordsize="21600,21600" o:gfxdata="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6/m/NoAAAAMAQAADwAAAAAAAAABACAA&#10;AAAiAAAAZHJzL2Rvd25yZXYueG1sUEsBAhQAFAAAAAgAh07iQES/lJTSAQAArAMAAA4AAAAAAAAA&#10;AQAgAAAAKQEAAGRycy9lMm9Eb2MueG1sUEsFBgAAAAAGAAYAWQEAAG0FAAAAAA==&#10;">
                <v:fill on="t" focussize="0,0"/>
                <v:stroke on="f"/>
                <v:imagedata o:title=""/>
                <o:lock v:ext="edit" aspectratio="f"/>
                <v:textbox inset="0mm,0mm,0mm,0mm">
                  <w:txbxContent>
                    <w:p w14:paraId="6589B1E2">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管理员</w:t>
                      </w:r>
                    </w:p>
                    <w:p w14:paraId="59638472">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6"/>
                          <w:sz w:val="20"/>
                        </w:rPr>
                        <w:t xml:space="preserve">管理员代码 </w:t>
                      </w:r>
                      <w:r>
                        <w:rPr>
                          <w:rFonts w:ascii="Courier New" w:eastAsia="Courier New"/>
                          <w:color w:val="000000"/>
                          <w:sz w:val="20"/>
                        </w:rPr>
                        <w:t>char(20)</w:t>
                      </w:r>
                      <w:r>
                        <w:rPr>
                          <w:rFonts w:ascii="Courier New" w:eastAsia="Courier New"/>
                          <w:color w:val="000000"/>
                          <w:spacing w:val="-1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pk_glydm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1D30C86B">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315CC3">
                      <w:pPr>
                        <w:spacing w:before="0" w:line="286" w:lineRule="exact"/>
                        <w:ind w:left="400" w:right="0" w:firstLine="0"/>
                        <w:jc w:val="left"/>
                        <w:rPr>
                          <w:color w:val="000000"/>
                          <w:sz w:val="20"/>
                        </w:rPr>
                      </w:pPr>
                      <w:r>
                        <w:rPr>
                          <w:color w:val="000000"/>
                          <w:spacing w:val="14"/>
                          <w:sz w:val="20"/>
                        </w:rPr>
                        <w:t xml:space="preserve">密码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15782FCC">
                      <w:pPr>
                        <w:spacing w:before="0" w:line="206" w:lineRule="exact"/>
                        <w:ind w:left="400" w:right="0" w:firstLine="0"/>
                        <w:jc w:val="left"/>
                        <w:rPr>
                          <w:rFonts w:ascii="Courier New"/>
                          <w:color w:val="000000"/>
                          <w:sz w:val="20"/>
                        </w:rPr>
                      </w:pPr>
                      <w:r>
                        <w:rPr>
                          <w:rFonts w:ascii="Courier New"/>
                          <w:color w:val="000000"/>
                          <w:spacing w:val="-10"/>
                          <w:sz w:val="20"/>
                        </w:rPr>
                        <w:t>)</w:t>
                      </w:r>
                    </w:p>
                    <w:p w14:paraId="55CA439F">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F6DE50B">
      <w:pPr>
        <w:pStyle w:val="4"/>
        <w:spacing w:before="7"/>
        <w:rPr>
          <w:sz w:val="15"/>
        </w:rPr>
      </w:pPr>
    </w:p>
    <w:p w14:paraId="59ADDE7A">
      <w:pPr>
        <w:pStyle w:val="4"/>
        <w:spacing w:before="7"/>
        <w:rPr>
          <w:sz w:val="15"/>
        </w:rPr>
      </w:pPr>
    </w:p>
    <w:p w14:paraId="64EB5678">
      <w:pPr>
        <w:pStyle w:val="4"/>
        <w:spacing w:before="7"/>
        <w:rPr>
          <w:sz w:val="15"/>
        </w:rPr>
      </w:pPr>
    </w:p>
    <w:p w14:paraId="44E39544">
      <w:pPr>
        <w:pStyle w:val="4"/>
        <w:spacing w:before="7"/>
        <w:rPr>
          <w:sz w:val="15"/>
        </w:rPr>
      </w:pPr>
    </w:p>
    <w:p w14:paraId="5090E936">
      <w:pPr>
        <w:pStyle w:val="3"/>
        <w:spacing w:before="385"/>
      </w:pPr>
      <w:bookmarkStart w:id="15" w:name="四、实训思考"/>
      <w:bookmarkEnd w:id="15"/>
      <w:r>
        <w:rPr>
          <w:spacing w:val="-4"/>
        </w:rPr>
        <w:t>四、实训思考</w:t>
      </w:r>
    </w:p>
    <w:p w14:paraId="3B719ED1">
      <w:pPr>
        <w:pStyle w:val="11"/>
        <w:numPr>
          <w:ilvl w:val="1"/>
          <w:numId w:val="16"/>
        </w:numPr>
        <w:tabs>
          <w:tab w:val="left" w:pos="800"/>
        </w:tabs>
        <w:spacing w:before="59" w:after="0" w:line="352" w:lineRule="exact"/>
        <w:ind w:left="800" w:right="0" w:hanging="260"/>
        <w:jc w:val="left"/>
        <w:rPr>
          <w:sz w:val="21"/>
        </w:rPr>
      </w:pPr>
      <w:r>
        <w:rPr>
          <w:spacing w:val="-3"/>
          <w:sz w:val="21"/>
        </w:rPr>
        <w:t>有几种改变列标题的方法？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1438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EB1013D">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SELECT 班级代码 AS 班级编码, 班级名称 AS 班级名 FROM 班级;</w:t>
            </w:r>
          </w:p>
          <w:p w14:paraId="102067F3">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p>
          <w:p w14:paraId="6348BF12">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EXEC sp_rename '班级.班级名称', '班级全称', 'COLUMN';</w:t>
            </w:r>
          </w:p>
        </w:tc>
      </w:tr>
    </w:tbl>
    <w:p w14:paraId="3D8D26DF">
      <w:pPr>
        <w:pStyle w:val="11"/>
        <w:numPr>
          <w:ilvl w:val="0"/>
          <w:numId w:val="0"/>
        </w:numPr>
        <w:tabs>
          <w:tab w:val="left" w:pos="800"/>
        </w:tabs>
        <w:spacing w:before="59" w:after="0" w:line="352" w:lineRule="exact"/>
        <w:ind w:left="540" w:leftChars="0" w:right="0" w:rightChars="0"/>
        <w:jc w:val="left"/>
        <w:rPr>
          <w:sz w:val="21"/>
        </w:rPr>
      </w:pPr>
    </w:p>
    <w:p w14:paraId="3D4FF641">
      <w:pPr>
        <w:pStyle w:val="11"/>
        <w:numPr>
          <w:ilvl w:val="1"/>
          <w:numId w:val="16"/>
        </w:numPr>
        <w:tabs>
          <w:tab w:val="left" w:pos="800"/>
        </w:tabs>
        <w:spacing w:before="0" w:after="0" w:line="352" w:lineRule="exact"/>
        <w:ind w:left="800" w:right="0" w:hanging="260"/>
        <w:jc w:val="left"/>
        <w:rPr>
          <w:sz w:val="21"/>
        </w:rPr>
      </w:pPr>
      <w:r>
        <w:rPr>
          <w:spacing w:val="-3"/>
          <w:sz w:val="21"/>
        </w:rPr>
        <w:t>内连接和外连接的区别是什么？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F90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7AC14A82">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内连接只返回两个表中连接条件匹配的行。外连接除了返回匹配的行，还会返回一侧（左外连接返回左表所有行、右外连接返回右表所有行）或两侧（全外连接）未匹配的行，没匹配的部分用NULL填充。</w:t>
            </w:r>
          </w:p>
        </w:tc>
      </w:tr>
    </w:tbl>
    <w:p w14:paraId="3D17C31C">
      <w:pPr>
        <w:pStyle w:val="11"/>
        <w:numPr>
          <w:ilvl w:val="0"/>
          <w:numId w:val="0"/>
        </w:numPr>
        <w:tabs>
          <w:tab w:val="left" w:pos="800"/>
        </w:tabs>
        <w:spacing w:before="0" w:after="0" w:line="352" w:lineRule="exact"/>
        <w:ind w:left="540" w:leftChars="0" w:right="0" w:rightChars="0"/>
        <w:jc w:val="left"/>
        <w:rPr>
          <w:sz w:val="21"/>
        </w:rPr>
      </w:pPr>
    </w:p>
    <w:p w14:paraId="01F647CB">
      <w:pPr>
        <w:pStyle w:val="4"/>
        <w:spacing w:before="371"/>
      </w:pPr>
    </w:p>
    <w:p w14:paraId="6B552D4E">
      <w:pPr>
        <w:pStyle w:val="4"/>
        <w:spacing w:before="371"/>
      </w:pPr>
    </w:p>
    <w:p w14:paraId="1BDE3EA8">
      <w:pPr>
        <w:pStyle w:val="2"/>
        <w:numPr>
          <w:ilvl w:val="1"/>
          <w:numId w:val="1"/>
        </w:numPr>
        <w:tabs>
          <w:tab w:val="left" w:pos="2206"/>
        </w:tabs>
        <w:spacing w:before="0" w:after="0" w:line="240" w:lineRule="auto"/>
        <w:ind w:left="2206" w:right="0" w:hanging="2086"/>
        <w:jc w:val="left"/>
        <w:rPr>
          <w:rFonts w:ascii="Verdana"/>
          <w:color w:val="B1B1B1"/>
          <w:position w:val="-3"/>
          <w:sz w:val="72"/>
        </w:rPr>
      </w:pPr>
      <w:bookmarkStart w:id="16" w:name="13.5  Transact-SQL"/>
      <w:bookmarkEnd w:id="16"/>
      <w:r>
        <w:rPr>
          <w:spacing w:val="-2"/>
        </w:rPr>
        <w:t>Transact-</w:t>
      </w:r>
      <w:r>
        <w:rPr>
          <w:spacing w:val="-5"/>
        </w:rPr>
        <w:t>SQL</w:t>
      </w:r>
    </w:p>
    <w:p w14:paraId="2F4ED54F">
      <w:pPr>
        <w:pStyle w:val="4"/>
        <w:spacing w:before="35"/>
        <w:rPr>
          <w:rFonts w:ascii="Noto Sans CJK HK"/>
          <w:b/>
          <w:sz w:val="36"/>
        </w:rPr>
      </w:pPr>
    </w:p>
    <w:p w14:paraId="45B4ABDA">
      <w:pPr>
        <w:pStyle w:val="3"/>
      </w:pPr>
      <w:bookmarkStart w:id="17" w:name="一、实训目的"/>
      <w:bookmarkEnd w:id="17"/>
      <w:r>
        <w:rPr>
          <w:spacing w:val="-4"/>
        </w:rPr>
        <w:t>一、实训目的</w:t>
      </w:r>
    </w:p>
    <w:p w14:paraId="5FA31560">
      <w:pPr>
        <w:pStyle w:val="11"/>
        <w:numPr>
          <w:ilvl w:val="2"/>
          <w:numId w:val="1"/>
        </w:numPr>
        <w:tabs>
          <w:tab w:val="left" w:pos="800"/>
        </w:tabs>
        <w:spacing w:before="59" w:after="0" w:line="240" w:lineRule="auto"/>
        <w:ind w:left="800" w:right="0" w:hanging="260"/>
        <w:jc w:val="left"/>
        <w:rPr>
          <w:sz w:val="21"/>
        </w:rPr>
        <w:sectPr>
          <w:pgSz w:w="11910" w:h="16840"/>
          <w:pgMar w:top="1420" w:right="1580" w:bottom="280" w:left="1680" w:header="720" w:footer="720" w:gutter="0"/>
          <w:cols w:space="720" w:num="1"/>
        </w:sectPr>
      </w:pPr>
      <w:r>
        <w:rPr>
          <w:spacing w:val="-3"/>
          <w:sz w:val="21"/>
        </w:rPr>
        <w:t xml:space="preserve">掌握 </w:t>
      </w:r>
      <w:r>
        <w:rPr>
          <w:rFonts w:ascii="Times New Roman" w:eastAsia="Times New Roman"/>
          <w:spacing w:val="-2"/>
          <w:sz w:val="21"/>
        </w:rPr>
        <w:t xml:space="preserve">T-SQL </w:t>
      </w:r>
      <w:r>
        <w:rPr>
          <w:spacing w:val="-3"/>
          <w:sz w:val="21"/>
        </w:rPr>
        <w:t>的各要素：数据类型、变量和常量、运算符、常用函</w:t>
      </w:r>
      <w:r>
        <w:rPr>
          <w:rFonts w:hint="eastAsia" w:eastAsia="宋体"/>
          <w:spacing w:val="-3"/>
          <w:sz w:val="21"/>
          <w:lang w:val="en-US" w:eastAsia="zh-CN"/>
        </w:rPr>
        <w:t>数</w:t>
      </w:r>
    </w:p>
    <w:p w14:paraId="4C8F4763">
      <w:pPr>
        <w:pStyle w:val="11"/>
        <w:numPr>
          <w:ilvl w:val="0"/>
          <w:numId w:val="0"/>
        </w:numPr>
        <w:tabs>
          <w:tab w:val="left" w:pos="800"/>
        </w:tabs>
        <w:spacing w:before="0" w:after="0" w:line="350" w:lineRule="exact"/>
        <w:ind w:right="0" w:rightChars="0"/>
        <w:jc w:val="left"/>
        <w:rPr>
          <w:sz w:val="21"/>
        </w:rPr>
      </w:pPr>
      <w:r>
        <w:rPr>
          <w:spacing w:val="-3"/>
          <w:sz w:val="21"/>
        </w:rPr>
        <w:t>掌握流程控制语句的使用方法。</w:t>
      </w:r>
    </w:p>
    <w:p w14:paraId="051EF5BD">
      <w:pPr>
        <w:pStyle w:val="11"/>
        <w:numPr>
          <w:ilvl w:val="2"/>
          <w:numId w:val="1"/>
        </w:numPr>
        <w:tabs>
          <w:tab w:val="left" w:pos="800"/>
        </w:tabs>
        <w:spacing w:before="0" w:after="0" w:line="352" w:lineRule="exact"/>
        <w:ind w:left="800" w:right="0" w:hanging="260"/>
        <w:jc w:val="left"/>
        <w:rPr>
          <w:sz w:val="21"/>
        </w:rPr>
      </w:pPr>
      <w:r>
        <w:rPr>
          <w:spacing w:val="-4"/>
          <w:sz w:val="21"/>
        </w:rPr>
        <w:t>熟悉自定义函数。</w:t>
      </w:r>
    </w:p>
    <w:p w14:paraId="083374C2">
      <w:pPr>
        <w:pStyle w:val="3"/>
        <w:spacing w:before="330"/>
      </w:pPr>
      <w:bookmarkStart w:id="18" w:name="二、实训要求"/>
      <w:bookmarkEnd w:id="18"/>
      <w:r>
        <w:rPr>
          <w:spacing w:val="-4"/>
        </w:rPr>
        <w:t>二、实训要求</w:t>
      </w:r>
    </w:p>
    <w:p w14:paraId="7ABE19B6">
      <w:pPr>
        <w:pStyle w:val="11"/>
        <w:numPr>
          <w:ilvl w:val="0"/>
          <w:numId w:val="17"/>
        </w:numPr>
        <w:tabs>
          <w:tab w:val="left" w:pos="800"/>
        </w:tabs>
        <w:spacing w:before="59" w:after="0" w:line="352" w:lineRule="exact"/>
        <w:ind w:left="800" w:right="0" w:hanging="260"/>
        <w:jc w:val="left"/>
        <w:rPr>
          <w:sz w:val="21"/>
        </w:rPr>
      </w:pPr>
      <w:r>
        <w:rPr>
          <w:spacing w:val="-3"/>
          <w:sz w:val="21"/>
        </w:rPr>
        <w:t xml:space="preserve">实训前做好上机实训的准备，针对实训内容认真复习 </w:t>
      </w:r>
      <w:r>
        <w:rPr>
          <w:rFonts w:ascii="Times New Roman" w:eastAsia="Times New Roman"/>
          <w:spacing w:val="-2"/>
          <w:sz w:val="21"/>
        </w:rPr>
        <w:t>T-SQL</w:t>
      </w:r>
      <w:r>
        <w:rPr>
          <w:rFonts w:ascii="Times New Roman" w:eastAsia="Times New Roman"/>
          <w:spacing w:val="-4"/>
          <w:sz w:val="21"/>
        </w:rPr>
        <w:t xml:space="preserve"> </w:t>
      </w:r>
      <w:r>
        <w:rPr>
          <w:spacing w:val="-4"/>
          <w:sz w:val="21"/>
        </w:rPr>
        <w:t>相关的知识。</w:t>
      </w:r>
    </w:p>
    <w:p w14:paraId="3790219E">
      <w:pPr>
        <w:pStyle w:val="11"/>
        <w:numPr>
          <w:ilvl w:val="0"/>
          <w:numId w:val="17"/>
        </w:numPr>
        <w:tabs>
          <w:tab w:val="left" w:pos="800"/>
        </w:tabs>
        <w:spacing w:before="0" w:after="0" w:line="312" w:lineRule="exact"/>
        <w:ind w:left="800" w:right="0" w:hanging="260"/>
        <w:jc w:val="left"/>
        <w:rPr>
          <w:sz w:val="21"/>
        </w:rPr>
      </w:pPr>
      <w:r>
        <w:rPr>
          <w:spacing w:val="-3"/>
          <w:sz w:val="21"/>
        </w:rPr>
        <w:t>独立完成实训内容。</w:t>
      </w:r>
    </w:p>
    <w:p w14:paraId="6F45EAFB">
      <w:pPr>
        <w:pStyle w:val="11"/>
        <w:numPr>
          <w:ilvl w:val="0"/>
          <w:numId w:val="17"/>
        </w:numPr>
        <w:tabs>
          <w:tab w:val="left" w:pos="800"/>
        </w:tabs>
        <w:spacing w:before="0" w:after="0" w:line="352" w:lineRule="exact"/>
        <w:ind w:left="800" w:right="0" w:hanging="260"/>
        <w:jc w:val="left"/>
        <w:rPr>
          <w:sz w:val="21"/>
        </w:rPr>
      </w:pPr>
      <w:r>
        <w:rPr>
          <w:spacing w:val="-3"/>
          <w:sz w:val="21"/>
        </w:rPr>
        <w:t>实训后认真撰写实验报告。</w:t>
      </w:r>
    </w:p>
    <w:p w14:paraId="2565206A">
      <w:pPr>
        <w:pStyle w:val="3"/>
        <w:spacing w:before="327"/>
      </w:pPr>
      <w:bookmarkStart w:id="19" w:name="三、实训内容"/>
      <w:bookmarkEnd w:id="19"/>
      <w:r>
        <w:rPr>
          <w:spacing w:val="-4"/>
        </w:rPr>
        <w:t>三、实训内容</w:t>
      </w:r>
    </w:p>
    <w:p w14:paraId="367983F3">
      <w:pPr>
        <w:pStyle w:val="11"/>
        <w:numPr>
          <w:ilvl w:val="0"/>
          <w:numId w:val="18"/>
        </w:numPr>
        <w:tabs>
          <w:tab w:val="left" w:pos="695"/>
        </w:tabs>
        <w:spacing w:before="78" w:after="0" w:line="240" w:lineRule="auto"/>
        <w:ind w:left="695" w:right="0" w:hanging="155"/>
        <w:jc w:val="left"/>
        <w:rPr>
          <w:sz w:val="21"/>
        </w:rPr>
      </w:pPr>
      <w:r>
        <w:rPr>
          <w:spacing w:val="1"/>
          <w:sz w:val="21"/>
        </w:rPr>
        <w:t xml:space="preserve">用 </w:t>
      </w:r>
      <w:r>
        <w:rPr>
          <w:rFonts w:ascii="Times New Roman" w:eastAsia="Times New Roman"/>
          <w:spacing w:val="-2"/>
          <w:sz w:val="21"/>
        </w:rPr>
        <w:t>dateadd</w:t>
      </w:r>
      <w:r>
        <w:rPr>
          <w:rFonts w:ascii="Times New Roman" w:eastAsia="Times New Roman"/>
          <w:spacing w:val="5"/>
          <w:sz w:val="21"/>
        </w:rPr>
        <w:t xml:space="preserve"> </w:t>
      </w:r>
      <w:r>
        <w:rPr>
          <w:spacing w:val="-2"/>
          <w:sz w:val="21"/>
        </w:rPr>
        <w:t>函数、算数运算编写求当天、</w:t>
      </w:r>
      <w:r>
        <w:rPr>
          <w:rFonts w:ascii="Times New Roman" w:eastAsia="Times New Roman"/>
          <w:spacing w:val="-2"/>
          <w:sz w:val="21"/>
        </w:rPr>
        <w:t>100</w:t>
      </w:r>
      <w:r>
        <w:rPr>
          <w:rFonts w:ascii="Times New Roman" w:eastAsia="Times New Roman"/>
          <w:spacing w:val="6"/>
          <w:sz w:val="21"/>
        </w:rPr>
        <w:t xml:space="preserve"> </w:t>
      </w:r>
      <w:r>
        <w:rPr>
          <w:spacing w:val="-3"/>
          <w:sz w:val="21"/>
        </w:rPr>
        <w:t>天后日期的查询语句。</w:t>
      </w:r>
    </w:p>
    <w:p w14:paraId="4BA73C7D">
      <w:pPr>
        <w:pStyle w:val="4"/>
        <w:spacing w:before="18"/>
        <w:rPr>
          <w:sz w:val="3"/>
        </w:rPr>
      </w:pPr>
      <w: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662" name="Textbox 66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F0816C4">
                            <w:pPr>
                              <w:spacing w:before="26" w:line="214"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dateadd(day,100,getdate())</w:t>
                            </w:r>
                          </w:p>
                        </w:txbxContent>
                      </wps:txbx>
                      <wps:bodyPr wrap="square" lIns="0" tIns="0" rIns="0" bIns="0" rtlCol="0">
                        <a:noAutofit/>
                      </wps:bodyPr>
                    </wps:wsp>
                  </a:graphicData>
                </a:graphic>
              </wp:anchor>
            </w:drawing>
          </mc:Choice>
          <mc:Fallback>
            <w:pict>
              <v:shape id="Textbox 662" o:spid="_x0000_s1026" o:spt="202" type="#_x0000_t202" style="position:absolute;left:0pt;margin-left:90pt;margin-top:4.9pt;height:12pt;width:415.3pt;mso-position-horizontal-relative:page;mso-wrap-distance-bottom:0pt;mso-wrap-distance-top:0pt;z-index:-251634688;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lKGhXWAAAACQEAAA8AAAAAAAAAAQAgAAAAIgAA&#10;AGRycy9kb3ducmV2LnhtbFBLAQIUABQAAAAIAIdO4kBmXa9Y0QEAAKwDAAAOAAAAAAAAAAEAIAAA&#10;ACUBAABkcnMvZTJvRG9jLnhtbFBLBQYAAAAABgAGAFkBAABoBQAAAAA=&#10;">
                <v:fill on="t" focussize="0,0"/>
                <v:stroke on="f"/>
                <v:imagedata o:title=""/>
                <o:lock v:ext="edit" aspectratio="f"/>
                <v:textbox inset="0mm,0mm,0mm,0mm">
                  <w:txbxContent>
                    <w:p w14:paraId="4F0816C4">
                      <w:pPr>
                        <w:spacing w:before="26" w:line="214"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dateadd(day,100,getdate())</w:t>
                      </w:r>
                    </w:p>
                  </w:txbxContent>
                </v:textbox>
                <w10:wrap type="topAndBottom"/>
              </v:shape>
            </w:pict>
          </mc:Fallback>
        </mc:AlternateContent>
      </w:r>
    </w:p>
    <w:p w14:paraId="0DF6D900">
      <w:pPr>
        <w:pStyle w:val="11"/>
        <w:numPr>
          <w:ilvl w:val="0"/>
          <w:numId w:val="0"/>
        </w:numPr>
        <w:tabs>
          <w:tab w:val="left" w:pos="680"/>
        </w:tabs>
        <w:spacing w:before="153" w:after="0" w:line="240" w:lineRule="auto"/>
        <w:ind w:left="525" w:leftChars="0" w:right="0" w:rightChars="0"/>
        <w:jc w:val="left"/>
        <w:rPr>
          <w:sz w:val="21"/>
        </w:rPr>
      </w:pPr>
      <w:r>
        <w:drawing>
          <wp:inline distT="0" distB="0" distL="114300" distR="114300">
            <wp:extent cx="3099435" cy="412750"/>
            <wp:effectExtent l="0" t="0" r="12065" b="6350"/>
            <wp:docPr id="7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图片 6"/>
                    <pic:cNvPicPr>
                      <a:picLocks noChangeAspect="1"/>
                    </pic:cNvPicPr>
                  </pic:nvPicPr>
                  <pic:blipFill>
                    <a:blip r:embed="rId27"/>
                    <a:stretch>
                      <a:fillRect/>
                    </a:stretch>
                  </pic:blipFill>
                  <pic:spPr>
                    <a:xfrm>
                      <a:off x="0" y="0"/>
                      <a:ext cx="3099435" cy="412750"/>
                    </a:xfrm>
                    <a:prstGeom prst="rect">
                      <a:avLst/>
                    </a:prstGeom>
                    <a:noFill/>
                    <a:ln>
                      <a:noFill/>
                    </a:ln>
                  </pic:spPr>
                </pic:pic>
              </a:graphicData>
            </a:graphic>
          </wp:inline>
        </w:drawing>
      </w:r>
    </w:p>
    <w:p w14:paraId="362991D7">
      <w:pPr>
        <w:pStyle w:val="11"/>
        <w:numPr>
          <w:ilvl w:val="0"/>
          <w:numId w:val="18"/>
        </w:numPr>
        <w:tabs>
          <w:tab w:val="left" w:pos="680"/>
        </w:tabs>
        <w:spacing w:before="153" w:after="0" w:line="240" w:lineRule="auto"/>
        <w:ind w:left="680" w:right="0" w:hanging="155"/>
        <w:jc w:val="left"/>
        <w:rPr>
          <w:sz w:val="21"/>
        </w:rPr>
      </w:pPr>
      <w:r>
        <w:rPr>
          <w:spacing w:val="2"/>
          <w:sz w:val="21"/>
        </w:rPr>
        <w:t xml:space="preserve">用 </w:t>
      </w:r>
      <w:r>
        <w:rPr>
          <w:rFonts w:ascii="Times New Roman" w:eastAsia="Times New Roman"/>
          <w:spacing w:val="-2"/>
          <w:sz w:val="21"/>
        </w:rPr>
        <w:t>datediff</w:t>
      </w:r>
      <w:r>
        <w:rPr>
          <w:rFonts w:ascii="Times New Roman" w:eastAsia="Times New Roman"/>
          <w:spacing w:val="4"/>
          <w:sz w:val="21"/>
        </w:rPr>
        <w:t xml:space="preserve"> </w:t>
      </w:r>
      <w:r>
        <w:rPr>
          <w:spacing w:val="-3"/>
          <w:sz w:val="21"/>
        </w:rPr>
        <w:t>函数、算术运算编写计算你的年龄、月龄的查询语句。</w:t>
      </w:r>
    </w:p>
    <w:p w14:paraId="33F8E37A">
      <w:pPr>
        <w:pStyle w:val="4"/>
        <w:spacing w:before="16"/>
        <w:rPr>
          <w:sz w:val="3"/>
        </w:rPr>
      </w:pPr>
      <w: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663" name="Textbox 663"/>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2C22E0AF">
                            <w:pPr>
                              <w:spacing w:before="0" w:line="254" w:lineRule="auto"/>
                              <w:ind w:left="400" w:right="2373" w:firstLine="0"/>
                              <w:jc w:val="left"/>
                              <w:rPr>
                                <w:rFonts w:ascii="Courier New"/>
                                <w:color w:val="000000"/>
                                <w:sz w:val="20"/>
                              </w:rPr>
                            </w:pPr>
                            <w:r>
                              <w:rPr>
                                <w:rFonts w:ascii="Courier New"/>
                                <w:color w:val="000000"/>
                                <w:sz w:val="20"/>
                              </w:rPr>
                              <w:t>select datediff(year,'1991-4-7','2011-9-26') select</w:t>
                            </w:r>
                            <w:r>
                              <w:rPr>
                                <w:rFonts w:ascii="Courier New"/>
                                <w:color w:val="000000"/>
                                <w:spacing w:val="-32"/>
                                <w:sz w:val="20"/>
                              </w:rPr>
                              <w:t xml:space="preserve"> </w:t>
                            </w:r>
                            <w:r>
                              <w:rPr>
                                <w:rFonts w:ascii="Courier New"/>
                                <w:color w:val="000000"/>
                                <w:sz w:val="20"/>
                              </w:rPr>
                              <w:t>datediff(month,'1991-4-7','2011-9-26')</w:t>
                            </w:r>
                          </w:p>
                        </w:txbxContent>
                      </wps:txbx>
                      <wps:bodyPr wrap="square" lIns="0" tIns="0" rIns="0" bIns="0" rtlCol="0">
                        <a:noAutofit/>
                      </wps:bodyPr>
                    </wps:wsp>
                  </a:graphicData>
                </a:graphic>
              </wp:anchor>
            </w:drawing>
          </mc:Choice>
          <mc:Fallback>
            <w:pict>
              <v:shape id="Textbox 663" o:spid="_x0000_s1026" o:spt="202" type="#_x0000_t202" style="position:absolute;left:0pt;margin-left:90pt;margin-top:4.8pt;height:24pt;width:415.3pt;mso-position-horizontal-relative:page;mso-wrap-distance-bottom:0pt;mso-wrap-distance-top:0pt;z-index:-251633664;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cK34cNEBAACsAwAADgAAAAAAAAABACAA&#10;AAAmAQAAZHJzL2Uyb0RvYy54bWxQSwUGAAAAAAYABgBZAQAAaQUAAAAA&#10;">
                <v:fill on="t" focussize="0,0"/>
                <v:stroke on="f"/>
                <v:imagedata o:title=""/>
                <o:lock v:ext="edit" aspectratio="f"/>
                <v:textbox inset="0mm,0mm,0mm,0mm">
                  <w:txbxContent>
                    <w:p w14:paraId="2C22E0AF">
                      <w:pPr>
                        <w:spacing w:before="0" w:line="254" w:lineRule="auto"/>
                        <w:ind w:left="400" w:right="2373" w:firstLine="0"/>
                        <w:jc w:val="left"/>
                        <w:rPr>
                          <w:rFonts w:ascii="Courier New"/>
                          <w:color w:val="000000"/>
                          <w:sz w:val="20"/>
                        </w:rPr>
                      </w:pPr>
                      <w:r>
                        <w:rPr>
                          <w:rFonts w:ascii="Courier New"/>
                          <w:color w:val="000000"/>
                          <w:sz w:val="20"/>
                        </w:rPr>
                        <w:t>select datediff(year,'1991-4-7','2011-9-26') select</w:t>
                      </w:r>
                      <w:r>
                        <w:rPr>
                          <w:rFonts w:ascii="Courier New"/>
                          <w:color w:val="000000"/>
                          <w:spacing w:val="-32"/>
                          <w:sz w:val="20"/>
                        </w:rPr>
                        <w:t xml:space="preserve"> </w:t>
                      </w:r>
                      <w:r>
                        <w:rPr>
                          <w:rFonts w:ascii="Courier New"/>
                          <w:color w:val="000000"/>
                          <w:sz w:val="20"/>
                        </w:rPr>
                        <w:t>datediff(month,'1991-4-7','2011-9-26')</w:t>
                      </w:r>
                    </w:p>
                  </w:txbxContent>
                </v:textbox>
                <w10:wrap type="topAndBottom"/>
              </v:shape>
            </w:pict>
          </mc:Fallback>
        </mc:AlternateContent>
      </w:r>
    </w:p>
    <w:p w14:paraId="6999E991">
      <w:pPr>
        <w:pStyle w:val="11"/>
        <w:numPr>
          <w:ilvl w:val="0"/>
          <w:numId w:val="0"/>
        </w:numPr>
        <w:tabs>
          <w:tab w:val="left" w:pos="680"/>
        </w:tabs>
        <w:spacing w:before="152" w:after="0" w:line="240" w:lineRule="auto"/>
        <w:ind w:left="525" w:leftChars="0" w:right="0" w:rightChars="0"/>
        <w:jc w:val="left"/>
        <w:rPr>
          <w:sz w:val="21"/>
        </w:rPr>
      </w:pPr>
      <w:r>
        <w:drawing>
          <wp:inline distT="0" distB="0" distL="114300" distR="114300">
            <wp:extent cx="1416050" cy="430530"/>
            <wp:effectExtent l="0" t="0" r="6350" b="1270"/>
            <wp:docPr id="7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7"/>
                    <pic:cNvPicPr>
                      <a:picLocks noChangeAspect="1"/>
                    </pic:cNvPicPr>
                  </pic:nvPicPr>
                  <pic:blipFill>
                    <a:blip r:embed="rId28"/>
                    <a:stretch>
                      <a:fillRect/>
                    </a:stretch>
                  </pic:blipFill>
                  <pic:spPr>
                    <a:xfrm>
                      <a:off x="0" y="0"/>
                      <a:ext cx="1416050" cy="430530"/>
                    </a:xfrm>
                    <a:prstGeom prst="rect">
                      <a:avLst/>
                    </a:prstGeom>
                    <a:noFill/>
                    <a:ln>
                      <a:noFill/>
                    </a:ln>
                  </pic:spPr>
                </pic:pic>
              </a:graphicData>
            </a:graphic>
          </wp:inline>
        </w:drawing>
      </w:r>
    </w:p>
    <w:p w14:paraId="4A3D0546">
      <w:pPr>
        <w:pStyle w:val="11"/>
        <w:numPr>
          <w:ilvl w:val="0"/>
          <w:numId w:val="0"/>
        </w:numPr>
        <w:tabs>
          <w:tab w:val="left" w:pos="680"/>
        </w:tabs>
        <w:spacing w:before="152" w:after="0" w:line="240" w:lineRule="auto"/>
        <w:ind w:left="525" w:leftChars="0" w:right="0" w:rightChars="0"/>
        <w:jc w:val="left"/>
        <w:rPr>
          <w:sz w:val="21"/>
        </w:rPr>
      </w:pPr>
      <w:r>
        <w:drawing>
          <wp:inline distT="0" distB="0" distL="114300" distR="114300">
            <wp:extent cx="1454785" cy="450850"/>
            <wp:effectExtent l="0" t="0" r="5715" b="6350"/>
            <wp:docPr id="7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8"/>
                    <pic:cNvPicPr>
                      <a:picLocks noChangeAspect="1"/>
                    </pic:cNvPicPr>
                  </pic:nvPicPr>
                  <pic:blipFill>
                    <a:blip r:embed="rId29"/>
                    <a:stretch>
                      <a:fillRect/>
                    </a:stretch>
                  </pic:blipFill>
                  <pic:spPr>
                    <a:xfrm>
                      <a:off x="0" y="0"/>
                      <a:ext cx="1454785" cy="450850"/>
                    </a:xfrm>
                    <a:prstGeom prst="rect">
                      <a:avLst/>
                    </a:prstGeom>
                    <a:noFill/>
                    <a:ln>
                      <a:noFill/>
                    </a:ln>
                  </pic:spPr>
                </pic:pic>
              </a:graphicData>
            </a:graphic>
          </wp:inline>
        </w:drawing>
      </w:r>
    </w:p>
    <w:p w14:paraId="76F01FAC">
      <w:pPr>
        <w:pStyle w:val="11"/>
        <w:numPr>
          <w:ilvl w:val="0"/>
          <w:numId w:val="18"/>
        </w:numPr>
        <w:tabs>
          <w:tab w:val="left" w:pos="680"/>
        </w:tabs>
        <w:spacing w:before="152" w:after="0" w:line="240" w:lineRule="auto"/>
        <w:ind w:left="680" w:right="0" w:hanging="155"/>
        <w:jc w:val="left"/>
        <w:rPr>
          <w:sz w:val="21"/>
        </w:rPr>
      </w:pPr>
      <w:r>
        <w:rPr>
          <w:spacing w:val="-4"/>
          <w:sz w:val="21"/>
        </w:rPr>
        <w:t xml:space="preserve">计算 </w:t>
      </w:r>
      <w:r>
        <w:rPr>
          <w:rFonts w:ascii="Times New Roman" w:eastAsia="Times New Roman"/>
          <w:sz w:val="21"/>
        </w:rPr>
        <w:t>1+2+3+...+100</w:t>
      </w:r>
      <w:r>
        <w:rPr>
          <w:rFonts w:ascii="Times New Roman" w:eastAsia="Times New Roman"/>
          <w:spacing w:val="-11"/>
          <w:sz w:val="21"/>
        </w:rPr>
        <w:t xml:space="preserve"> </w:t>
      </w:r>
      <w:r>
        <w:rPr>
          <w:spacing w:val="-2"/>
          <w:sz w:val="21"/>
        </w:rPr>
        <w:t xml:space="preserve">的和，并使用 </w:t>
      </w:r>
      <w:r>
        <w:rPr>
          <w:rFonts w:ascii="Times New Roman" w:eastAsia="Times New Roman"/>
          <w:sz w:val="21"/>
        </w:rPr>
        <w:t>PRINT</w:t>
      </w:r>
      <w:r>
        <w:rPr>
          <w:rFonts w:ascii="Times New Roman" w:eastAsia="Times New Roman"/>
          <w:spacing w:val="-10"/>
          <w:sz w:val="21"/>
        </w:rPr>
        <w:t xml:space="preserve"> </w:t>
      </w:r>
      <w:r>
        <w:rPr>
          <w:spacing w:val="-2"/>
          <w:sz w:val="21"/>
        </w:rPr>
        <w:t>显示计算结果。</w:t>
      </w:r>
    </w:p>
    <w:p w14:paraId="4EC2D5F2">
      <w:pPr>
        <w:pStyle w:val="4"/>
        <w:spacing w:before="17"/>
        <w:rPr>
          <w:sz w:val="3"/>
        </w:rPr>
      </w:pPr>
      <w: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61595</wp:posOffset>
                </wp:positionV>
                <wp:extent cx="5274310" cy="1371600"/>
                <wp:effectExtent l="0" t="0" r="0" b="0"/>
                <wp:wrapTopAndBottom/>
                <wp:docPr id="664" name="Textbox 664"/>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0303F617">
                            <w:pPr>
                              <w:spacing w:before="0" w:line="287" w:lineRule="exact"/>
                              <w:ind w:left="400" w:right="0" w:firstLine="0"/>
                              <w:jc w:val="left"/>
                              <w:rPr>
                                <w:color w:val="000000"/>
                                <w:sz w:val="20"/>
                              </w:rPr>
                            </w:pPr>
                            <w:r>
                              <w:rPr>
                                <w:rFonts w:ascii="Courier New" w:eastAsia="Courier New"/>
                                <w:color w:val="000000"/>
                                <w:sz w:val="20"/>
                              </w:rPr>
                              <w:t>declare</w:t>
                            </w:r>
                            <w:r>
                              <w:rPr>
                                <w:rFonts w:ascii="Courier New" w:eastAsia="Courier New"/>
                                <w:color w:val="000000"/>
                                <w:spacing w:val="-8"/>
                                <w:sz w:val="20"/>
                              </w:rPr>
                              <w:t xml:space="preserve"> </w:t>
                            </w:r>
                            <w:r>
                              <w:rPr>
                                <w:rFonts w:ascii="Courier New" w:eastAsia="Courier New"/>
                                <w:color w:val="000000"/>
                                <w:sz w:val="20"/>
                              </w:rPr>
                              <w:t>@i</w:t>
                            </w:r>
                            <w:r>
                              <w:rPr>
                                <w:rFonts w:ascii="Courier New" w:eastAsia="Courier New"/>
                                <w:color w:val="000000"/>
                                <w:spacing w:val="-8"/>
                                <w:sz w:val="20"/>
                              </w:rPr>
                              <w:t xml:space="preserve"> </w:t>
                            </w:r>
                            <w:r>
                              <w:rPr>
                                <w:rFonts w:ascii="Courier New" w:eastAsia="Courier New"/>
                                <w:color w:val="000000"/>
                                <w:sz w:val="20"/>
                              </w:rPr>
                              <w:t>int,@sum</w:t>
                            </w:r>
                            <w:r>
                              <w:rPr>
                                <w:rFonts w:ascii="Courier New" w:eastAsia="Courier New"/>
                                <w:color w:val="000000"/>
                                <w:spacing w:val="-8"/>
                                <w:sz w:val="20"/>
                              </w:rPr>
                              <w:t xml:space="preserve"> </w:t>
                            </w:r>
                            <w:r>
                              <w:rPr>
                                <w:rFonts w:ascii="Courier New" w:eastAsia="Courier New"/>
                                <w:color w:val="000000"/>
                                <w:sz w:val="20"/>
                              </w:rPr>
                              <w:t>int,@csum</w:t>
                            </w:r>
                            <w:r>
                              <w:rPr>
                                <w:rFonts w:ascii="Courier New" w:eastAsia="Courier New"/>
                                <w:color w:val="000000"/>
                                <w:spacing w:val="-8"/>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76BDA9E5">
                            <w:pPr>
                              <w:spacing w:before="0" w:line="206"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@i=1,@sum=0</w:t>
                            </w:r>
                          </w:p>
                          <w:p w14:paraId="2BF5D625">
                            <w:pPr>
                              <w:spacing w:before="13" w:line="254" w:lineRule="auto"/>
                              <w:ind w:left="400" w:right="5923" w:firstLine="0"/>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@i&lt;=100 </w:t>
                            </w:r>
                            <w:r>
                              <w:rPr>
                                <w:rFonts w:ascii="Courier New"/>
                                <w:color w:val="000000"/>
                                <w:spacing w:val="-2"/>
                                <w:sz w:val="20"/>
                              </w:rPr>
                              <w:t>begin</w:t>
                            </w:r>
                          </w:p>
                          <w:p w14:paraId="256027C5">
                            <w:pPr>
                              <w:spacing w:before="0" w:line="254" w:lineRule="auto"/>
                              <w:ind w:left="400" w:right="4975" w:firstLine="0"/>
                              <w:jc w:val="left"/>
                              <w:rPr>
                                <w:rFonts w:ascii="Courier New"/>
                                <w:color w:val="000000"/>
                                <w:sz w:val="20"/>
                              </w:rPr>
                            </w:pPr>
                            <w:r>
                              <w:rPr>
                                <w:rFonts w:ascii="Courier New"/>
                                <w:color w:val="000000"/>
                                <w:sz w:val="20"/>
                              </w:rPr>
                              <w:t>select</w:t>
                            </w:r>
                            <w:r>
                              <w:rPr>
                                <w:rFonts w:ascii="Courier New"/>
                                <w:color w:val="000000"/>
                                <w:spacing w:val="-32"/>
                                <w:sz w:val="20"/>
                              </w:rPr>
                              <w:t xml:space="preserve"> </w:t>
                            </w:r>
                            <w:r>
                              <w:rPr>
                                <w:rFonts w:ascii="Courier New"/>
                                <w:color w:val="000000"/>
                                <w:sz w:val="20"/>
                              </w:rPr>
                              <w:t>@sum=@i+@sum select @i=@i+1</w:t>
                            </w:r>
                          </w:p>
                          <w:p w14:paraId="73337138">
                            <w:pPr>
                              <w:spacing w:before="0" w:line="187" w:lineRule="exact"/>
                              <w:ind w:left="400" w:right="0" w:firstLine="0"/>
                              <w:jc w:val="left"/>
                              <w:rPr>
                                <w:rFonts w:ascii="Courier New"/>
                                <w:color w:val="000000"/>
                                <w:sz w:val="20"/>
                              </w:rPr>
                            </w:pPr>
                            <w:r>
                              <w:rPr>
                                <w:rFonts w:ascii="Courier New"/>
                                <w:color w:val="000000"/>
                                <w:spacing w:val="-5"/>
                                <w:sz w:val="20"/>
                              </w:rPr>
                              <w:t>end</w:t>
                            </w:r>
                          </w:p>
                          <w:p w14:paraId="0A05C388">
                            <w:pPr>
                              <w:tabs>
                                <w:tab w:val="left" w:leader="dot" w:pos="2680"/>
                              </w:tabs>
                              <w:spacing w:before="0" w:line="204" w:lineRule="auto"/>
                              <w:ind w:left="400" w:right="3545"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2"/>
                                <w:sz w:val="20"/>
                              </w:rPr>
                              <w:t xml:space="preserve"> </w:t>
                            </w:r>
                            <w:r>
                              <w:rPr>
                                <w:rFonts w:ascii="Courier New" w:eastAsia="Courier New"/>
                                <w:color w:val="000000"/>
                                <w:sz w:val="20"/>
                              </w:rPr>
                              <w:t>@csum=convert(char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,@sum) print '1+2+3+</w:t>
                            </w:r>
                            <w:r>
                              <w:rPr>
                                <w:rFonts w:ascii="Times New Roman" w:eastAsia="Times New Roman"/>
                                <w:color w:val="000000"/>
                                <w:sz w:val="20"/>
                              </w:rPr>
                              <w:tab/>
                            </w:r>
                            <w:r>
                              <w:rPr>
                                <w:rFonts w:ascii="Courier New" w:eastAsia="Courier New"/>
                                <w:color w:val="000000"/>
                                <w:spacing w:val="-2"/>
                                <w:sz w:val="20"/>
                              </w:rPr>
                              <w:t>+100='+@csum</w:t>
                            </w:r>
                          </w:p>
                        </w:txbxContent>
                      </wps:txbx>
                      <wps:bodyPr wrap="square" lIns="0" tIns="0" rIns="0" bIns="0" rtlCol="0">
                        <a:noAutofit/>
                      </wps:bodyPr>
                    </wps:wsp>
                  </a:graphicData>
                </a:graphic>
              </wp:anchor>
            </w:drawing>
          </mc:Choice>
          <mc:Fallback>
            <w:pict>
              <v:shape id="Textbox 664" o:spid="_x0000_s1026" o:spt="202" type="#_x0000_t202" style="position:absolute;left:0pt;margin-left:90pt;margin-top:4.85pt;height:108pt;width:415.3pt;mso-position-horizontal-relative:page;mso-wrap-distance-bottom:0pt;mso-wrap-distance-top:0pt;z-index:-251633664;mso-width-relative:page;mso-height-relative:page;" fillcolor="#C0C0C0" filled="t" stroked="f" coordsize="21600,21600" o:gfxdata="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rv4TLYAAAACgEAAA8AAAAAAAAAAQAgAAAA&#10;IgAAAGRycy9kb3ducmV2LnhtbFBLAQIUABQAAAAIAIdO4kBSxeN00gEAAK0DAAAOAAAAAAAAAAEA&#10;IAAAACcBAABkcnMvZTJvRG9jLnhtbFBLBQYAAAAABgAGAFkBAABrBQAAAAA=&#10;">
                <v:fill on="t" focussize="0,0"/>
                <v:stroke on="f"/>
                <v:imagedata o:title=""/>
                <o:lock v:ext="edit" aspectratio="f"/>
                <v:textbox inset="0mm,0mm,0mm,0mm">
                  <w:txbxContent>
                    <w:p w14:paraId="0303F617">
                      <w:pPr>
                        <w:spacing w:before="0" w:line="287" w:lineRule="exact"/>
                        <w:ind w:left="400" w:right="0" w:firstLine="0"/>
                        <w:jc w:val="left"/>
                        <w:rPr>
                          <w:color w:val="000000"/>
                          <w:sz w:val="20"/>
                        </w:rPr>
                      </w:pPr>
                      <w:r>
                        <w:rPr>
                          <w:rFonts w:ascii="Courier New" w:eastAsia="Courier New"/>
                          <w:color w:val="000000"/>
                          <w:sz w:val="20"/>
                        </w:rPr>
                        <w:t>declare</w:t>
                      </w:r>
                      <w:r>
                        <w:rPr>
                          <w:rFonts w:ascii="Courier New" w:eastAsia="Courier New"/>
                          <w:color w:val="000000"/>
                          <w:spacing w:val="-8"/>
                          <w:sz w:val="20"/>
                        </w:rPr>
                        <w:t xml:space="preserve"> </w:t>
                      </w:r>
                      <w:r>
                        <w:rPr>
                          <w:rFonts w:ascii="Courier New" w:eastAsia="Courier New"/>
                          <w:color w:val="000000"/>
                          <w:sz w:val="20"/>
                        </w:rPr>
                        <w:t>@i</w:t>
                      </w:r>
                      <w:r>
                        <w:rPr>
                          <w:rFonts w:ascii="Courier New" w:eastAsia="Courier New"/>
                          <w:color w:val="000000"/>
                          <w:spacing w:val="-8"/>
                          <w:sz w:val="20"/>
                        </w:rPr>
                        <w:t xml:space="preserve"> </w:t>
                      </w:r>
                      <w:r>
                        <w:rPr>
                          <w:rFonts w:ascii="Courier New" w:eastAsia="Courier New"/>
                          <w:color w:val="000000"/>
                          <w:sz w:val="20"/>
                        </w:rPr>
                        <w:t>int,@sum</w:t>
                      </w:r>
                      <w:r>
                        <w:rPr>
                          <w:rFonts w:ascii="Courier New" w:eastAsia="Courier New"/>
                          <w:color w:val="000000"/>
                          <w:spacing w:val="-8"/>
                          <w:sz w:val="20"/>
                        </w:rPr>
                        <w:t xml:space="preserve"> </w:t>
                      </w:r>
                      <w:r>
                        <w:rPr>
                          <w:rFonts w:ascii="Courier New" w:eastAsia="Courier New"/>
                          <w:color w:val="000000"/>
                          <w:sz w:val="20"/>
                        </w:rPr>
                        <w:t>int,@csum</w:t>
                      </w:r>
                      <w:r>
                        <w:rPr>
                          <w:rFonts w:ascii="Courier New" w:eastAsia="Courier New"/>
                          <w:color w:val="000000"/>
                          <w:spacing w:val="-8"/>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76BDA9E5">
                      <w:pPr>
                        <w:spacing w:before="0" w:line="206"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@i=1,@sum=0</w:t>
                      </w:r>
                    </w:p>
                    <w:p w14:paraId="2BF5D625">
                      <w:pPr>
                        <w:spacing w:before="13" w:line="254" w:lineRule="auto"/>
                        <w:ind w:left="400" w:right="5923" w:firstLine="0"/>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@i&lt;=100 </w:t>
                      </w:r>
                      <w:r>
                        <w:rPr>
                          <w:rFonts w:ascii="Courier New"/>
                          <w:color w:val="000000"/>
                          <w:spacing w:val="-2"/>
                          <w:sz w:val="20"/>
                        </w:rPr>
                        <w:t>begin</w:t>
                      </w:r>
                    </w:p>
                    <w:p w14:paraId="256027C5">
                      <w:pPr>
                        <w:spacing w:before="0" w:line="254" w:lineRule="auto"/>
                        <w:ind w:left="400" w:right="4975" w:firstLine="0"/>
                        <w:jc w:val="left"/>
                        <w:rPr>
                          <w:rFonts w:ascii="Courier New"/>
                          <w:color w:val="000000"/>
                          <w:sz w:val="20"/>
                        </w:rPr>
                      </w:pPr>
                      <w:r>
                        <w:rPr>
                          <w:rFonts w:ascii="Courier New"/>
                          <w:color w:val="000000"/>
                          <w:sz w:val="20"/>
                        </w:rPr>
                        <w:t>select</w:t>
                      </w:r>
                      <w:r>
                        <w:rPr>
                          <w:rFonts w:ascii="Courier New"/>
                          <w:color w:val="000000"/>
                          <w:spacing w:val="-32"/>
                          <w:sz w:val="20"/>
                        </w:rPr>
                        <w:t xml:space="preserve"> </w:t>
                      </w:r>
                      <w:r>
                        <w:rPr>
                          <w:rFonts w:ascii="Courier New"/>
                          <w:color w:val="000000"/>
                          <w:sz w:val="20"/>
                        </w:rPr>
                        <w:t>@sum=@i+@sum select @i=@i+1</w:t>
                      </w:r>
                    </w:p>
                    <w:p w14:paraId="73337138">
                      <w:pPr>
                        <w:spacing w:before="0" w:line="187" w:lineRule="exact"/>
                        <w:ind w:left="400" w:right="0" w:firstLine="0"/>
                        <w:jc w:val="left"/>
                        <w:rPr>
                          <w:rFonts w:ascii="Courier New"/>
                          <w:color w:val="000000"/>
                          <w:sz w:val="20"/>
                        </w:rPr>
                      </w:pPr>
                      <w:r>
                        <w:rPr>
                          <w:rFonts w:ascii="Courier New"/>
                          <w:color w:val="000000"/>
                          <w:spacing w:val="-5"/>
                          <w:sz w:val="20"/>
                        </w:rPr>
                        <w:t>end</w:t>
                      </w:r>
                    </w:p>
                    <w:p w14:paraId="0A05C388">
                      <w:pPr>
                        <w:tabs>
                          <w:tab w:val="left" w:leader="dot" w:pos="2680"/>
                        </w:tabs>
                        <w:spacing w:before="0" w:line="204" w:lineRule="auto"/>
                        <w:ind w:left="400" w:right="3545"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2"/>
                          <w:sz w:val="20"/>
                        </w:rPr>
                        <w:t xml:space="preserve"> </w:t>
                      </w:r>
                      <w:r>
                        <w:rPr>
                          <w:rFonts w:ascii="Courier New" w:eastAsia="Courier New"/>
                          <w:color w:val="000000"/>
                          <w:sz w:val="20"/>
                        </w:rPr>
                        <w:t>@csum=convert(char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,@sum) print '1+2+3+</w:t>
                      </w:r>
                      <w:r>
                        <w:rPr>
                          <w:rFonts w:ascii="Times New Roman" w:eastAsia="Times New Roman"/>
                          <w:color w:val="000000"/>
                          <w:sz w:val="20"/>
                        </w:rPr>
                        <w:tab/>
                      </w:r>
                      <w:r>
                        <w:rPr>
                          <w:rFonts w:ascii="Courier New" w:eastAsia="Courier New"/>
                          <w:color w:val="000000"/>
                          <w:spacing w:val="-2"/>
                          <w:sz w:val="20"/>
                        </w:rPr>
                        <w:t>+100='+@csum</w:t>
                      </w:r>
                    </w:p>
                  </w:txbxContent>
                </v:textbox>
                <w10:wrap type="topAndBottom"/>
              </v:shape>
            </w:pict>
          </mc:Fallback>
        </mc:AlternateContent>
      </w:r>
    </w:p>
    <w:p w14:paraId="53790E50">
      <w:pPr>
        <w:pStyle w:val="11"/>
        <w:numPr>
          <w:ilvl w:val="0"/>
          <w:numId w:val="0"/>
        </w:numPr>
        <w:tabs>
          <w:tab w:val="left" w:pos="785"/>
        </w:tabs>
        <w:spacing w:before="196" w:after="0" w:line="201" w:lineRule="auto"/>
        <w:ind w:left="525" w:leftChars="0" w:right="219" w:rightChars="0"/>
        <w:jc w:val="left"/>
        <w:rPr>
          <w:sz w:val="21"/>
        </w:rPr>
      </w:pPr>
      <w:r>
        <w:drawing>
          <wp:inline distT="0" distB="0" distL="114300" distR="114300">
            <wp:extent cx="2819400" cy="438150"/>
            <wp:effectExtent l="0" t="0" r="0" b="6350"/>
            <wp:docPr id="7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图片 9"/>
                    <pic:cNvPicPr>
                      <a:picLocks noChangeAspect="1"/>
                    </pic:cNvPicPr>
                  </pic:nvPicPr>
                  <pic:blipFill>
                    <a:blip r:embed="rId30"/>
                    <a:stretch>
                      <a:fillRect/>
                    </a:stretch>
                  </pic:blipFill>
                  <pic:spPr>
                    <a:xfrm>
                      <a:off x="0" y="0"/>
                      <a:ext cx="2819400" cy="438150"/>
                    </a:xfrm>
                    <a:prstGeom prst="rect">
                      <a:avLst/>
                    </a:prstGeom>
                    <a:noFill/>
                    <a:ln>
                      <a:noFill/>
                    </a:ln>
                  </pic:spPr>
                </pic:pic>
              </a:graphicData>
            </a:graphic>
          </wp:inline>
        </w:drawing>
      </w:r>
    </w:p>
    <w:p w14:paraId="58651FD9">
      <w:pPr>
        <w:pStyle w:val="11"/>
        <w:numPr>
          <w:ilvl w:val="0"/>
          <w:numId w:val="18"/>
        </w:numPr>
        <w:tabs>
          <w:tab w:val="left" w:pos="785"/>
        </w:tabs>
        <w:spacing w:before="196" w:after="0" w:line="201" w:lineRule="auto"/>
        <w:ind w:left="120" w:right="219" w:firstLine="405"/>
        <w:jc w:val="left"/>
        <w:rPr>
          <w:sz w:val="21"/>
        </w:rPr>
      </w:pPr>
      <w:r>
        <w:rPr>
          <w:spacing w:val="-1"/>
          <w:sz w:val="21"/>
        </w:rPr>
        <w:t xml:space="preserve">将项目举例中的 </w:t>
      </w:r>
      <w:r>
        <w:rPr>
          <w:rFonts w:ascii="Times New Roman" w:eastAsia="Times New Roman"/>
          <w:sz w:val="21"/>
        </w:rPr>
        <w:t>20</w:t>
      </w:r>
      <w:r>
        <w:rPr>
          <w:spacing w:val="-1"/>
          <w:sz w:val="21"/>
        </w:rPr>
        <w:t xml:space="preserve">！的程序，能否用第 </w:t>
      </w:r>
      <w:r>
        <w:rPr>
          <w:rFonts w:ascii="Times New Roman" w:eastAsia="Times New Roman"/>
          <w:sz w:val="21"/>
        </w:rPr>
        <w:t>3</w:t>
      </w:r>
      <w:r>
        <w:rPr>
          <w:rFonts w:ascii="Times New Roman" w:eastAsia="Times New Roman"/>
          <w:spacing w:val="-4"/>
          <w:sz w:val="21"/>
        </w:rPr>
        <w:t xml:space="preserve"> </w:t>
      </w:r>
      <w:r>
        <w:rPr>
          <w:sz w:val="21"/>
        </w:rPr>
        <w:t>题的形式进行改写？如果可行，请编写程</w:t>
      </w:r>
      <w:r>
        <w:rPr>
          <w:spacing w:val="-2"/>
          <w:sz w:val="21"/>
        </w:rPr>
        <w:t>序并上机调试。</w:t>
      </w:r>
    </w:p>
    <w:p w14:paraId="017FCBE2">
      <w:pPr>
        <w:pStyle w:val="4"/>
        <w:spacing w:before="18"/>
        <w:rPr>
          <w:sz w:val="4"/>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73660</wp:posOffset>
                </wp:positionV>
                <wp:extent cx="5274310" cy="1371600"/>
                <wp:effectExtent l="0" t="0" r="0" b="0"/>
                <wp:wrapTopAndBottom/>
                <wp:docPr id="665" name="Textbox 665"/>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312219E5">
                            <w:pPr>
                              <w:spacing w:before="26" w:line="254" w:lineRule="auto"/>
                              <w:ind w:left="400" w:right="5323" w:firstLine="0"/>
                              <w:jc w:val="left"/>
                              <w:rPr>
                                <w:rFonts w:ascii="Courier New"/>
                                <w:color w:val="000000"/>
                                <w:sz w:val="20"/>
                              </w:rPr>
                            </w:pPr>
                            <w:r>
                              <w:rPr>
                                <w:rFonts w:ascii="Courier New"/>
                                <w:color w:val="000000"/>
                                <w:sz w:val="20"/>
                              </w:rPr>
                              <w:t>declare</w:t>
                            </w:r>
                            <w:r>
                              <w:rPr>
                                <w:rFonts w:ascii="Courier New"/>
                                <w:color w:val="000000"/>
                                <w:spacing w:val="-19"/>
                                <w:sz w:val="20"/>
                              </w:rPr>
                              <w:t xml:space="preserve"> </w:t>
                            </w:r>
                            <w:r>
                              <w:rPr>
                                <w:rFonts w:ascii="Courier New"/>
                                <w:color w:val="000000"/>
                                <w:sz w:val="20"/>
                              </w:rPr>
                              <w:t>@i</w:t>
                            </w:r>
                            <w:r>
                              <w:rPr>
                                <w:rFonts w:ascii="Courier New"/>
                                <w:color w:val="000000"/>
                                <w:spacing w:val="-19"/>
                                <w:sz w:val="20"/>
                              </w:rPr>
                              <w:t xml:space="preserve"> </w:t>
                            </w:r>
                            <w:r>
                              <w:rPr>
                                <w:rFonts w:ascii="Courier New"/>
                                <w:color w:val="000000"/>
                                <w:sz w:val="20"/>
                              </w:rPr>
                              <w:t>int,@mul set @mul=1</w:t>
                            </w:r>
                          </w:p>
                          <w:p w14:paraId="2EB24B16">
                            <w:pPr>
                              <w:spacing w:before="0" w:line="254" w:lineRule="auto"/>
                              <w:ind w:left="400" w:right="6409" w:firstLine="0"/>
                              <w:jc w:val="left"/>
                              <w:rPr>
                                <w:rFonts w:ascii="Courier New"/>
                                <w:color w:val="000000"/>
                                <w:sz w:val="20"/>
                              </w:rPr>
                            </w:pPr>
                            <w:r>
                              <w:rPr>
                                <w:rFonts w:ascii="Courier New"/>
                                <w:color w:val="000000"/>
                                <w:sz w:val="20"/>
                              </w:rPr>
                              <w:t>set @i=1 while</w:t>
                            </w:r>
                            <w:r>
                              <w:rPr>
                                <w:rFonts w:ascii="Courier New"/>
                                <w:color w:val="000000"/>
                                <w:spacing w:val="-32"/>
                                <w:sz w:val="20"/>
                              </w:rPr>
                              <w:t xml:space="preserve"> </w:t>
                            </w:r>
                            <w:r>
                              <w:rPr>
                                <w:rFonts w:ascii="Courier New"/>
                                <w:color w:val="000000"/>
                                <w:sz w:val="20"/>
                              </w:rPr>
                              <w:t xml:space="preserve">@i&lt;=21 </w:t>
                            </w:r>
                            <w:r>
                              <w:rPr>
                                <w:rFonts w:ascii="Courier New"/>
                                <w:color w:val="000000"/>
                                <w:spacing w:val="-2"/>
                                <w:sz w:val="20"/>
                              </w:rPr>
                              <w:t>begin</w:t>
                            </w:r>
                          </w:p>
                          <w:p w14:paraId="187739AA">
                            <w:pPr>
                              <w:spacing w:before="0" w:line="254" w:lineRule="auto"/>
                              <w:ind w:left="400" w:right="59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@mul=@mul*@i set @i=@i+1</w:t>
                            </w:r>
                          </w:p>
                          <w:p w14:paraId="15485CF7">
                            <w:pPr>
                              <w:spacing w:before="0" w:line="226" w:lineRule="exact"/>
                              <w:ind w:left="400" w:right="0" w:firstLine="0"/>
                              <w:jc w:val="left"/>
                              <w:rPr>
                                <w:rFonts w:ascii="Courier New"/>
                                <w:color w:val="000000"/>
                                <w:sz w:val="20"/>
                              </w:rPr>
                            </w:pPr>
                            <w:r>
                              <w:rPr>
                                <w:rFonts w:ascii="Courier New"/>
                                <w:color w:val="000000"/>
                                <w:spacing w:val="-5"/>
                                <w:sz w:val="20"/>
                              </w:rPr>
                              <w:t>end</w:t>
                            </w:r>
                          </w:p>
                          <w:p w14:paraId="0B2CA6A2">
                            <w:pPr>
                              <w:tabs>
                                <w:tab w:val="left" w:leader="dot" w:pos="2680"/>
                              </w:tabs>
                              <w:spacing w:before="12" w:line="214" w:lineRule="exact"/>
                              <w:ind w:left="400" w:right="0" w:firstLine="0"/>
                              <w:jc w:val="left"/>
                              <w:rPr>
                                <w:rFonts w:ascii="Courier New"/>
                                <w:color w:val="000000"/>
                                <w:sz w:val="20"/>
                              </w:rPr>
                            </w:pPr>
                            <w:r>
                              <w:rPr>
                                <w:rFonts w:ascii="Courier New"/>
                                <w:color w:val="000000"/>
                                <w:sz w:val="20"/>
                              </w:rPr>
                              <w:t>print</w:t>
                            </w:r>
                            <w:r>
                              <w:rPr>
                                <w:rFonts w:ascii="Courier New"/>
                                <w:color w:val="000000"/>
                                <w:spacing w:val="-8"/>
                                <w:sz w:val="20"/>
                              </w:rPr>
                              <w:t xml:space="preserve"> </w:t>
                            </w:r>
                            <w:r>
                              <w:rPr>
                                <w:rFonts w:ascii="Courier New"/>
                                <w:color w:val="000000"/>
                                <w:spacing w:val="-2"/>
                                <w:sz w:val="20"/>
                              </w:rPr>
                              <w:t>'1*2*3*</w:t>
                            </w:r>
                            <w:r>
                              <w:rPr>
                                <w:rFonts w:ascii="Times New Roman"/>
                                <w:color w:val="000000"/>
                                <w:sz w:val="20"/>
                              </w:rPr>
                              <w:tab/>
                            </w:r>
                            <w:r>
                              <w:rPr>
                                <w:rFonts w:ascii="Courier New"/>
                                <w:color w:val="000000"/>
                                <w:spacing w:val="-2"/>
                                <w:sz w:val="20"/>
                              </w:rPr>
                              <w:t>*20'+str(@mul)</w:t>
                            </w:r>
                          </w:p>
                        </w:txbxContent>
                      </wps:txbx>
                      <wps:bodyPr wrap="square" lIns="0" tIns="0" rIns="0" bIns="0" rtlCol="0">
                        <a:noAutofit/>
                      </wps:bodyPr>
                    </wps:wsp>
                  </a:graphicData>
                </a:graphic>
              </wp:anchor>
            </w:drawing>
          </mc:Choice>
          <mc:Fallback>
            <w:pict>
              <v:shape id="Textbox 665" o:spid="_x0000_s1026" o:spt="202" type="#_x0000_t202" style="position:absolute;left:0pt;margin-left:90pt;margin-top:5.8pt;height:108pt;width:415.3pt;mso-position-horizontal-relative:page;mso-wrap-distance-bottom:0pt;mso-wrap-distance-top:0pt;z-index:-251632640;mso-width-relative:page;mso-height-relative:page;" fillcolor="#C0C0C0" filled="t" stroked="f" coordsize="21600,21600" o:gfxdata="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ScMIPYAAAACwEAAA8AAAAAAAAAAQAgAAAA&#10;IgAAAGRycy9kb3ducmV2LnhtbFBLAQIUABQAAAAIAIdO4kA0qYvA0gEAAK0DAAAOAAAAAAAAAAEA&#10;IAAAACcBAABkcnMvZTJvRG9jLnhtbFBLBQYAAAAABgAGAFkBAABrBQAAAAA=&#10;">
                <v:fill on="t" focussize="0,0"/>
                <v:stroke on="f"/>
                <v:imagedata o:title=""/>
                <o:lock v:ext="edit" aspectratio="f"/>
                <v:textbox inset="0mm,0mm,0mm,0mm">
                  <w:txbxContent>
                    <w:p w14:paraId="312219E5">
                      <w:pPr>
                        <w:spacing w:before="26" w:line="254" w:lineRule="auto"/>
                        <w:ind w:left="400" w:right="5323" w:firstLine="0"/>
                        <w:jc w:val="left"/>
                        <w:rPr>
                          <w:rFonts w:ascii="Courier New"/>
                          <w:color w:val="000000"/>
                          <w:sz w:val="20"/>
                        </w:rPr>
                      </w:pPr>
                      <w:r>
                        <w:rPr>
                          <w:rFonts w:ascii="Courier New"/>
                          <w:color w:val="000000"/>
                          <w:sz w:val="20"/>
                        </w:rPr>
                        <w:t>declare</w:t>
                      </w:r>
                      <w:r>
                        <w:rPr>
                          <w:rFonts w:ascii="Courier New"/>
                          <w:color w:val="000000"/>
                          <w:spacing w:val="-19"/>
                          <w:sz w:val="20"/>
                        </w:rPr>
                        <w:t xml:space="preserve"> </w:t>
                      </w:r>
                      <w:r>
                        <w:rPr>
                          <w:rFonts w:ascii="Courier New"/>
                          <w:color w:val="000000"/>
                          <w:sz w:val="20"/>
                        </w:rPr>
                        <w:t>@i</w:t>
                      </w:r>
                      <w:r>
                        <w:rPr>
                          <w:rFonts w:ascii="Courier New"/>
                          <w:color w:val="000000"/>
                          <w:spacing w:val="-19"/>
                          <w:sz w:val="20"/>
                        </w:rPr>
                        <w:t xml:space="preserve"> </w:t>
                      </w:r>
                      <w:r>
                        <w:rPr>
                          <w:rFonts w:ascii="Courier New"/>
                          <w:color w:val="000000"/>
                          <w:sz w:val="20"/>
                        </w:rPr>
                        <w:t>int,@mul set @mul=1</w:t>
                      </w:r>
                    </w:p>
                    <w:p w14:paraId="2EB24B16">
                      <w:pPr>
                        <w:spacing w:before="0" w:line="254" w:lineRule="auto"/>
                        <w:ind w:left="400" w:right="6409" w:firstLine="0"/>
                        <w:jc w:val="left"/>
                        <w:rPr>
                          <w:rFonts w:ascii="Courier New"/>
                          <w:color w:val="000000"/>
                          <w:sz w:val="20"/>
                        </w:rPr>
                      </w:pPr>
                      <w:r>
                        <w:rPr>
                          <w:rFonts w:ascii="Courier New"/>
                          <w:color w:val="000000"/>
                          <w:sz w:val="20"/>
                        </w:rPr>
                        <w:t>set @i=1 while</w:t>
                      </w:r>
                      <w:r>
                        <w:rPr>
                          <w:rFonts w:ascii="Courier New"/>
                          <w:color w:val="000000"/>
                          <w:spacing w:val="-32"/>
                          <w:sz w:val="20"/>
                        </w:rPr>
                        <w:t xml:space="preserve"> </w:t>
                      </w:r>
                      <w:r>
                        <w:rPr>
                          <w:rFonts w:ascii="Courier New"/>
                          <w:color w:val="000000"/>
                          <w:sz w:val="20"/>
                        </w:rPr>
                        <w:t xml:space="preserve">@i&lt;=21 </w:t>
                      </w:r>
                      <w:r>
                        <w:rPr>
                          <w:rFonts w:ascii="Courier New"/>
                          <w:color w:val="000000"/>
                          <w:spacing w:val="-2"/>
                          <w:sz w:val="20"/>
                        </w:rPr>
                        <w:t>begin</w:t>
                      </w:r>
                    </w:p>
                    <w:p w14:paraId="187739AA">
                      <w:pPr>
                        <w:spacing w:before="0" w:line="254" w:lineRule="auto"/>
                        <w:ind w:left="400" w:right="59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@mul=@mul*@i set @i=@i+1</w:t>
                      </w:r>
                    </w:p>
                    <w:p w14:paraId="15485CF7">
                      <w:pPr>
                        <w:spacing w:before="0" w:line="226" w:lineRule="exact"/>
                        <w:ind w:left="400" w:right="0" w:firstLine="0"/>
                        <w:jc w:val="left"/>
                        <w:rPr>
                          <w:rFonts w:ascii="Courier New"/>
                          <w:color w:val="000000"/>
                          <w:sz w:val="20"/>
                        </w:rPr>
                      </w:pPr>
                      <w:r>
                        <w:rPr>
                          <w:rFonts w:ascii="Courier New"/>
                          <w:color w:val="000000"/>
                          <w:spacing w:val="-5"/>
                          <w:sz w:val="20"/>
                        </w:rPr>
                        <w:t>end</w:t>
                      </w:r>
                    </w:p>
                    <w:p w14:paraId="0B2CA6A2">
                      <w:pPr>
                        <w:tabs>
                          <w:tab w:val="left" w:leader="dot" w:pos="2680"/>
                        </w:tabs>
                        <w:spacing w:before="12" w:line="214" w:lineRule="exact"/>
                        <w:ind w:left="400" w:right="0" w:firstLine="0"/>
                        <w:jc w:val="left"/>
                        <w:rPr>
                          <w:rFonts w:ascii="Courier New"/>
                          <w:color w:val="000000"/>
                          <w:sz w:val="20"/>
                        </w:rPr>
                      </w:pPr>
                      <w:r>
                        <w:rPr>
                          <w:rFonts w:ascii="Courier New"/>
                          <w:color w:val="000000"/>
                          <w:sz w:val="20"/>
                        </w:rPr>
                        <w:t>print</w:t>
                      </w:r>
                      <w:r>
                        <w:rPr>
                          <w:rFonts w:ascii="Courier New"/>
                          <w:color w:val="000000"/>
                          <w:spacing w:val="-8"/>
                          <w:sz w:val="20"/>
                        </w:rPr>
                        <w:t xml:space="preserve"> </w:t>
                      </w:r>
                      <w:r>
                        <w:rPr>
                          <w:rFonts w:ascii="Courier New"/>
                          <w:color w:val="000000"/>
                          <w:spacing w:val="-2"/>
                          <w:sz w:val="20"/>
                        </w:rPr>
                        <w:t>'1*2*3*</w:t>
                      </w:r>
                      <w:r>
                        <w:rPr>
                          <w:rFonts w:ascii="Times New Roman"/>
                          <w:color w:val="000000"/>
                          <w:sz w:val="20"/>
                        </w:rPr>
                        <w:tab/>
                      </w:r>
                      <w:r>
                        <w:rPr>
                          <w:rFonts w:ascii="Courier New"/>
                          <w:color w:val="000000"/>
                          <w:spacing w:val="-2"/>
                          <w:sz w:val="20"/>
                        </w:rPr>
                        <w:t>*20'+str(@mul)</w:t>
                      </w:r>
                    </w:p>
                  </w:txbxContent>
                </v:textbox>
                <w10:wrap type="topAndBottom"/>
              </v:shape>
            </w:pict>
          </mc:Fallback>
        </mc:AlternateContent>
      </w:r>
    </w:p>
    <w:p w14:paraId="709F218C">
      <w:pPr>
        <w:pStyle w:val="11"/>
        <w:numPr>
          <w:ilvl w:val="0"/>
          <w:numId w:val="0"/>
        </w:numPr>
        <w:tabs>
          <w:tab w:val="left" w:pos="785"/>
        </w:tabs>
        <w:spacing w:before="153" w:after="0" w:line="240" w:lineRule="auto"/>
        <w:ind w:left="525" w:leftChars="0" w:right="0" w:rightChars="0"/>
        <w:jc w:val="left"/>
        <w:rPr>
          <w:sz w:val="21"/>
        </w:rPr>
      </w:pPr>
      <w:r>
        <w:drawing>
          <wp:inline distT="0" distB="0" distL="114300" distR="114300">
            <wp:extent cx="2997200" cy="1523365"/>
            <wp:effectExtent l="0" t="0" r="0" b="635"/>
            <wp:docPr id="7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图片 10"/>
                    <pic:cNvPicPr>
                      <a:picLocks noChangeAspect="1"/>
                    </pic:cNvPicPr>
                  </pic:nvPicPr>
                  <pic:blipFill>
                    <a:blip r:embed="rId31"/>
                    <a:stretch>
                      <a:fillRect/>
                    </a:stretch>
                  </pic:blipFill>
                  <pic:spPr>
                    <a:xfrm>
                      <a:off x="0" y="0"/>
                      <a:ext cx="2997200" cy="1523365"/>
                    </a:xfrm>
                    <a:prstGeom prst="rect">
                      <a:avLst/>
                    </a:prstGeom>
                    <a:noFill/>
                    <a:ln>
                      <a:noFill/>
                    </a:ln>
                  </pic:spPr>
                </pic:pic>
              </a:graphicData>
            </a:graphic>
          </wp:inline>
        </w:drawing>
      </w:r>
    </w:p>
    <w:p w14:paraId="52EB5BDA">
      <w:pPr>
        <w:pStyle w:val="11"/>
        <w:numPr>
          <w:ilvl w:val="0"/>
          <w:numId w:val="18"/>
        </w:numPr>
        <w:tabs>
          <w:tab w:val="left" w:pos="785"/>
        </w:tabs>
        <w:spacing w:before="153" w:after="0" w:line="240" w:lineRule="auto"/>
        <w:ind w:left="785" w:right="0" w:hanging="260"/>
        <w:jc w:val="left"/>
        <w:rPr>
          <w:sz w:val="21"/>
        </w:rPr>
      </w:pPr>
      <w:r>
        <w:rPr>
          <w:spacing w:val="-2"/>
          <w:sz w:val="21"/>
        </w:rPr>
        <w:t xml:space="preserve">设学位代码与学位名称如下，用 </w:t>
      </w:r>
      <w:r>
        <w:rPr>
          <w:rFonts w:ascii="Times New Roman" w:eastAsia="Times New Roman"/>
          <w:spacing w:val="-2"/>
          <w:sz w:val="21"/>
        </w:rPr>
        <w:t>CASE</w:t>
      </w:r>
      <w:r>
        <w:rPr>
          <w:rFonts w:ascii="Times New Roman" w:eastAsia="Times New Roman"/>
          <w:spacing w:val="5"/>
          <w:sz w:val="21"/>
        </w:rPr>
        <w:t xml:space="preserve"> </w:t>
      </w:r>
      <w:r>
        <w:rPr>
          <w:spacing w:val="-3"/>
          <w:sz w:val="21"/>
        </w:rPr>
        <w:t>语言编写学位代码转换为名称的程序。</w:t>
      </w:r>
    </w:p>
    <w:p w14:paraId="116A6764">
      <w:pPr>
        <w:pStyle w:val="4"/>
        <w:spacing w:before="16"/>
        <w:rPr>
          <w:sz w:val="3"/>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60960</wp:posOffset>
                </wp:positionV>
                <wp:extent cx="5274310" cy="1346200"/>
                <wp:effectExtent l="0" t="0" r="8890" b="0"/>
                <wp:wrapTopAndBottom/>
                <wp:docPr id="666" name="Textbox 666"/>
                <wp:cNvGraphicFramePr/>
                <a:graphic xmlns:a="http://schemas.openxmlformats.org/drawingml/2006/main">
                  <a:graphicData uri="http://schemas.microsoft.com/office/word/2010/wordprocessingShape">
                    <wps:wsp>
                      <wps:cNvSpPr txBox="1"/>
                      <wps:spPr>
                        <a:xfrm>
                          <a:off x="0" y="0"/>
                          <a:ext cx="5274310" cy="1346200"/>
                        </a:xfrm>
                        <a:prstGeom prst="rect">
                          <a:avLst/>
                        </a:prstGeom>
                        <a:solidFill>
                          <a:srgbClr val="C0C0C0"/>
                        </a:solidFill>
                      </wps:spPr>
                      <wps:txbx>
                        <w:txbxContent>
                          <w:p w14:paraId="1C467699">
                            <w:pPr>
                              <w:spacing w:before="28" w:line="153" w:lineRule="auto"/>
                              <w:ind w:left="400" w:right="4975" w:firstLine="0"/>
                              <w:jc w:val="left"/>
                              <w:rPr>
                                <w:rFonts w:ascii="Courier New" w:eastAsia="Courier New"/>
                                <w:color w:val="000000"/>
                                <w:sz w:val="20"/>
                              </w:rPr>
                            </w:pPr>
                            <w:r>
                              <w:rPr>
                                <w:rFonts w:ascii="Courier New" w:eastAsia="Courier New"/>
                                <w:color w:val="000000"/>
                                <w:sz w:val="20"/>
                              </w:rPr>
                              <w:t>declare @</w:t>
                            </w:r>
                            <w:r>
                              <w:rPr>
                                <w:color w:val="000000"/>
                                <w:sz w:val="20"/>
                              </w:rPr>
                              <w:t xml:space="preserve">代码 </w:t>
                            </w:r>
                            <w:r>
                              <w:rPr>
                                <w:rFonts w:ascii="Courier New" w:eastAsia="Courier New"/>
                                <w:color w:val="000000"/>
                                <w:sz w:val="20"/>
                              </w:rPr>
                              <w:t>decimal declare</w:t>
                            </w:r>
                            <w:r>
                              <w:rPr>
                                <w:rFonts w:ascii="Courier New" w:eastAsia="Courier New"/>
                                <w:color w:val="000000"/>
                                <w:spacing w:val="-30"/>
                                <w:sz w:val="20"/>
                              </w:rPr>
                              <w:t xml:space="preserve"> </w:t>
                            </w:r>
                            <w:r>
                              <w:rPr>
                                <w:rFonts w:ascii="Courier New" w:eastAsia="Courier New"/>
                                <w:color w:val="000000"/>
                                <w:sz w:val="20"/>
                              </w:rPr>
                              <w:t>@</w:t>
                            </w:r>
                            <w:r>
                              <w:rPr>
                                <w:color w:val="000000"/>
                                <w:spacing w:val="-5"/>
                                <w:sz w:val="20"/>
                              </w:rPr>
                              <w:t xml:space="preserve">名称 </w:t>
                            </w:r>
                            <w:r>
                              <w:rPr>
                                <w:rFonts w:ascii="Courier New" w:eastAsia="Courier New"/>
                                <w:color w:val="000000"/>
                                <w:sz w:val="20"/>
                              </w:rPr>
                              <w:t>nchar</w:t>
                            </w:r>
                            <w:r>
                              <w:rPr>
                                <w:color w:val="000000"/>
                                <w:sz w:val="20"/>
                              </w:rPr>
                              <w:t>（</w:t>
                            </w:r>
                            <w:r>
                              <w:rPr>
                                <w:rFonts w:ascii="Courier New" w:eastAsia="Courier New"/>
                                <w:color w:val="000000"/>
                                <w:sz w:val="20"/>
                              </w:rPr>
                              <w:t>10</w:t>
                            </w:r>
                            <w:r>
                              <w:rPr>
                                <w:color w:val="000000"/>
                                <w:sz w:val="20"/>
                              </w:rPr>
                              <w:t xml:space="preserve">） </w:t>
                            </w:r>
                            <w:r>
                              <w:rPr>
                                <w:rFonts w:ascii="Courier New" w:eastAsia="Courier New"/>
                                <w:color w:val="000000"/>
                                <w:sz w:val="20"/>
                              </w:rPr>
                              <w:t>set @</w:t>
                            </w:r>
                            <w:r>
                              <w:rPr>
                                <w:color w:val="000000"/>
                                <w:sz w:val="20"/>
                              </w:rPr>
                              <w:t>代码</w:t>
                            </w:r>
                            <w:r>
                              <w:rPr>
                                <w:rFonts w:ascii="Courier New" w:eastAsia="Courier New"/>
                                <w:color w:val="000000"/>
                                <w:sz w:val="20"/>
                              </w:rPr>
                              <w:t>=1</w:t>
                            </w:r>
                          </w:p>
                          <w:p w14:paraId="1A8F681C">
                            <w:pPr>
                              <w:spacing w:before="0" w:line="262" w:lineRule="exact"/>
                              <w:ind w:left="400" w:right="0" w:firstLine="0"/>
                              <w:jc w:val="left"/>
                              <w:rPr>
                                <w:color w:val="000000"/>
                                <w:sz w:val="20"/>
                              </w:rPr>
                            </w:pPr>
                            <w:r>
                              <w:rPr>
                                <w:rFonts w:ascii="Courier New" w:eastAsia="Courier New"/>
                                <w:color w:val="000000"/>
                                <w:sz w:val="20"/>
                              </w:rPr>
                              <w:t>set</w:t>
                            </w:r>
                            <w:r>
                              <w:rPr>
                                <w:rFonts w:ascii="Courier New" w:eastAsia="Courier New"/>
                                <w:color w:val="000000"/>
                                <w:spacing w:val="-7"/>
                                <w:sz w:val="20"/>
                              </w:rPr>
                              <w:t xml:space="preserve"> </w:t>
                            </w:r>
                            <w:r>
                              <w:rPr>
                                <w:rFonts w:ascii="Courier New" w:eastAsia="Courier New"/>
                                <w:color w:val="000000"/>
                                <w:sz w:val="20"/>
                              </w:rPr>
                              <w:t>@</w:t>
                            </w:r>
                            <w:r>
                              <w:rPr>
                                <w:color w:val="000000"/>
                                <w:spacing w:val="-1"/>
                                <w:sz w:val="20"/>
                              </w:rPr>
                              <w:t xml:space="preserve">名称 </w:t>
                            </w:r>
                            <w:r>
                              <w:rPr>
                                <w:rFonts w:ascii="Courier New" w:eastAsia="Courier New"/>
                                <w:color w:val="000000"/>
                                <w:spacing w:val="-2"/>
                                <w:sz w:val="20"/>
                              </w:rPr>
                              <w:t>nchar</w:t>
                            </w:r>
                            <w:r>
                              <w:rPr>
                                <w:color w:val="000000"/>
                                <w:spacing w:val="-2"/>
                                <w:sz w:val="20"/>
                              </w:rPr>
                              <w:t>（</w:t>
                            </w:r>
                            <w:r>
                              <w:rPr>
                                <w:rFonts w:ascii="Courier New" w:eastAsia="Courier New"/>
                                <w:color w:val="000000"/>
                                <w:spacing w:val="-2"/>
                                <w:sz w:val="20"/>
                              </w:rPr>
                              <w:t>10</w:t>
                            </w:r>
                            <w:r>
                              <w:rPr>
                                <w:color w:val="000000"/>
                                <w:spacing w:val="-2"/>
                                <w:sz w:val="20"/>
                              </w:rPr>
                              <w:t>）</w:t>
                            </w:r>
                          </w:p>
                          <w:p w14:paraId="3263AA49">
                            <w:pPr>
                              <w:spacing w:before="0" w:line="166" w:lineRule="exact"/>
                              <w:ind w:left="400" w:right="0" w:firstLine="0"/>
                              <w:jc w:val="left"/>
                              <w:rPr>
                                <w:rFonts w:ascii="Courier New"/>
                                <w:color w:val="000000"/>
                                <w:sz w:val="20"/>
                              </w:rPr>
                            </w:pPr>
                            <w:r>
                              <w:rPr>
                                <w:rFonts w:ascii="Courier New"/>
                                <w:color w:val="000000"/>
                                <w:spacing w:val="-4"/>
                                <w:sz w:val="20"/>
                              </w:rPr>
                              <w:t>case</w:t>
                            </w:r>
                          </w:p>
                          <w:p w14:paraId="4A877F17">
                            <w:pPr>
                              <w:spacing w:before="28" w:line="153" w:lineRule="auto"/>
                              <w:ind w:left="400" w:right="5184" w:firstLine="0"/>
                              <w:jc w:val="both"/>
                              <w:rPr>
                                <w:rFonts w:ascii="Courier New" w:eastAsia="Courier New"/>
                                <w:color w:val="000000"/>
                                <w:spacing w:val="-10"/>
                                <w:sz w:val="20"/>
                              </w:rPr>
                            </w:pPr>
                            <w:r>
                              <w:rPr>
                                <w:rFonts w:ascii="Courier New" w:eastAsia="Courier New"/>
                                <w:color w:val="000000"/>
                                <w:sz w:val="20"/>
                              </w:rPr>
                              <w:t>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=1</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博士</w:t>
                            </w:r>
                            <w:r>
                              <w:rPr>
                                <w:rFonts w:ascii="Courier New" w:eastAsia="Courier New"/>
                                <w:color w:val="000000"/>
                                <w:sz w:val="20"/>
                              </w:rPr>
                              <w:t>' 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=2</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硕士</w:t>
                            </w:r>
                            <w:r>
                              <w:rPr>
                                <w:rFonts w:ascii="Courier New" w:eastAsia="Courier New"/>
                                <w:color w:val="000000"/>
                                <w:sz w:val="20"/>
                              </w:rPr>
                              <w:t>' when</w:t>
                            </w:r>
                            <w:r>
                              <w:rPr>
                                <w:rFonts w:ascii="Courier New" w:eastAsia="Courier New"/>
                                <w:color w:val="000000"/>
                                <w:spacing w:val="-7"/>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=3</w:t>
                            </w:r>
                            <w:r>
                              <w:rPr>
                                <w:rFonts w:ascii="Courier New" w:eastAsia="Courier New"/>
                                <w:color w:val="000000"/>
                                <w:spacing w:val="-7"/>
                                <w:sz w:val="20"/>
                              </w:rPr>
                              <w:t xml:space="preserve"> </w:t>
                            </w:r>
                            <w:r>
                              <w:rPr>
                                <w:rFonts w:ascii="Courier New" w:eastAsia="Courier New"/>
                                <w:color w:val="000000"/>
                                <w:sz w:val="20"/>
                              </w:rPr>
                              <w:t>then</w:t>
                            </w:r>
                            <w:r>
                              <w:rPr>
                                <w:rFonts w:ascii="Courier New" w:eastAsia="Courier New"/>
                                <w:color w:val="000000"/>
                                <w:spacing w:val="-4"/>
                                <w:sz w:val="20"/>
                              </w:rPr>
                              <w:t xml:space="preserve"> '</w:t>
                            </w:r>
                            <w:r>
                              <w:rPr>
                                <w:color w:val="000000"/>
                                <w:sz w:val="20"/>
                              </w:rPr>
                              <w:t>学士</w:t>
                            </w:r>
                            <w:r>
                              <w:rPr>
                                <w:rFonts w:ascii="Courier New" w:eastAsia="Courier New"/>
                                <w:color w:val="000000"/>
                                <w:spacing w:val="-10"/>
                                <w:sz w:val="20"/>
                              </w:rPr>
                              <w:t>'</w:t>
                            </w:r>
                          </w:p>
                          <w:p w14:paraId="20CE0D67">
                            <w:pPr>
                              <w:spacing w:before="26" w:line="187" w:lineRule="exact"/>
                              <w:ind w:left="400" w:right="0" w:firstLine="0"/>
                              <w:jc w:val="left"/>
                              <w:rPr>
                                <w:rFonts w:ascii="Courier New"/>
                                <w:color w:val="000000"/>
                                <w:sz w:val="20"/>
                              </w:rPr>
                            </w:pPr>
                            <w:r>
                              <w:rPr>
                                <w:rFonts w:ascii="Courier New"/>
                                <w:color w:val="000000"/>
                                <w:spacing w:val="-5"/>
                                <w:sz w:val="20"/>
                              </w:rPr>
                              <w:t>end</w:t>
                            </w:r>
                          </w:p>
                          <w:p w14:paraId="6A46C741">
                            <w:pPr>
                              <w:spacing w:before="0" w:line="267" w:lineRule="exact"/>
                              <w:ind w:left="400" w:right="0" w:firstLine="0"/>
                              <w:jc w:val="left"/>
                              <w:rPr>
                                <w:color w:val="000000"/>
                                <w:spacing w:val="-5"/>
                                <w:sz w:val="20"/>
                              </w:rPr>
                            </w:pPr>
                            <w:r>
                              <w:rPr>
                                <w:rFonts w:ascii="Courier New" w:eastAsia="Courier New"/>
                                <w:color w:val="000000"/>
                                <w:sz w:val="20"/>
                              </w:rPr>
                              <w:t>print</w:t>
                            </w:r>
                            <w:r>
                              <w:rPr>
                                <w:rFonts w:ascii="Courier New" w:eastAsia="Courier New"/>
                                <w:color w:val="000000"/>
                                <w:spacing w:val="-15"/>
                                <w:sz w:val="20"/>
                              </w:rPr>
                              <w:t xml:space="preserve"> </w:t>
                            </w:r>
                            <w:r>
                              <w:rPr>
                                <w:rFonts w:ascii="Courier New" w:eastAsia="Courier New"/>
                                <w:color w:val="000000"/>
                                <w:sz w:val="20"/>
                              </w:rPr>
                              <w:t>@</w:t>
                            </w:r>
                            <w:r>
                              <w:rPr>
                                <w:color w:val="000000"/>
                                <w:spacing w:val="-5"/>
                                <w:sz w:val="20"/>
                              </w:rPr>
                              <w:t>名称</w:t>
                            </w:r>
                          </w:p>
                          <w:p w14:paraId="082789D3">
                            <w:pPr>
                              <w:spacing w:before="0" w:line="267" w:lineRule="exact"/>
                              <w:ind w:left="400" w:right="0" w:firstLine="0"/>
                              <w:jc w:val="left"/>
                              <w:rPr>
                                <w:color w:val="000000"/>
                                <w:spacing w:val="-5"/>
                                <w:sz w:val="20"/>
                              </w:rPr>
                            </w:pPr>
                          </w:p>
                          <w:p w14:paraId="1CF45E57">
                            <w:pPr>
                              <w:spacing w:before="28" w:line="153" w:lineRule="auto"/>
                              <w:ind w:left="400" w:right="5184" w:firstLine="0"/>
                              <w:jc w:val="both"/>
                              <w:rPr>
                                <w:rFonts w:ascii="Courier New" w:eastAsia="Courier New"/>
                                <w:color w:val="000000"/>
                                <w:spacing w:val="-10"/>
                                <w:sz w:val="20"/>
                              </w:rPr>
                            </w:pPr>
                          </w:p>
                        </w:txbxContent>
                      </wps:txbx>
                      <wps:bodyPr wrap="square" lIns="0" tIns="0" rIns="0" bIns="0" rtlCol="0">
                        <a:noAutofit/>
                      </wps:bodyPr>
                    </wps:wsp>
                  </a:graphicData>
                </a:graphic>
              </wp:anchor>
            </w:drawing>
          </mc:Choice>
          <mc:Fallback>
            <w:pict>
              <v:shape id="Textbox 666" o:spid="_x0000_s1026" o:spt="202" type="#_x0000_t202" style="position:absolute;left:0pt;margin-left:90pt;margin-top:4.8pt;height:106pt;width:415.3pt;mso-position-horizontal-relative:page;mso-wrap-distance-bottom:0pt;mso-wrap-distance-top:0pt;z-index:-251632640;mso-width-relative:page;mso-height-relative:page;" fillcolor="#C0C0C0" filled="t" stroked="f" coordsize="21600,21600" o:gfxdata="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ZeWYm1wAAAAoBAAAPAAAAAAAAAAEAIAAAACIAAABk&#10;cnMvZG93bnJldi54bWxQSwECFAAUAAAACACHTuJAw8B5UM4BAACtAwAADgAAAAAAAAABACAAAAAm&#10;AQAAZHJzL2Uyb0RvYy54bWxQSwUGAAAAAAYABgBZAQAAZgUAAAAA&#10;">
                <v:fill on="t" focussize="0,0"/>
                <v:stroke on="f"/>
                <v:imagedata o:title=""/>
                <o:lock v:ext="edit" aspectratio="f"/>
                <v:textbox inset="0mm,0mm,0mm,0mm">
                  <w:txbxContent>
                    <w:p w14:paraId="1C467699">
                      <w:pPr>
                        <w:spacing w:before="28" w:line="153" w:lineRule="auto"/>
                        <w:ind w:left="400" w:right="4975" w:firstLine="0"/>
                        <w:jc w:val="left"/>
                        <w:rPr>
                          <w:rFonts w:ascii="Courier New" w:eastAsia="Courier New"/>
                          <w:color w:val="000000"/>
                          <w:sz w:val="20"/>
                        </w:rPr>
                      </w:pPr>
                      <w:r>
                        <w:rPr>
                          <w:rFonts w:ascii="Courier New" w:eastAsia="Courier New"/>
                          <w:color w:val="000000"/>
                          <w:sz w:val="20"/>
                        </w:rPr>
                        <w:t>declare @</w:t>
                      </w:r>
                      <w:r>
                        <w:rPr>
                          <w:color w:val="000000"/>
                          <w:sz w:val="20"/>
                        </w:rPr>
                        <w:t xml:space="preserve">代码 </w:t>
                      </w:r>
                      <w:r>
                        <w:rPr>
                          <w:rFonts w:ascii="Courier New" w:eastAsia="Courier New"/>
                          <w:color w:val="000000"/>
                          <w:sz w:val="20"/>
                        </w:rPr>
                        <w:t>decimal declare</w:t>
                      </w:r>
                      <w:r>
                        <w:rPr>
                          <w:rFonts w:ascii="Courier New" w:eastAsia="Courier New"/>
                          <w:color w:val="000000"/>
                          <w:spacing w:val="-30"/>
                          <w:sz w:val="20"/>
                        </w:rPr>
                        <w:t xml:space="preserve"> </w:t>
                      </w:r>
                      <w:r>
                        <w:rPr>
                          <w:rFonts w:ascii="Courier New" w:eastAsia="Courier New"/>
                          <w:color w:val="000000"/>
                          <w:sz w:val="20"/>
                        </w:rPr>
                        <w:t>@</w:t>
                      </w:r>
                      <w:r>
                        <w:rPr>
                          <w:color w:val="000000"/>
                          <w:spacing w:val="-5"/>
                          <w:sz w:val="20"/>
                        </w:rPr>
                        <w:t xml:space="preserve">名称 </w:t>
                      </w:r>
                      <w:r>
                        <w:rPr>
                          <w:rFonts w:ascii="Courier New" w:eastAsia="Courier New"/>
                          <w:color w:val="000000"/>
                          <w:sz w:val="20"/>
                        </w:rPr>
                        <w:t>nchar</w:t>
                      </w:r>
                      <w:r>
                        <w:rPr>
                          <w:color w:val="000000"/>
                          <w:sz w:val="20"/>
                        </w:rPr>
                        <w:t>（</w:t>
                      </w:r>
                      <w:r>
                        <w:rPr>
                          <w:rFonts w:ascii="Courier New" w:eastAsia="Courier New"/>
                          <w:color w:val="000000"/>
                          <w:sz w:val="20"/>
                        </w:rPr>
                        <w:t>10</w:t>
                      </w:r>
                      <w:r>
                        <w:rPr>
                          <w:color w:val="000000"/>
                          <w:sz w:val="20"/>
                        </w:rPr>
                        <w:t xml:space="preserve">） </w:t>
                      </w:r>
                      <w:r>
                        <w:rPr>
                          <w:rFonts w:ascii="Courier New" w:eastAsia="Courier New"/>
                          <w:color w:val="000000"/>
                          <w:sz w:val="20"/>
                        </w:rPr>
                        <w:t>set @</w:t>
                      </w:r>
                      <w:r>
                        <w:rPr>
                          <w:color w:val="000000"/>
                          <w:sz w:val="20"/>
                        </w:rPr>
                        <w:t>代码</w:t>
                      </w:r>
                      <w:r>
                        <w:rPr>
                          <w:rFonts w:ascii="Courier New" w:eastAsia="Courier New"/>
                          <w:color w:val="000000"/>
                          <w:sz w:val="20"/>
                        </w:rPr>
                        <w:t>=1</w:t>
                      </w:r>
                    </w:p>
                    <w:p w14:paraId="1A8F681C">
                      <w:pPr>
                        <w:spacing w:before="0" w:line="262" w:lineRule="exact"/>
                        <w:ind w:left="400" w:right="0" w:firstLine="0"/>
                        <w:jc w:val="left"/>
                        <w:rPr>
                          <w:color w:val="000000"/>
                          <w:sz w:val="20"/>
                        </w:rPr>
                      </w:pPr>
                      <w:r>
                        <w:rPr>
                          <w:rFonts w:ascii="Courier New" w:eastAsia="Courier New"/>
                          <w:color w:val="000000"/>
                          <w:sz w:val="20"/>
                        </w:rPr>
                        <w:t>set</w:t>
                      </w:r>
                      <w:r>
                        <w:rPr>
                          <w:rFonts w:ascii="Courier New" w:eastAsia="Courier New"/>
                          <w:color w:val="000000"/>
                          <w:spacing w:val="-7"/>
                          <w:sz w:val="20"/>
                        </w:rPr>
                        <w:t xml:space="preserve"> </w:t>
                      </w:r>
                      <w:r>
                        <w:rPr>
                          <w:rFonts w:ascii="Courier New" w:eastAsia="Courier New"/>
                          <w:color w:val="000000"/>
                          <w:sz w:val="20"/>
                        </w:rPr>
                        <w:t>@</w:t>
                      </w:r>
                      <w:r>
                        <w:rPr>
                          <w:color w:val="000000"/>
                          <w:spacing w:val="-1"/>
                          <w:sz w:val="20"/>
                        </w:rPr>
                        <w:t xml:space="preserve">名称 </w:t>
                      </w:r>
                      <w:r>
                        <w:rPr>
                          <w:rFonts w:ascii="Courier New" w:eastAsia="Courier New"/>
                          <w:color w:val="000000"/>
                          <w:spacing w:val="-2"/>
                          <w:sz w:val="20"/>
                        </w:rPr>
                        <w:t>nchar</w:t>
                      </w:r>
                      <w:r>
                        <w:rPr>
                          <w:color w:val="000000"/>
                          <w:spacing w:val="-2"/>
                          <w:sz w:val="20"/>
                        </w:rPr>
                        <w:t>（</w:t>
                      </w:r>
                      <w:r>
                        <w:rPr>
                          <w:rFonts w:ascii="Courier New" w:eastAsia="Courier New"/>
                          <w:color w:val="000000"/>
                          <w:spacing w:val="-2"/>
                          <w:sz w:val="20"/>
                        </w:rPr>
                        <w:t>10</w:t>
                      </w:r>
                      <w:r>
                        <w:rPr>
                          <w:color w:val="000000"/>
                          <w:spacing w:val="-2"/>
                          <w:sz w:val="20"/>
                        </w:rPr>
                        <w:t>）</w:t>
                      </w:r>
                    </w:p>
                    <w:p w14:paraId="3263AA49">
                      <w:pPr>
                        <w:spacing w:before="0" w:line="166" w:lineRule="exact"/>
                        <w:ind w:left="400" w:right="0" w:firstLine="0"/>
                        <w:jc w:val="left"/>
                        <w:rPr>
                          <w:rFonts w:ascii="Courier New"/>
                          <w:color w:val="000000"/>
                          <w:sz w:val="20"/>
                        </w:rPr>
                      </w:pPr>
                      <w:r>
                        <w:rPr>
                          <w:rFonts w:ascii="Courier New"/>
                          <w:color w:val="000000"/>
                          <w:spacing w:val="-4"/>
                          <w:sz w:val="20"/>
                        </w:rPr>
                        <w:t>case</w:t>
                      </w:r>
                    </w:p>
                    <w:p w14:paraId="4A877F17">
                      <w:pPr>
                        <w:spacing w:before="28" w:line="153" w:lineRule="auto"/>
                        <w:ind w:left="400" w:right="5184" w:firstLine="0"/>
                        <w:jc w:val="both"/>
                        <w:rPr>
                          <w:rFonts w:ascii="Courier New" w:eastAsia="Courier New"/>
                          <w:color w:val="000000"/>
                          <w:spacing w:val="-10"/>
                          <w:sz w:val="20"/>
                        </w:rPr>
                      </w:pPr>
                      <w:r>
                        <w:rPr>
                          <w:rFonts w:ascii="Courier New" w:eastAsia="Courier New"/>
                          <w:color w:val="000000"/>
                          <w:sz w:val="20"/>
                        </w:rPr>
                        <w:t>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=1</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博士</w:t>
                      </w:r>
                      <w:r>
                        <w:rPr>
                          <w:rFonts w:ascii="Courier New" w:eastAsia="Courier New"/>
                          <w:color w:val="000000"/>
                          <w:sz w:val="20"/>
                        </w:rPr>
                        <w:t>' 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=2</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硕士</w:t>
                      </w:r>
                      <w:r>
                        <w:rPr>
                          <w:rFonts w:ascii="Courier New" w:eastAsia="Courier New"/>
                          <w:color w:val="000000"/>
                          <w:sz w:val="20"/>
                        </w:rPr>
                        <w:t>' when</w:t>
                      </w:r>
                      <w:r>
                        <w:rPr>
                          <w:rFonts w:ascii="Courier New" w:eastAsia="Courier New"/>
                          <w:color w:val="000000"/>
                          <w:spacing w:val="-7"/>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=3</w:t>
                      </w:r>
                      <w:r>
                        <w:rPr>
                          <w:rFonts w:ascii="Courier New" w:eastAsia="Courier New"/>
                          <w:color w:val="000000"/>
                          <w:spacing w:val="-7"/>
                          <w:sz w:val="20"/>
                        </w:rPr>
                        <w:t xml:space="preserve"> </w:t>
                      </w:r>
                      <w:r>
                        <w:rPr>
                          <w:rFonts w:ascii="Courier New" w:eastAsia="Courier New"/>
                          <w:color w:val="000000"/>
                          <w:sz w:val="20"/>
                        </w:rPr>
                        <w:t>then</w:t>
                      </w:r>
                      <w:r>
                        <w:rPr>
                          <w:rFonts w:ascii="Courier New" w:eastAsia="Courier New"/>
                          <w:color w:val="000000"/>
                          <w:spacing w:val="-4"/>
                          <w:sz w:val="20"/>
                        </w:rPr>
                        <w:t xml:space="preserve"> '</w:t>
                      </w:r>
                      <w:r>
                        <w:rPr>
                          <w:color w:val="000000"/>
                          <w:sz w:val="20"/>
                        </w:rPr>
                        <w:t>学士</w:t>
                      </w:r>
                      <w:r>
                        <w:rPr>
                          <w:rFonts w:ascii="Courier New" w:eastAsia="Courier New"/>
                          <w:color w:val="000000"/>
                          <w:spacing w:val="-10"/>
                          <w:sz w:val="20"/>
                        </w:rPr>
                        <w:t>'</w:t>
                      </w:r>
                    </w:p>
                    <w:p w14:paraId="20CE0D67">
                      <w:pPr>
                        <w:spacing w:before="26" w:line="187" w:lineRule="exact"/>
                        <w:ind w:left="400" w:right="0" w:firstLine="0"/>
                        <w:jc w:val="left"/>
                        <w:rPr>
                          <w:rFonts w:ascii="Courier New"/>
                          <w:color w:val="000000"/>
                          <w:sz w:val="20"/>
                        </w:rPr>
                      </w:pPr>
                      <w:r>
                        <w:rPr>
                          <w:rFonts w:ascii="Courier New"/>
                          <w:color w:val="000000"/>
                          <w:spacing w:val="-5"/>
                          <w:sz w:val="20"/>
                        </w:rPr>
                        <w:t>end</w:t>
                      </w:r>
                    </w:p>
                    <w:p w14:paraId="6A46C741">
                      <w:pPr>
                        <w:spacing w:before="0" w:line="267" w:lineRule="exact"/>
                        <w:ind w:left="400" w:right="0" w:firstLine="0"/>
                        <w:jc w:val="left"/>
                        <w:rPr>
                          <w:color w:val="000000"/>
                          <w:spacing w:val="-5"/>
                          <w:sz w:val="20"/>
                        </w:rPr>
                      </w:pPr>
                      <w:r>
                        <w:rPr>
                          <w:rFonts w:ascii="Courier New" w:eastAsia="Courier New"/>
                          <w:color w:val="000000"/>
                          <w:sz w:val="20"/>
                        </w:rPr>
                        <w:t>print</w:t>
                      </w:r>
                      <w:r>
                        <w:rPr>
                          <w:rFonts w:ascii="Courier New" w:eastAsia="Courier New"/>
                          <w:color w:val="000000"/>
                          <w:spacing w:val="-15"/>
                          <w:sz w:val="20"/>
                        </w:rPr>
                        <w:t xml:space="preserve"> </w:t>
                      </w:r>
                      <w:r>
                        <w:rPr>
                          <w:rFonts w:ascii="Courier New" w:eastAsia="Courier New"/>
                          <w:color w:val="000000"/>
                          <w:sz w:val="20"/>
                        </w:rPr>
                        <w:t>@</w:t>
                      </w:r>
                      <w:r>
                        <w:rPr>
                          <w:color w:val="000000"/>
                          <w:spacing w:val="-5"/>
                          <w:sz w:val="20"/>
                        </w:rPr>
                        <w:t>名称</w:t>
                      </w:r>
                    </w:p>
                    <w:p w14:paraId="082789D3">
                      <w:pPr>
                        <w:spacing w:before="0" w:line="267" w:lineRule="exact"/>
                        <w:ind w:left="400" w:right="0" w:firstLine="0"/>
                        <w:jc w:val="left"/>
                        <w:rPr>
                          <w:color w:val="000000"/>
                          <w:spacing w:val="-5"/>
                          <w:sz w:val="20"/>
                        </w:rPr>
                      </w:pPr>
                    </w:p>
                    <w:p w14:paraId="1CF45E57">
                      <w:pPr>
                        <w:spacing w:before="28" w:line="153" w:lineRule="auto"/>
                        <w:ind w:left="400" w:right="5184" w:firstLine="0"/>
                        <w:jc w:val="both"/>
                        <w:rPr>
                          <w:rFonts w:ascii="Courier New" w:eastAsia="Courier New"/>
                          <w:color w:val="000000"/>
                          <w:spacing w:val="-10"/>
                          <w:sz w:val="20"/>
                        </w:rPr>
                      </w:pPr>
                    </w:p>
                  </w:txbxContent>
                </v:textbox>
                <w10:wrap type="topAndBottom"/>
              </v:shape>
            </w:pict>
          </mc:Fallback>
        </mc:AlternateContent>
      </w:r>
    </w:p>
    <w:p w14:paraId="3FF3A2A8">
      <w:pPr>
        <w:pStyle w:val="3"/>
        <w:spacing w:before="371"/>
      </w:pPr>
      <w:bookmarkStart w:id="20" w:name="四、实训思考"/>
      <w:bookmarkEnd w:id="20"/>
      <w:r>
        <w:drawing>
          <wp:anchor distT="0" distB="0" distL="114300" distR="114300" simplePos="0" relativeHeight="251703296" behindDoc="0" locked="0" layoutInCell="1" allowOverlap="1">
            <wp:simplePos x="0" y="0"/>
            <wp:positionH relativeFrom="column">
              <wp:posOffset>76200</wp:posOffset>
            </wp:positionH>
            <wp:positionV relativeFrom="paragraph">
              <wp:posOffset>1586865</wp:posOffset>
            </wp:positionV>
            <wp:extent cx="2947035" cy="2044700"/>
            <wp:effectExtent l="0" t="0" r="12065" b="0"/>
            <wp:wrapTopAndBottom/>
            <wp:docPr id="7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图片 12"/>
                    <pic:cNvPicPr>
                      <a:picLocks noChangeAspect="1"/>
                    </pic:cNvPicPr>
                  </pic:nvPicPr>
                  <pic:blipFill>
                    <a:blip r:embed="rId32"/>
                    <a:stretch>
                      <a:fillRect/>
                    </a:stretch>
                  </pic:blipFill>
                  <pic:spPr>
                    <a:xfrm>
                      <a:off x="0" y="0"/>
                      <a:ext cx="2947035" cy="2044700"/>
                    </a:xfrm>
                    <a:prstGeom prst="rect">
                      <a:avLst/>
                    </a:prstGeom>
                    <a:noFill/>
                    <a:ln>
                      <a:noFill/>
                    </a:ln>
                  </pic:spPr>
                </pic:pic>
              </a:graphicData>
            </a:graphic>
          </wp:anchor>
        </w:drawing>
      </w:r>
      <w:r>
        <w:rPr>
          <w:spacing w:val="-4"/>
        </w:rPr>
        <w:t>四、实训思考</w:t>
      </w:r>
    </w:p>
    <w:p w14:paraId="301DE4B7">
      <w:pPr>
        <w:pStyle w:val="11"/>
        <w:numPr>
          <w:ilvl w:val="0"/>
          <w:numId w:val="19"/>
        </w:numPr>
        <w:tabs>
          <w:tab w:val="left" w:pos="746"/>
        </w:tabs>
        <w:spacing w:before="59" w:after="0" w:line="352" w:lineRule="exact"/>
        <w:ind w:left="746" w:right="0" w:hanging="206"/>
        <w:jc w:val="left"/>
        <w:rPr>
          <w:sz w:val="21"/>
        </w:rPr>
      </w:pPr>
      <w:r>
        <w:rPr>
          <w:rFonts w:ascii="Times New Roman" w:eastAsia="Times New Roman"/>
          <w:spacing w:val="-2"/>
          <w:sz w:val="21"/>
        </w:rPr>
        <w:t>Transact-SQL</w:t>
      </w:r>
      <w:r>
        <w:rPr>
          <w:rFonts w:ascii="Times New Roman" w:eastAsia="Times New Roman"/>
          <w:spacing w:val="4"/>
          <w:sz w:val="21"/>
        </w:rPr>
        <w:t xml:space="preserve"> </w:t>
      </w:r>
      <w:r>
        <w:rPr>
          <w:spacing w:val="-4"/>
          <w:sz w:val="21"/>
        </w:rPr>
        <w:t>有哪些语法要素？</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43B0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7876BDA4">
            <w:pPr>
              <w:pStyle w:val="11"/>
              <w:numPr>
                <w:ilvl w:val="0"/>
                <w:numId w:val="0"/>
              </w:numPr>
              <w:tabs>
                <w:tab w:val="left" w:pos="746"/>
              </w:tabs>
              <w:spacing w:before="59" w:after="0" w:line="352" w:lineRule="exact"/>
              <w:ind w:right="0" w:rightChars="0"/>
              <w:jc w:val="left"/>
              <w:rPr>
                <w:sz w:val="21"/>
                <w:vertAlign w:val="baseline"/>
              </w:rPr>
            </w:pPr>
            <w:r>
              <w:rPr>
                <w:rFonts w:hint="eastAsia" w:ascii="Segoe UI" w:hAnsi="Segoe UI" w:eastAsia="Segoe UI" w:cs="Segoe UI"/>
                <w:i w:val="0"/>
                <w:iCs w:val="0"/>
                <w:caps w:val="0"/>
                <w:color w:val="1C1F23"/>
                <w:spacing w:val="0"/>
                <w:sz w:val="27"/>
                <w:szCs w:val="27"/>
                <w:shd w:val="clear" w:fill="FFFFFF"/>
                <w:lang w:val="en-US" w:eastAsia="zh-CN"/>
              </w:rPr>
              <w:t>DDL,DML,DCL,</w:t>
            </w:r>
            <w:r>
              <w:rPr>
                <w:rFonts w:ascii="Segoe UI" w:hAnsi="Segoe UI" w:eastAsia="Segoe UI" w:cs="Segoe UI"/>
                <w:i w:val="0"/>
                <w:iCs w:val="0"/>
                <w:caps w:val="0"/>
                <w:color w:val="1C1F23"/>
                <w:spacing w:val="0"/>
                <w:sz w:val="27"/>
                <w:szCs w:val="27"/>
                <w:shd w:val="clear" w:fill="FFFFFF"/>
              </w:rPr>
              <w:t>变量声明与赋值</w:t>
            </w:r>
            <w:r>
              <w:rPr>
                <w:rFonts w:hint="eastAsia" w:ascii="Segoe UI" w:hAnsi="Segoe UI" w:eastAsia="Segoe UI" w:cs="Segoe UI"/>
                <w:i w:val="0"/>
                <w:iCs w:val="0"/>
                <w:caps w:val="0"/>
                <w:color w:val="1C1F23"/>
                <w:spacing w:val="0"/>
                <w:sz w:val="27"/>
                <w:szCs w:val="27"/>
                <w:shd w:val="clear" w:fill="FFFFFF"/>
                <w:lang w:val="en-US" w:eastAsia="zh-CN"/>
              </w:rPr>
              <w:t>,</w:t>
            </w:r>
            <w:r>
              <w:rPr>
                <w:rFonts w:ascii="Segoe UI" w:hAnsi="Segoe UI" w:eastAsia="Segoe UI" w:cs="Segoe UI"/>
                <w:i w:val="0"/>
                <w:iCs w:val="0"/>
                <w:caps w:val="0"/>
                <w:color w:val="1C1F23"/>
                <w:spacing w:val="0"/>
                <w:sz w:val="27"/>
                <w:szCs w:val="27"/>
                <w:shd w:val="clear" w:fill="FFFFFF"/>
              </w:rPr>
              <w:t>流程控制语句</w:t>
            </w:r>
            <w:r>
              <w:rPr>
                <w:rFonts w:hint="eastAsia" w:ascii="Segoe UI" w:hAnsi="Segoe UI" w:eastAsia="Segoe UI" w:cs="Segoe UI"/>
                <w:i w:val="0"/>
                <w:iCs w:val="0"/>
                <w:caps w:val="0"/>
                <w:color w:val="1C1F23"/>
                <w:spacing w:val="0"/>
                <w:sz w:val="27"/>
                <w:szCs w:val="27"/>
                <w:shd w:val="clear" w:fill="FFFFFF"/>
                <w:lang w:val="en-US" w:eastAsia="zh-CN"/>
              </w:rPr>
              <w:t>,</w:t>
            </w:r>
            <w:r>
              <w:rPr>
                <w:rFonts w:ascii="Segoe UI" w:hAnsi="Segoe UI" w:eastAsia="Segoe UI" w:cs="Segoe UI"/>
                <w:i w:val="0"/>
                <w:iCs w:val="0"/>
                <w:caps w:val="0"/>
                <w:color w:val="1C1F23"/>
                <w:spacing w:val="0"/>
                <w:sz w:val="27"/>
                <w:szCs w:val="27"/>
                <w:shd w:val="clear" w:fill="FFFFFF"/>
              </w:rPr>
              <w:t>函数</w:t>
            </w:r>
          </w:p>
        </w:tc>
      </w:tr>
    </w:tbl>
    <w:p w14:paraId="4E404867">
      <w:pPr>
        <w:pStyle w:val="11"/>
        <w:numPr>
          <w:ilvl w:val="0"/>
          <w:numId w:val="0"/>
        </w:numPr>
        <w:tabs>
          <w:tab w:val="left" w:pos="746"/>
        </w:tabs>
        <w:spacing w:before="59" w:after="0" w:line="352" w:lineRule="exact"/>
        <w:ind w:right="0" w:rightChars="0"/>
        <w:jc w:val="left"/>
        <w:rPr>
          <w:sz w:val="21"/>
        </w:rPr>
      </w:pPr>
    </w:p>
    <w:p w14:paraId="3D65D016">
      <w:pPr>
        <w:pStyle w:val="11"/>
        <w:numPr>
          <w:ilvl w:val="0"/>
          <w:numId w:val="19"/>
        </w:numPr>
        <w:tabs>
          <w:tab w:val="left" w:pos="800"/>
        </w:tabs>
        <w:spacing w:before="0" w:after="0" w:line="352" w:lineRule="exact"/>
        <w:ind w:left="800" w:right="0" w:hanging="260"/>
        <w:jc w:val="left"/>
        <w:rPr>
          <w:sz w:val="21"/>
        </w:rPr>
      </w:pPr>
      <w:r>
        <w:rPr>
          <w:spacing w:val="7"/>
          <w:sz w:val="21"/>
        </w:rPr>
        <w:t xml:space="preserve">举例说明 </w:t>
      </w:r>
      <w:r>
        <w:rPr>
          <w:rFonts w:ascii="Times New Roman" w:eastAsia="Times New Roman"/>
          <w:spacing w:val="-2"/>
          <w:sz w:val="21"/>
        </w:rPr>
        <w:t>varchar(max)</w:t>
      </w:r>
      <w:r>
        <w:rPr>
          <w:spacing w:val="-2"/>
          <w:sz w:val="21"/>
        </w:rPr>
        <w:t>、</w:t>
      </w:r>
      <w:r>
        <w:rPr>
          <w:rFonts w:ascii="Times New Roman" w:eastAsia="Times New Roman"/>
          <w:spacing w:val="-2"/>
          <w:sz w:val="21"/>
        </w:rPr>
        <w:t>nvarchar(max)</w:t>
      </w:r>
      <w:r>
        <w:rPr>
          <w:spacing w:val="-2"/>
          <w:sz w:val="21"/>
        </w:rPr>
        <w:t>、</w:t>
      </w:r>
      <w:r>
        <w:rPr>
          <w:rFonts w:ascii="Times New Roman" w:eastAsia="Times New Roman"/>
          <w:spacing w:val="-2"/>
          <w:sz w:val="21"/>
        </w:rPr>
        <w:t>varbinary(max)</w:t>
      </w:r>
      <w:r>
        <w:rPr>
          <w:spacing w:val="-3"/>
          <w:sz w:val="21"/>
        </w:rPr>
        <w:t>三种函数类型的用途？</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6"/>
      </w:tblGrid>
      <w:tr w14:paraId="61E73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7631017B">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varchar(max)用于存像文章这种长文本</w:t>
            </w:r>
          </w:p>
          <w:p w14:paraId="1D16F822">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nvarchar(max)存多种语言文字</w:t>
            </w:r>
          </w:p>
          <w:p w14:paraId="52D37F9C">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varbinary(max)存二进制数据</w:t>
            </w:r>
          </w:p>
        </w:tc>
      </w:tr>
    </w:tbl>
    <w:p w14:paraId="77E3F19D">
      <w:pPr>
        <w:pStyle w:val="11"/>
        <w:numPr>
          <w:ilvl w:val="0"/>
          <w:numId w:val="0"/>
        </w:numPr>
        <w:tabs>
          <w:tab w:val="left" w:pos="800"/>
        </w:tabs>
        <w:spacing w:before="0" w:after="0" w:line="352" w:lineRule="exact"/>
        <w:ind w:left="540" w:leftChars="0" w:right="0" w:rightChars="0"/>
        <w:jc w:val="left"/>
        <w:rPr>
          <w:sz w:val="21"/>
        </w:rPr>
      </w:pPr>
    </w:p>
    <w:p w14:paraId="0FACE52C">
      <w:pPr>
        <w:pStyle w:val="11"/>
        <w:numPr>
          <w:ilvl w:val="0"/>
          <w:numId w:val="0"/>
        </w:numPr>
        <w:tabs>
          <w:tab w:val="left" w:pos="800"/>
        </w:tabs>
        <w:spacing w:before="0" w:after="0" w:line="352" w:lineRule="exact"/>
        <w:ind w:left="540" w:leftChars="0" w:right="0" w:rightChars="0"/>
        <w:jc w:val="left"/>
        <w:rPr>
          <w:sz w:val="21"/>
        </w:rPr>
      </w:pPr>
    </w:p>
    <w:p w14:paraId="22B17EC8">
      <w:pPr>
        <w:pStyle w:val="11"/>
        <w:numPr>
          <w:ilvl w:val="0"/>
          <w:numId w:val="0"/>
        </w:numPr>
        <w:tabs>
          <w:tab w:val="left" w:pos="800"/>
        </w:tabs>
        <w:spacing w:before="0" w:after="0" w:line="352" w:lineRule="exact"/>
        <w:ind w:left="540" w:leftChars="0" w:right="0" w:rightChars="0"/>
        <w:jc w:val="left"/>
        <w:rPr>
          <w:sz w:val="21"/>
        </w:rPr>
      </w:pPr>
    </w:p>
    <w:p w14:paraId="6768C3CC">
      <w:pPr>
        <w:pStyle w:val="11"/>
        <w:numPr>
          <w:ilvl w:val="0"/>
          <w:numId w:val="0"/>
        </w:numPr>
        <w:tabs>
          <w:tab w:val="left" w:pos="800"/>
        </w:tabs>
        <w:spacing w:before="0" w:after="0" w:line="352" w:lineRule="exact"/>
        <w:ind w:left="540" w:leftChars="0" w:right="0" w:rightChars="0"/>
        <w:jc w:val="left"/>
        <w:rPr>
          <w:sz w:val="21"/>
        </w:rPr>
      </w:pPr>
    </w:p>
    <w:p w14:paraId="7BB58C0A">
      <w:pPr>
        <w:pStyle w:val="11"/>
        <w:numPr>
          <w:ilvl w:val="0"/>
          <w:numId w:val="0"/>
        </w:numPr>
        <w:tabs>
          <w:tab w:val="left" w:pos="800"/>
        </w:tabs>
        <w:spacing w:before="0" w:after="0" w:line="352" w:lineRule="exact"/>
        <w:ind w:left="540" w:leftChars="0" w:right="0" w:rightChars="0"/>
        <w:jc w:val="left"/>
        <w:rPr>
          <w:sz w:val="21"/>
        </w:rPr>
      </w:pPr>
    </w:p>
    <w:p w14:paraId="549FC9EB">
      <w:pPr>
        <w:pStyle w:val="4"/>
        <w:spacing w:before="367"/>
      </w:pPr>
    </w:p>
    <w:p w14:paraId="21DAF407">
      <w:pPr>
        <w:pStyle w:val="2"/>
        <w:numPr>
          <w:ilvl w:val="1"/>
          <w:numId w:val="1"/>
        </w:numPr>
        <w:tabs>
          <w:tab w:val="left" w:pos="2206"/>
        </w:tabs>
        <w:spacing w:before="0" w:after="0" w:line="240" w:lineRule="auto"/>
        <w:ind w:left="2206" w:right="0" w:hanging="2086"/>
        <w:jc w:val="left"/>
        <w:rPr>
          <w:rFonts w:ascii="Verdana" w:eastAsia="Verdana"/>
          <w:color w:val="B1B1B1"/>
          <w:sz w:val="72"/>
        </w:rPr>
      </w:pPr>
      <w:bookmarkStart w:id="21" w:name="13.6  视图"/>
      <w:bookmarkEnd w:id="21"/>
      <w:r>
        <w:rPr>
          <w:spacing w:val="-5"/>
          <w:position w:val="4"/>
        </w:rPr>
        <w:t>视图</w:t>
      </w:r>
    </w:p>
    <w:p w14:paraId="4F45AC40">
      <w:pPr>
        <w:pStyle w:val="3"/>
        <w:spacing w:before="717"/>
      </w:pPr>
      <w:bookmarkStart w:id="22" w:name="一、实训目的"/>
      <w:bookmarkEnd w:id="22"/>
      <w:r>
        <w:rPr>
          <w:spacing w:val="-4"/>
        </w:rPr>
        <w:t>一、实训目的</w:t>
      </w:r>
    </w:p>
    <w:p w14:paraId="1C17070C">
      <w:pPr>
        <w:pStyle w:val="11"/>
        <w:numPr>
          <w:ilvl w:val="2"/>
          <w:numId w:val="1"/>
        </w:numPr>
        <w:tabs>
          <w:tab w:val="left" w:pos="800"/>
        </w:tabs>
        <w:spacing w:before="59" w:after="0" w:line="352" w:lineRule="exact"/>
        <w:ind w:left="800" w:right="0" w:hanging="260"/>
        <w:jc w:val="left"/>
        <w:rPr>
          <w:sz w:val="21"/>
        </w:rPr>
      </w:pPr>
      <w:r>
        <w:rPr>
          <w:spacing w:val="-3"/>
          <w:sz w:val="21"/>
        </w:rPr>
        <w:t>掌握创建视图的命令。</w:t>
      </w:r>
    </w:p>
    <w:p w14:paraId="2D24D9AE">
      <w:pPr>
        <w:pStyle w:val="11"/>
        <w:numPr>
          <w:ilvl w:val="2"/>
          <w:numId w:val="1"/>
        </w:numPr>
        <w:tabs>
          <w:tab w:val="left" w:pos="800"/>
        </w:tabs>
        <w:spacing w:before="0" w:after="0" w:line="312" w:lineRule="exact"/>
        <w:ind w:left="800" w:right="0" w:hanging="260"/>
        <w:jc w:val="left"/>
        <w:rPr>
          <w:sz w:val="21"/>
        </w:rPr>
      </w:pPr>
      <w:r>
        <w:rPr>
          <w:spacing w:val="-3"/>
          <w:sz w:val="21"/>
        </w:rPr>
        <w:t>掌握使用资源管理器创建视图的方法。</w:t>
      </w:r>
    </w:p>
    <w:p w14:paraId="4B32115B">
      <w:pPr>
        <w:pStyle w:val="11"/>
        <w:numPr>
          <w:ilvl w:val="2"/>
          <w:numId w:val="1"/>
        </w:numPr>
        <w:tabs>
          <w:tab w:val="left" w:pos="800"/>
        </w:tabs>
        <w:spacing w:before="0" w:after="0" w:line="352" w:lineRule="exact"/>
        <w:ind w:left="800" w:right="0" w:hanging="260"/>
        <w:jc w:val="left"/>
        <w:rPr>
          <w:sz w:val="21"/>
        </w:rPr>
      </w:pPr>
      <w:r>
        <w:rPr>
          <w:spacing w:val="-3"/>
          <w:sz w:val="21"/>
        </w:rPr>
        <w:t>掌握查看视图的系统存储过程的用法。</w:t>
      </w:r>
    </w:p>
    <w:p w14:paraId="214AA45C">
      <w:pPr>
        <w:pStyle w:val="3"/>
        <w:spacing w:before="328"/>
      </w:pPr>
      <w:bookmarkStart w:id="23" w:name="二、实训要求"/>
      <w:bookmarkEnd w:id="23"/>
      <w:r>
        <w:rPr>
          <w:spacing w:val="-4"/>
        </w:rPr>
        <w:t>二、实训要求</w:t>
      </w:r>
    </w:p>
    <w:p w14:paraId="7A075394">
      <w:pPr>
        <w:pStyle w:val="11"/>
        <w:numPr>
          <w:ilvl w:val="0"/>
          <w:numId w:val="20"/>
        </w:numPr>
        <w:tabs>
          <w:tab w:val="left" w:pos="800"/>
        </w:tabs>
        <w:spacing w:before="59" w:after="0" w:line="352" w:lineRule="exact"/>
        <w:ind w:left="800" w:right="0" w:hanging="260"/>
        <w:jc w:val="left"/>
        <w:rPr>
          <w:sz w:val="21"/>
        </w:rPr>
      </w:pPr>
      <w:r>
        <w:rPr>
          <w:spacing w:val="-3"/>
          <w:sz w:val="21"/>
        </w:rPr>
        <w:t>了解创建视图的方法。</w:t>
      </w:r>
    </w:p>
    <w:p w14:paraId="141372B3">
      <w:pPr>
        <w:pStyle w:val="11"/>
        <w:numPr>
          <w:ilvl w:val="0"/>
          <w:numId w:val="20"/>
        </w:numPr>
        <w:tabs>
          <w:tab w:val="left" w:pos="800"/>
        </w:tabs>
        <w:spacing w:before="0" w:after="0" w:line="312" w:lineRule="exact"/>
        <w:ind w:left="800" w:right="0" w:hanging="260"/>
        <w:jc w:val="left"/>
        <w:rPr>
          <w:sz w:val="21"/>
        </w:rPr>
      </w:pPr>
      <w:r>
        <w:rPr>
          <w:spacing w:val="-2"/>
          <w:sz w:val="21"/>
        </w:rPr>
        <w:t xml:space="preserve">了解修改视图的 </w:t>
      </w:r>
      <w:r>
        <w:rPr>
          <w:rFonts w:ascii="Times New Roman" w:eastAsia="Times New Roman"/>
          <w:sz w:val="21"/>
        </w:rPr>
        <w:t>SQL</w:t>
      </w:r>
      <w:r>
        <w:rPr>
          <w:rFonts w:ascii="Times New Roman" w:eastAsia="Times New Roman"/>
          <w:spacing w:val="-8"/>
          <w:sz w:val="21"/>
        </w:rPr>
        <w:t xml:space="preserve"> </w:t>
      </w:r>
      <w:r>
        <w:rPr>
          <w:spacing w:val="-4"/>
          <w:sz w:val="21"/>
        </w:rPr>
        <w:t>语句。</w:t>
      </w:r>
    </w:p>
    <w:p w14:paraId="1E007239">
      <w:pPr>
        <w:pStyle w:val="11"/>
        <w:numPr>
          <w:ilvl w:val="0"/>
          <w:numId w:val="20"/>
        </w:numPr>
        <w:tabs>
          <w:tab w:val="left" w:pos="800"/>
        </w:tabs>
        <w:spacing w:before="0" w:after="0" w:line="312" w:lineRule="exact"/>
        <w:ind w:left="800" w:right="0" w:hanging="260"/>
        <w:jc w:val="left"/>
        <w:rPr>
          <w:sz w:val="21"/>
        </w:rPr>
      </w:pPr>
      <w:r>
        <w:rPr>
          <w:spacing w:val="-3"/>
          <w:sz w:val="21"/>
        </w:rPr>
        <w:t>了解视图更名的存储过程的用法。</w:t>
      </w:r>
    </w:p>
    <w:p w14:paraId="5C1B7649">
      <w:pPr>
        <w:pStyle w:val="11"/>
        <w:numPr>
          <w:ilvl w:val="0"/>
          <w:numId w:val="20"/>
        </w:numPr>
        <w:tabs>
          <w:tab w:val="left" w:pos="800"/>
        </w:tabs>
        <w:spacing w:before="0" w:after="0" w:line="352" w:lineRule="exact"/>
        <w:ind w:left="800" w:right="0" w:hanging="260"/>
        <w:jc w:val="left"/>
        <w:rPr>
          <w:sz w:val="21"/>
        </w:rPr>
      </w:pPr>
      <w:r>
        <w:rPr>
          <w:spacing w:val="-2"/>
          <w:sz w:val="21"/>
        </w:rPr>
        <w:t xml:space="preserve">了解删除视图的 </w:t>
      </w:r>
      <w:r>
        <w:rPr>
          <w:rFonts w:ascii="Times New Roman" w:eastAsia="Times New Roman"/>
          <w:sz w:val="21"/>
        </w:rPr>
        <w:t>SQL</w:t>
      </w:r>
      <w:r>
        <w:rPr>
          <w:rFonts w:ascii="Times New Roman" w:eastAsia="Times New Roman"/>
          <w:spacing w:val="-12"/>
          <w:sz w:val="21"/>
        </w:rPr>
        <w:t xml:space="preserve"> </w:t>
      </w:r>
      <w:r>
        <w:rPr>
          <w:spacing w:val="-2"/>
          <w:sz w:val="21"/>
        </w:rPr>
        <w:t>命令的用法。</w:t>
      </w:r>
    </w:p>
    <w:p w14:paraId="262824EC">
      <w:pPr>
        <w:pStyle w:val="3"/>
        <w:spacing w:before="330"/>
      </w:pPr>
      <w:bookmarkStart w:id="24" w:name="三、实训内容"/>
      <w:bookmarkEnd w:id="24"/>
      <w:r>
        <w:rPr>
          <w:spacing w:val="-4"/>
        </w:rPr>
        <w:t>三、实训内容</w:t>
      </w:r>
    </w:p>
    <w:p w14:paraId="7AFAC809">
      <w:pPr>
        <w:pStyle w:val="11"/>
        <w:numPr>
          <w:ilvl w:val="0"/>
          <w:numId w:val="21"/>
        </w:numPr>
        <w:tabs>
          <w:tab w:val="left" w:pos="800"/>
        </w:tabs>
        <w:spacing w:before="121" w:after="0" w:line="201" w:lineRule="auto"/>
        <w:ind w:left="120" w:right="219" w:firstLine="420"/>
        <w:jc w:val="left"/>
        <w:rPr>
          <w:sz w:val="21"/>
        </w:rPr>
      </w:pPr>
      <w:r>
        <w:rPr>
          <w:spacing w:val="-7"/>
          <w:sz w:val="21"/>
        </w:rPr>
        <w:t xml:space="preserve">在 </w:t>
      </w:r>
      <w:r>
        <w:rPr>
          <w:rFonts w:ascii="Times New Roman" w:eastAsia="Times New Roman"/>
          <w:sz w:val="21"/>
        </w:rPr>
        <w:t>student</w:t>
      </w:r>
      <w:r>
        <w:rPr>
          <w:rFonts w:ascii="Times New Roman" w:eastAsia="Times New Roman"/>
          <w:spacing w:val="-13"/>
          <w:sz w:val="21"/>
        </w:rPr>
        <w:t xml:space="preserve"> </w:t>
      </w:r>
      <w:r>
        <w:rPr>
          <w:sz w:val="21"/>
        </w:rPr>
        <w:t>数据库中，以学生表为基础建立一个名为经济管理系学生的视图，显示学</w:t>
      </w:r>
      <w:r>
        <w:rPr>
          <w:spacing w:val="-2"/>
          <w:sz w:val="21"/>
        </w:rPr>
        <w:t>生表中的所有字段。</w:t>
      </w:r>
    </w:p>
    <w:p w14:paraId="554002A0">
      <w:pPr>
        <w:pStyle w:val="4"/>
        <w:spacing w:before="18"/>
        <w:rPr>
          <w:sz w:val="4"/>
        </w:rPr>
      </w:pPr>
      <w: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74295</wp:posOffset>
                </wp:positionV>
                <wp:extent cx="5274310" cy="1149350"/>
                <wp:effectExtent l="0" t="0" r="8890" b="6350"/>
                <wp:wrapTopAndBottom/>
                <wp:docPr id="668" name="Textbox 668"/>
                <wp:cNvGraphicFramePr/>
                <a:graphic xmlns:a="http://schemas.openxmlformats.org/drawingml/2006/main">
                  <a:graphicData uri="http://schemas.microsoft.com/office/word/2010/wordprocessingShape">
                    <wps:wsp>
                      <wps:cNvSpPr txBox="1"/>
                      <wps:spPr>
                        <a:xfrm>
                          <a:off x="0" y="0"/>
                          <a:ext cx="5274310" cy="1149350"/>
                        </a:xfrm>
                        <a:prstGeom prst="rect">
                          <a:avLst/>
                        </a:prstGeom>
                        <a:solidFill>
                          <a:srgbClr val="C0C0C0"/>
                        </a:solidFill>
                      </wps:spPr>
                      <wps:txbx>
                        <w:txbxContent>
                          <w:p w14:paraId="13B87BD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56ADFF">
                            <w:pPr>
                              <w:spacing w:before="0" w:line="214"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view</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pacing w:val="-5"/>
                                <w:sz w:val="20"/>
                              </w:rPr>
                              <w:t>as</w:t>
                            </w:r>
                          </w:p>
                          <w:p w14:paraId="2A496BD2">
                            <w:pPr>
                              <w:tabs>
                                <w:tab w:val="left" w:pos="3419"/>
                              </w:tabs>
                              <w:spacing w:before="27" w:line="153" w:lineRule="auto"/>
                              <w:ind w:left="400" w:right="3504" w:firstLine="398"/>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5"/>
                                <w:sz w:val="20"/>
                              </w:rPr>
                              <w:t xml:space="preserve"> </w:t>
                            </w:r>
                            <w:r>
                              <w:rPr>
                                <w:color w:val="000000"/>
                                <w:sz w:val="20"/>
                              </w:rPr>
                              <w:t>学生</w:t>
                            </w:r>
                            <w:r>
                              <w:rPr>
                                <w:color w:val="000000"/>
                                <w:spacing w:val="40"/>
                                <w:sz w:val="20"/>
                              </w:rPr>
                              <w:t xml:space="preserve"> </w:t>
                            </w:r>
                            <w:r>
                              <w:rPr>
                                <w:rFonts w:ascii="Courier New" w:eastAsia="Courier New"/>
                                <w:color w:val="000000"/>
                                <w:sz w:val="20"/>
                              </w:rPr>
                              <w:t>where</w:t>
                            </w:r>
                            <w:r>
                              <w:rPr>
                                <w:rFonts w:ascii="Courier New" w:eastAsia="Courier New"/>
                                <w:color w:val="000000"/>
                                <w:spacing w:val="-25"/>
                                <w:sz w:val="20"/>
                              </w:rPr>
                              <w:t xml:space="preserve"> </w:t>
                            </w:r>
                            <w:r>
                              <w:rPr>
                                <w:color w:val="000000"/>
                                <w:sz w:val="20"/>
                              </w:rPr>
                              <w:t>专业代码</w:t>
                            </w:r>
                            <w:r>
                              <w:rPr>
                                <w:color w:val="000000"/>
                                <w:spacing w:val="40"/>
                                <w:sz w:val="20"/>
                              </w:rPr>
                              <w:t xml:space="preserve"> </w:t>
                            </w:r>
                            <w:r>
                              <w:rPr>
                                <w:rFonts w:ascii="Courier New" w:eastAsia="Courier New"/>
                                <w:color w:val="000000"/>
                                <w:sz w:val="20"/>
                              </w:rPr>
                              <w:t xml:space="preserve">in (select distinct </w:t>
                            </w:r>
                            <w:r>
                              <w:rPr>
                                <w:color w:val="000000"/>
                                <w:sz w:val="20"/>
                              </w:rPr>
                              <w:t>专业代码</w:t>
                            </w:r>
                            <w:r>
                              <w:rPr>
                                <w:color w:val="000000"/>
                                <w:sz w:val="20"/>
                              </w:rPr>
                              <w:tab/>
                            </w:r>
                            <w:r>
                              <w:rPr>
                                <w:rFonts w:ascii="Courier New" w:eastAsia="Courier New"/>
                                <w:color w:val="000000"/>
                                <w:sz w:val="20"/>
                              </w:rPr>
                              <w:t xml:space="preserve">from </w:t>
                            </w:r>
                            <w:r>
                              <w:rPr>
                                <w:color w:val="000000"/>
                                <w:sz w:val="20"/>
                              </w:rPr>
                              <w:t>专业</w:t>
                            </w:r>
                          </w:p>
                          <w:p w14:paraId="694EC752">
                            <w:pPr>
                              <w:spacing w:before="0" w:line="262" w:lineRule="exact"/>
                              <w:ind w:left="799"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1"/>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499DFF9C">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68" o:spid="_x0000_s1026" o:spt="202" type="#_x0000_t202" style="position:absolute;left:0pt;margin-left:90pt;margin-top:5.85pt;height:90.5pt;width:415.3pt;mso-position-horizontal-relative:page;mso-wrap-distance-bottom:0pt;mso-wrap-distance-top:0pt;z-index:-251631616;mso-width-relative:page;mso-height-relative:page;" fillcolor="#C0C0C0" filled="t" stroked="f" coordsize="21600,21600" o:gfxdata="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EF0SV2AAAAAsBAAAPAAAAAAAAAAEAIAAA&#10;ACIAAABkcnMvZG93bnJldi54bWxQSwECFAAUAAAACACHTuJAPlpyF9MBAACtAwAADgAAAAAAAAAB&#10;ACAAAAAnAQAAZHJzL2Uyb0RvYy54bWxQSwUGAAAAAAYABgBZAQAAbAUAAAAA&#10;">
                <v:fill on="t" focussize="0,0"/>
                <v:stroke on="f"/>
                <v:imagedata o:title=""/>
                <o:lock v:ext="edit" aspectratio="f"/>
                <v:textbox inset="0mm,0mm,0mm,0mm">
                  <w:txbxContent>
                    <w:p w14:paraId="13B87BD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56ADFF">
                      <w:pPr>
                        <w:spacing w:before="0" w:line="214"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view</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pacing w:val="-5"/>
                          <w:sz w:val="20"/>
                        </w:rPr>
                        <w:t>as</w:t>
                      </w:r>
                    </w:p>
                    <w:p w14:paraId="2A496BD2">
                      <w:pPr>
                        <w:tabs>
                          <w:tab w:val="left" w:pos="3419"/>
                        </w:tabs>
                        <w:spacing w:before="27" w:line="153" w:lineRule="auto"/>
                        <w:ind w:left="400" w:right="3504" w:firstLine="398"/>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5"/>
                          <w:sz w:val="20"/>
                        </w:rPr>
                        <w:t xml:space="preserve"> </w:t>
                      </w:r>
                      <w:r>
                        <w:rPr>
                          <w:color w:val="000000"/>
                          <w:sz w:val="20"/>
                        </w:rPr>
                        <w:t>学生</w:t>
                      </w:r>
                      <w:r>
                        <w:rPr>
                          <w:color w:val="000000"/>
                          <w:spacing w:val="40"/>
                          <w:sz w:val="20"/>
                        </w:rPr>
                        <w:t xml:space="preserve"> </w:t>
                      </w:r>
                      <w:r>
                        <w:rPr>
                          <w:rFonts w:ascii="Courier New" w:eastAsia="Courier New"/>
                          <w:color w:val="000000"/>
                          <w:sz w:val="20"/>
                        </w:rPr>
                        <w:t>where</w:t>
                      </w:r>
                      <w:r>
                        <w:rPr>
                          <w:rFonts w:ascii="Courier New" w:eastAsia="Courier New"/>
                          <w:color w:val="000000"/>
                          <w:spacing w:val="-25"/>
                          <w:sz w:val="20"/>
                        </w:rPr>
                        <w:t xml:space="preserve"> </w:t>
                      </w:r>
                      <w:r>
                        <w:rPr>
                          <w:color w:val="000000"/>
                          <w:sz w:val="20"/>
                        </w:rPr>
                        <w:t>专业代码</w:t>
                      </w:r>
                      <w:r>
                        <w:rPr>
                          <w:color w:val="000000"/>
                          <w:spacing w:val="40"/>
                          <w:sz w:val="20"/>
                        </w:rPr>
                        <w:t xml:space="preserve"> </w:t>
                      </w:r>
                      <w:r>
                        <w:rPr>
                          <w:rFonts w:ascii="Courier New" w:eastAsia="Courier New"/>
                          <w:color w:val="000000"/>
                          <w:sz w:val="20"/>
                        </w:rPr>
                        <w:t xml:space="preserve">in (select distinct </w:t>
                      </w:r>
                      <w:r>
                        <w:rPr>
                          <w:color w:val="000000"/>
                          <w:sz w:val="20"/>
                        </w:rPr>
                        <w:t>专业代码</w:t>
                      </w:r>
                      <w:r>
                        <w:rPr>
                          <w:color w:val="000000"/>
                          <w:sz w:val="20"/>
                        </w:rPr>
                        <w:tab/>
                      </w:r>
                      <w:r>
                        <w:rPr>
                          <w:rFonts w:ascii="Courier New" w:eastAsia="Courier New"/>
                          <w:color w:val="000000"/>
                          <w:sz w:val="20"/>
                        </w:rPr>
                        <w:t xml:space="preserve">from </w:t>
                      </w:r>
                      <w:r>
                        <w:rPr>
                          <w:color w:val="000000"/>
                          <w:sz w:val="20"/>
                        </w:rPr>
                        <w:t>专业</w:t>
                      </w:r>
                    </w:p>
                    <w:p w14:paraId="694EC752">
                      <w:pPr>
                        <w:spacing w:before="0" w:line="262" w:lineRule="exact"/>
                        <w:ind w:left="799"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1"/>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499DFF9C">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4BB52C7">
      <w:pPr>
        <w:pStyle w:val="11"/>
        <w:numPr>
          <w:ilvl w:val="0"/>
          <w:numId w:val="21"/>
        </w:numPr>
        <w:tabs>
          <w:tab w:val="left" w:pos="785"/>
        </w:tabs>
        <w:spacing w:before="153" w:after="0" w:line="240" w:lineRule="auto"/>
        <w:ind w:left="785" w:right="0" w:hanging="260"/>
        <w:jc w:val="left"/>
        <w:rPr>
          <w:sz w:val="21"/>
        </w:rPr>
      </w:pPr>
      <w:r>
        <w:rPr>
          <w:spacing w:val="-2"/>
          <w:sz w:val="21"/>
        </w:rPr>
        <w:t xml:space="preserve">使用经济管理系学生视图查询专业代码为 </w:t>
      </w:r>
      <w:r>
        <w:rPr>
          <w:rFonts w:ascii="Times New Roman" w:eastAsia="Times New Roman"/>
          <w:spacing w:val="-2"/>
          <w:sz w:val="21"/>
        </w:rPr>
        <w:t>0201</w:t>
      </w:r>
      <w:r>
        <w:rPr>
          <w:rFonts w:ascii="Times New Roman" w:eastAsia="Times New Roman"/>
          <w:spacing w:val="4"/>
          <w:sz w:val="21"/>
        </w:rPr>
        <w:t xml:space="preserve"> </w:t>
      </w:r>
      <w:r>
        <w:rPr>
          <w:spacing w:val="-5"/>
          <w:sz w:val="21"/>
        </w:rPr>
        <w:t>的学生。</w:t>
      </w:r>
    </w:p>
    <w:p w14:paraId="3ECE0563">
      <w:pPr>
        <w:pStyle w:val="4"/>
        <w:spacing w:before="16"/>
        <w:rPr>
          <w:sz w:val="3"/>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60960</wp:posOffset>
                </wp:positionV>
                <wp:extent cx="5274310" cy="342900"/>
                <wp:effectExtent l="0" t="0" r="8890" b="0"/>
                <wp:wrapTopAndBottom/>
                <wp:docPr id="669" name="Textbox 669"/>
                <wp:cNvGraphicFramePr/>
                <a:graphic xmlns:a="http://schemas.openxmlformats.org/drawingml/2006/main">
                  <a:graphicData uri="http://schemas.microsoft.com/office/word/2010/wordprocessingShape">
                    <wps:wsp>
                      <wps:cNvSpPr txBox="1"/>
                      <wps:spPr>
                        <a:xfrm>
                          <a:off x="0" y="0"/>
                          <a:ext cx="5274310" cy="342900"/>
                        </a:xfrm>
                        <a:prstGeom prst="rect">
                          <a:avLst/>
                        </a:prstGeom>
                        <a:solidFill>
                          <a:srgbClr val="C0C0C0"/>
                        </a:solidFill>
                      </wps:spPr>
                      <wps:txbx>
                        <w:txbxContent>
                          <w:p w14:paraId="16360734">
                            <w:pPr>
                              <w:spacing w:before="0" w:line="287"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专业代码</w:t>
                            </w:r>
                            <w:r>
                              <w:rPr>
                                <w:rFonts w:ascii="Courier New" w:eastAsia="Courier New"/>
                                <w:color w:val="000000"/>
                                <w:spacing w:val="-2"/>
                                <w:sz w:val="20"/>
                              </w:rPr>
                              <w:t>='0201'</w:t>
                            </w:r>
                          </w:p>
                          <w:p w14:paraId="656266F9">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69" o:spid="_x0000_s1026" o:spt="202" type="#_x0000_t202" style="position:absolute;left:0pt;margin-left:90pt;margin-top:4.8pt;height:27pt;width:415.3pt;mso-position-horizontal-relative:page;mso-wrap-distance-bottom:0pt;mso-wrap-distance-top:0pt;z-index:-251630592;mso-width-relative:page;mso-height-relative:page;" fillcolor="#C0C0C0" filled="t" stroked="f" coordsize="21600,21600" o:gfxdata="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AggZNcAAAAJAQAADwAAAAAAAAABACAAAAAi&#10;AAAAZHJzL2Rvd25yZXYueG1sUEsBAhQAFAAAAAgAh07iQG/KUMDSAQAArAMAAA4AAAAAAAAAAQAg&#10;AAAAJgEAAGRycy9lMm9Eb2MueG1sUEsFBgAAAAAGAAYAWQEAAGoFAAAAAA==&#10;">
                <v:fill on="t" focussize="0,0"/>
                <v:stroke on="f"/>
                <v:imagedata o:title=""/>
                <o:lock v:ext="edit" aspectratio="f"/>
                <v:textbox inset="0mm,0mm,0mm,0mm">
                  <w:txbxContent>
                    <w:p w14:paraId="16360734">
                      <w:pPr>
                        <w:spacing w:before="0" w:line="287"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专业代码</w:t>
                      </w:r>
                      <w:r>
                        <w:rPr>
                          <w:rFonts w:ascii="Courier New" w:eastAsia="Courier New"/>
                          <w:color w:val="000000"/>
                          <w:spacing w:val="-2"/>
                          <w:sz w:val="20"/>
                        </w:rPr>
                        <w:t>='0201'</w:t>
                      </w:r>
                    </w:p>
                    <w:p w14:paraId="656266F9">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3BDDEC6E">
      <w:pPr>
        <w:pStyle w:val="11"/>
        <w:numPr>
          <w:ilvl w:val="0"/>
          <w:numId w:val="21"/>
        </w:numPr>
        <w:tabs>
          <w:tab w:val="left" w:pos="785"/>
        </w:tabs>
        <w:spacing w:before="151" w:after="0" w:line="240" w:lineRule="auto"/>
        <w:ind w:left="785" w:right="0" w:hanging="260"/>
        <w:jc w:val="left"/>
        <w:rPr>
          <w:sz w:val="21"/>
        </w:rPr>
      </w:pPr>
      <w:r>
        <w:rPr>
          <w:spacing w:val="-2"/>
          <w:sz w:val="21"/>
        </w:rPr>
        <w:t xml:space="preserve">将经济管理系学生视图改名为 </w:t>
      </w:r>
      <w:r>
        <w:rPr>
          <w:rFonts w:ascii="Times New Roman" w:eastAsia="Times New Roman"/>
          <w:spacing w:val="-2"/>
          <w:sz w:val="21"/>
        </w:rPr>
        <w:t>v_</w:t>
      </w:r>
      <w:r>
        <w:rPr>
          <w:spacing w:val="-3"/>
          <w:sz w:val="21"/>
        </w:rPr>
        <w:t>经济管理系学生。</w:t>
      </w:r>
    </w:p>
    <w:p w14:paraId="541D715F">
      <w:pPr>
        <w:pStyle w:val="4"/>
        <w:spacing w:before="18"/>
        <w:rPr>
          <w:sz w:val="3"/>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62230</wp:posOffset>
                </wp:positionV>
                <wp:extent cx="5274310" cy="843280"/>
                <wp:effectExtent l="0" t="0" r="8890" b="7620"/>
                <wp:wrapTopAndBottom/>
                <wp:docPr id="670" name="Textbox 670"/>
                <wp:cNvGraphicFramePr/>
                <a:graphic xmlns:a="http://schemas.openxmlformats.org/drawingml/2006/main">
                  <a:graphicData uri="http://schemas.microsoft.com/office/word/2010/wordprocessingShape">
                    <wps:wsp>
                      <wps:cNvSpPr txBox="1"/>
                      <wps:spPr>
                        <a:xfrm>
                          <a:off x="0" y="0"/>
                          <a:ext cx="5274310" cy="843280"/>
                        </a:xfrm>
                        <a:prstGeom prst="rect">
                          <a:avLst/>
                        </a:prstGeom>
                        <a:solidFill>
                          <a:srgbClr val="C0C0C0"/>
                        </a:solidFill>
                      </wps:spPr>
                      <wps:txbx>
                        <w:txbxContent>
                          <w:p w14:paraId="1E0E82E3">
                            <w:pPr>
                              <w:spacing w:before="0" w:line="254" w:lineRule="auto"/>
                              <w:ind w:left="400" w:right="6409" w:firstLine="0"/>
                              <w:jc w:val="left"/>
                              <w:rPr>
                                <w:rFonts w:ascii="Courier New"/>
                                <w:color w:val="000000"/>
                                <w:spacing w:val="-6"/>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03C6A88">
                            <w:pPr>
                              <w:spacing w:before="0" w:line="287"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24"/>
                                <w:sz w:val="20"/>
                              </w:rPr>
                              <w:t xml:space="preserve"> </w:t>
                            </w:r>
                            <w:r>
                              <w:rPr>
                                <w:rFonts w:ascii="Courier New" w:eastAsia="Courier New"/>
                                <w:color w:val="000000"/>
                                <w:sz w:val="20"/>
                              </w:rPr>
                              <w:t>sp_rename</w:t>
                            </w:r>
                            <w:r>
                              <w:rPr>
                                <w:rFonts w:ascii="Courier New" w:eastAsia="Courier New"/>
                                <w:color w:val="000000"/>
                                <w:spacing w:val="-24"/>
                                <w:sz w:val="20"/>
                              </w:rPr>
                              <w:t xml:space="preserve"> </w:t>
                            </w:r>
                            <w:r>
                              <w:rPr>
                                <w:rFonts w:ascii="Courier New" w:eastAsia="Courier New"/>
                                <w:color w:val="000000"/>
                                <w:sz w:val="20"/>
                              </w:rPr>
                              <w:t>st_jjgl,v_</w:t>
                            </w:r>
                            <w:r>
                              <w:rPr>
                                <w:color w:val="000000"/>
                                <w:spacing w:val="-2"/>
                                <w:sz w:val="20"/>
                              </w:rPr>
                              <w:t>经济管理系学生</w:t>
                            </w:r>
                          </w:p>
                          <w:p w14:paraId="5F08E79B">
                            <w:pPr>
                              <w:spacing w:before="0" w:line="193" w:lineRule="exact"/>
                              <w:ind w:left="400" w:right="0" w:firstLine="0"/>
                              <w:jc w:val="left"/>
                              <w:rPr>
                                <w:rFonts w:ascii="Courier New"/>
                                <w:color w:val="000000"/>
                                <w:sz w:val="20"/>
                              </w:rPr>
                            </w:pPr>
                            <w:r>
                              <w:rPr>
                                <w:rFonts w:ascii="Courier New"/>
                                <w:color w:val="000000"/>
                                <w:spacing w:val="-5"/>
                                <w:sz w:val="20"/>
                              </w:rPr>
                              <w:t>go</w:t>
                            </w:r>
                          </w:p>
                          <w:p w14:paraId="52DECEC0">
                            <w:pPr>
                              <w:spacing w:before="0" w:line="254" w:lineRule="auto"/>
                              <w:ind w:left="400" w:right="6409" w:firstLine="0"/>
                              <w:jc w:val="left"/>
                              <w:rPr>
                                <w:rFonts w:ascii="Courier New"/>
                                <w:color w:val="000000"/>
                                <w:spacing w:val="-6"/>
                                <w:sz w:val="20"/>
                              </w:rPr>
                            </w:pPr>
                          </w:p>
                        </w:txbxContent>
                      </wps:txbx>
                      <wps:bodyPr wrap="square" lIns="0" tIns="0" rIns="0" bIns="0" rtlCol="0">
                        <a:noAutofit/>
                      </wps:bodyPr>
                    </wps:wsp>
                  </a:graphicData>
                </a:graphic>
              </wp:anchor>
            </w:drawing>
          </mc:Choice>
          <mc:Fallback>
            <w:pict>
              <v:shape id="Textbox 670" o:spid="_x0000_s1026" o:spt="202" type="#_x0000_t202" style="position:absolute;left:0pt;margin-left:90pt;margin-top:4.9pt;height:66.4pt;width:415.3pt;mso-position-horizontal-relative:page;mso-wrap-distance-bottom:0pt;mso-wrap-distance-top:0pt;z-index:-251630592;mso-width-relative:page;mso-height-relative:page;" fillcolor="#C0C0C0" filled="t" stroked="f" coordsize="21600,21600" o:gfxdata="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WY7atgAAAAKAQAADwAAAAAAAAABACAAAAAi&#10;AAAAZHJzL2Rvd25yZXYueG1sUEsBAhQAFAAAAAgAh07iQBgimBbRAQAArAMAAA4AAAAAAAAAAQAg&#10;AAAAJwEAAGRycy9lMm9Eb2MueG1sUEsFBgAAAAAGAAYAWQEAAGoFAAAAAA==&#10;">
                <v:fill on="t" focussize="0,0"/>
                <v:stroke on="f"/>
                <v:imagedata o:title=""/>
                <o:lock v:ext="edit" aspectratio="f"/>
                <v:textbox inset="0mm,0mm,0mm,0mm">
                  <w:txbxContent>
                    <w:p w14:paraId="1E0E82E3">
                      <w:pPr>
                        <w:spacing w:before="0" w:line="254" w:lineRule="auto"/>
                        <w:ind w:left="400" w:right="6409" w:firstLine="0"/>
                        <w:jc w:val="left"/>
                        <w:rPr>
                          <w:rFonts w:ascii="Courier New"/>
                          <w:color w:val="000000"/>
                          <w:spacing w:val="-6"/>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03C6A88">
                      <w:pPr>
                        <w:spacing w:before="0" w:line="287"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24"/>
                          <w:sz w:val="20"/>
                        </w:rPr>
                        <w:t xml:space="preserve"> </w:t>
                      </w:r>
                      <w:r>
                        <w:rPr>
                          <w:rFonts w:ascii="Courier New" w:eastAsia="Courier New"/>
                          <w:color w:val="000000"/>
                          <w:sz w:val="20"/>
                        </w:rPr>
                        <w:t>sp_rename</w:t>
                      </w:r>
                      <w:r>
                        <w:rPr>
                          <w:rFonts w:ascii="Courier New" w:eastAsia="Courier New"/>
                          <w:color w:val="000000"/>
                          <w:spacing w:val="-24"/>
                          <w:sz w:val="20"/>
                        </w:rPr>
                        <w:t xml:space="preserve"> </w:t>
                      </w:r>
                      <w:r>
                        <w:rPr>
                          <w:rFonts w:ascii="Courier New" w:eastAsia="Courier New"/>
                          <w:color w:val="000000"/>
                          <w:sz w:val="20"/>
                        </w:rPr>
                        <w:t>st_jjgl,v_</w:t>
                      </w:r>
                      <w:r>
                        <w:rPr>
                          <w:color w:val="000000"/>
                          <w:spacing w:val="-2"/>
                          <w:sz w:val="20"/>
                        </w:rPr>
                        <w:t>经济管理系学生</w:t>
                      </w:r>
                    </w:p>
                    <w:p w14:paraId="5F08E79B">
                      <w:pPr>
                        <w:spacing w:before="0" w:line="193" w:lineRule="exact"/>
                        <w:ind w:left="400" w:right="0" w:firstLine="0"/>
                        <w:jc w:val="left"/>
                        <w:rPr>
                          <w:rFonts w:ascii="Courier New"/>
                          <w:color w:val="000000"/>
                          <w:sz w:val="20"/>
                        </w:rPr>
                      </w:pPr>
                      <w:r>
                        <w:rPr>
                          <w:rFonts w:ascii="Courier New"/>
                          <w:color w:val="000000"/>
                          <w:spacing w:val="-5"/>
                          <w:sz w:val="20"/>
                        </w:rPr>
                        <w:t>go</w:t>
                      </w:r>
                    </w:p>
                    <w:p w14:paraId="52DECEC0">
                      <w:pPr>
                        <w:spacing w:before="0" w:line="254" w:lineRule="auto"/>
                        <w:ind w:left="400" w:right="6409" w:firstLine="0"/>
                        <w:jc w:val="left"/>
                        <w:rPr>
                          <w:rFonts w:ascii="Courier New"/>
                          <w:color w:val="000000"/>
                          <w:spacing w:val="-6"/>
                          <w:sz w:val="20"/>
                        </w:rPr>
                      </w:pPr>
                    </w:p>
                  </w:txbxContent>
                </v:textbox>
                <w10:wrap type="topAndBottom"/>
              </v:shape>
            </w:pict>
          </mc:Fallback>
        </mc:AlternateContent>
      </w:r>
    </w:p>
    <w:p w14:paraId="77571813">
      <w:pPr>
        <w:spacing w:after="0"/>
        <w:rPr>
          <w:sz w:val="3"/>
        </w:rPr>
        <w:sectPr>
          <w:pgSz w:w="11910" w:h="16840"/>
          <w:pgMar w:top="1420" w:right="1580" w:bottom="280" w:left="1680" w:header="720" w:footer="720" w:gutter="0"/>
          <w:cols w:space="720" w:num="1"/>
        </w:sectPr>
      </w:pPr>
    </w:p>
    <w:p w14:paraId="0C74D939">
      <w:pPr>
        <w:pStyle w:val="4"/>
        <w:ind w:left="120"/>
        <w:rPr>
          <w:sz w:val="20"/>
        </w:rPr>
      </w:pPr>
    </w:p>
    <w:p w14:paraId="45E32511">
      <w:pPr>
        <w:pStyle w:val="11"/>
        <w:numPr>
          <w:ilvl w:val="0"/>
          <w:numId w:val="21"/>
        </w:numPr>
        <w:tabs>
          <w:tab w:val="left" w:pos="785"/>
        </w:tabs>
        <w:spacing w:before="138" w:after="0" w:line="240" w:lineRule="auto"/>
        <w:ind w:left="785" w:right="0" w:hanging="260"/>
        <w:jc w:val="left"/>
        <w:rPr>
          <w:sz w:val="21"/>
        </w:rPr>
      </w:pPr>
      <w:r>
        <w:rPr>
          <w:spacing w:val="2"/>
          <w:sz w:val="21"/>
        </w:rPr>
        <w:t xml:space="preserve">修改 </w:t>
      </w:r>
      <w:r>
        <w:rPr>
          <w:rFonts w:ascii="Times New Roman" w:eastAsia="Times New Roman"/>
          <w:spacing w:val="-2"/>
          <w:sz w:val="21"/>
        </w:rPr>
        <w:t>v_</w:t>
      </w:r>
      <w:r>
        <w:rPr>
          <w:spacing w:val="-3"/>
          <w:sz w:val="21"/>
        </w:rPr>
        <w:t>经济管理系学生视图的内容，使得该视图能查询到经济管理系所有的女生。</w:t>
      </w:r>
    </w:p>
    <w:p w14:paraId="1AE92938">
      <w:pPr>
        <w:pStyle w:val="4"/>
        <w:spacing w:before="16"/>
        <w:rPr>
          <w:sz w:val="3"/>
        </w:rPr>
      </w:pPr>
      <w: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ragraph">
                  <wp:posOffset>60960</wp:posOffset>
                </wp:positionV>
                <wp:extent cx="5274310" cy="1066800"/>
                <wp:effectExtent l="0" t="0" r="0" b="0"/>
                <wp:wrapTopAndBottom/>
                <wp:docPr id="672" name="Textbox 672"/>
                <wp:cNvGraphicFramePr/>
                <a:graphic xmlns:a="http://schemas.openxmlformats.org/drawingml/2006/main">
                  <a:graphicData uri="http://schemas.microsoft.com/office/word/2010/wordprocessingShape">
                    <wps:wsp>
                      <wps:cNvSpPr txBox="1"/>
                      <wps:spPr>
                        <a:xfrm>
                          <a:off x="0" y="0"/>
                          <a:ext cx="5274310" cy="1066800"/>
                        </a:xfrm>
                        <a:prstGeom prst="rect">
                          <a:avLst/>
                        </a:prstGeom>
                        <a:solidFill>
                          <a:srgbClr val="C0C0C0"/>
                        </a:solidFill>
                      </wps:spPr>
                      <wps:txbx>
                        <w:txbxContent>
                          <w:p w14:paraId="051EBDC5">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0657309">
                            <w:pPr>
                              <w:spacing w:before="0" w:line="214" w:lineRule="exact"/>
                              <w:ind w:left="400" w:right="0" w:firstLine="0"/>
                              <w:jc w:val="left"/>
                              <w:rPr>
                                <w:rFonts w:ascii="Courier New" w:eastAsia="Courier New"/>
                                <w:color w:val="000000"/>
                                <w:sz w:val="20"/>
                              </w:rPr>
                            </w:pPr>
                            <w:r>
                              <w:rPr>
                                <w:rFonts w:ascii="Courier New" w:eastAsia="Courier New"/>
                                <w:color w:val="000000"/>
                                <w:sz w:val="20"/>
                              </w:rPr>
                              <w:t>Alter</w:t>
                            </w:r>
                            <w:r>
                              <w:rPr>
                                <w:rFonts w:ascii="Courier New" w:eastAsia="Courier New"/>
                                <w:color w:val="000000"/>
                                <w:spacing w:val="-9"/>
                                <w:sz w:val="20"/>
                              </w:rPr>
                              <w:t xml:space="preserve"> </w:t>
                            </w:r>
                            <w:r>
                              <w:rPr>
                                <w:rFonts w:ascii="Courier New" w:eastAsia="Courier New"/>
                                <w:color w:val="000000"/>
                                <w:sz w:val="20"/>
                              </w:rPr>
                              <w:t>view</w:t>
                            </w:r>
                            <w:r>
                              <w:rPr>
                                <w:rFonts w:ascii="Courier New" w:eastAsia="Courier New"/>
                                <w:color w:val="000000"/>
                                <w:spacing w:val="-8"/>
                                <w:sz w:val="20"/>
                              </w:rPr>
                              <w:t xml:space="preserve"> </w:t>
                            </w:r>
                            <w:r>
                              <w:rPr>
                                <w:rFonts w:ascii="Courier New" w:eastAsia="Courier New"/>
                                <w:color w:val="000000"/>
                                <w:sz w:val="20"/>
                              </w:rPr>
                              <w:t>v_</w:t>
                            </w:r>
                            <w:r>
                              <w:rPr>
                                <w:color w:val="000000"/>
                                <w:spacing w:val="5"/>
                                <w:sz w:val="20"/>
                              </w:rPr>
                              <w:t xml:space="preserve">经济管理系学生 </w:t>
                            </w:r>
                            <w:r>
                              <w:rPr>
                                <w:rFonts w:ascii="Courier New" w:eastAsia="Courier New"/>
                                <w:color w:val="000000"/>
                                <w:spacing w:val="-5"/>
                                <w:sz w:val="20"/>
                              </w:rPr>
                              <w:t>as</w:t>
                            </w:r>
                          </w:p>
                          <w:p w14:paraId="2C53A4AA">
                            <w:pPr>
                              <w:tabs>
                                <w:tab w:val="left" w:pos="3419"/>
                              </w:tabs>
                              <w:spacing w:before="27" w:line="153" w:lineRule="auto"/>
                              <w:ind w:left="400" w:right="2285" w:firstLine="0"/>
                              <w:jc w:val="left"/>
                              <w:rPr>
                                <w:color w:val="000000"/>
                                <w:sz w:val="20"/>
                              </w:rPr>
                            </w:pPr>
                            <w:r>
                              <w:rPr>
                                <w:rFonts w:ascii="Courier New" w:hAnsi="Courier New" w:eastAsia="Courier New"/>
                                <w:color w:val="000000"/>
                                <w:sz w:val="20"/>
                              </w:rPr>
                              <w:t>Select</w:t>
                            </w:r>
                            <w:r>
                              <w:rPr>
                                <w:rFonts w:ascii="Courier New" w:hAnsi="Courier New" w:eastAsia="Courier New"/>
                                <w:color w:val="000000"/>
                                <w:spacing w:val="-5"/>
                                <w:sz w:val="20"/>
                              </w:rPr>
                              <w:t xml:space="preserve"> </w:t>
                            </w:r>
                            <w:r>
                              <w:rPr>
                                <w:rFonts w:ascii="Courier New" w:hAnsi="Courier New" w:eastAsia="Courier New"/>
                                <w:color w:val="000000"/>
                                <w:sz w:val="20"/>
                              </w:rPr>
                              <w:t>*</w:t>
                            </w:r>
                            <w:r>
                              <w:rPr>
                                <w:rFonts w:ascii="Courier New" w:hAnsi="Courier New" w:eastAsia="Courier New"/>
                                <w:color w:val="000000"/>
                                <w:spacing w:val="-5"/>
                                <w:sz w:val="20"/>
                              </w:rPr>
                              <w:t xml:space="preserve"> </w:t>
                            </w:r>
                            <w:r>
                              <w:rPr>
                                <w:rFonts w:ascii="Courier New" w:hAnsi="Courier New" w:eastAsia="Courier New"/>
                                <w:color w:val="000000"/>
                                <w:sz w:val="20"/>
                              </w:rPr>
                              <w:t>from</w:t>
                            </w:r>
                            <w:r>
                              <w:rPr>
                                <w:rFonts w:ascii="Courier New" w:hAnsi="Courier New" w:eastAsia="Courier New"/>
                                <w:color w:val="000000"/>
                                <w:spacing w:val="-27"/>
                                <w:sz w:val="20"/>
                              </w:rPr>
                              <w:t xml:space="preserve"> </w:t>
                            </w:r>
                            <w:r>
                              <w:rPr>
                                <w:color w:val="000000"/>
                                <w:sz w:val="20"/>
                              </w:rPr>
                              <w:t>学生</w:t>
                            </w:r>
                            <w:r>
                              <w:rPr>
                                <w:color w:val="000000"/>
                                <w:spacing w:val="40"/>
                                <w:sz w:val="20"/>
                              </w:rPr>
                              <w:t xml:space="preserve"> </w:t>
                            </w:r>
                            <w:r>
                              <w:rPr>
                                <w:rFonts w:ascii="Courier New" w:hAnsi="Courier New" w:eastAsia="Courier New"/>
                                <w:color w:val="000000"/>
                                <w:sz w:val="20"/>
                              </w:rPr>
                              <w:t>where</w:t>
                            </w:r>
                            <w:r>
                              <w:rPr>
                                <w:rFonts w:ascii="Courier New" w:hAnsi="Courier New" w:eastAsia="Courier New"/>
                                <w:color w:val="000000"/>
                                <w:spacing w:val="-27"/>
                                <w:sz w:val="20"/>
                              </w:rPr>
                              <w:t xml:space="preserve"> </w:t>
                            </w:r>
                            <w:r>
                              <w:rPr>
                                <w:color w:val="000000"/>
                                <w:sz w:val="20"/>
                              </w:rPr>
                              <w:t>性别</w:t>
                            </w:r>
                            <w:r>
                              <w:rPr>
                                <w:rFonts w:ascii="Courier New" w:hAnsi="Courier New" w:eastAsia="Courier New"/>
                                <w:color w:val="000000"/>
                                <w:sz w:val="20"/>
                              </w:rPr>
                              <w:t>=’</w:t>
                            </w:r>
                            <w:r>
                              <w:rPr>
                                <w:color w:val="000000"/>
                                <w:sz w:val="20"/>
                              </w:rPr>
                              <w:t>女</w:t>
                            </w:r>
                            <w:r>
                              <w:rPr>
                                <w:rFonts w:ascii="Courier New" w:hAnsi="Courier New" w:eastAsia="Courier New"/>
                                <w:color w:val="000000"/>
                                <w:sz w:val="20"/>
                              </w:rPr>
                              <w:t>’</w:t>
                            </w:r>
                            <w:r>
                              <w:rPr>
                                <w:rFonts w:ascii="Courier New" w:hAnsi="Courier New" w:eastAsia="Courier New"/>
                                <w:color w:val="000000"/>
                                <w:spacing w:val="40"/>
                                <w:sz w:val="20"/>
                              </w:rPr>
                              <w:t xml:space="preserve"> </w:t>
                            </w:r>
                            <w:r>
                              <w:rPr>
                                <w:rFonts w:ascii="Courier New" w:hAnsi="Courier New" w:eastAsia="Courier New"/>
                                <w:color w:val="000000"/>
                                <w:sz w:val="20"/>
                              </w:rPr>
                              <w:t>and</w:t>
                            </w:r>
                            <w:r>
                              <w:rPr>
                                <w:rFonts w:ascii="Courier New" w:hAnsi="Courier New" w:eastAsia="Courier New"/>
                                <w:color w:val="000000"/>
                                <w:spacing w:val="-27"/>
                                <w:sz w:val="20"/>
                              </w:rPr>
                              <w:t xml:space="preserve"> </w:t>
                            </w:r>
                            <w:r>
                              <w:rPr>
                                <w:color w:val="000000"/>
                                <w:sz w:val="20"/>
                              </w:rPr>
                              <w:t>专业代码</w:t>
                            </w:r>
                            <w:r>
                              <w:rPr>
                                <w:color w:val="000000"/>
                                <w:spacing w:val="40"/>
                                <w:sz w:val="20"/>
                              </w:rPr>
                              <w:t xml:space="preserve"> </w:t>
                            </w:r>
                            <w:r>
                              <w:rPr>
                                <w:rFonts w:ascii="Courier New" w:hAnsi="Courier New" w:eastAsia="Courier New"/>
                                <w:color w:val="000000"/>
                                <w:sz w:val="20"/>
                              </w:rPr>
                              <w:t xml:space="preserve">in (select distinct </w:t>
                            </w:r>
                            <w:r>
                              <w:rPr>
                                <w:color w:val="000000"/>
                                <w:sz w:val="20"/>
                              </w:rPr>
                              <w:t>专业代码</w:t>
                            </w:r>
                            <w:r>
                              <w:rPr>
                                <w:color w:val="000000"/>
                                <w:sz w:val="20"/>
                              </w:rPr>
                              <w:tab/>
                            </w:r>
                            <w:r>
                              <w:rPr>
                                <w:rFonts w:ascii="Courier New" w:hAnsi="Courier New" w:eastAsia="Courier New"/>
                                <w:color w:val="000000"/>
                                <w:sz w:val="20"/>
                              </w:rPr>
                              <w:t xml:space="preserve">from </w:t>
                            </w:r>
                            <w:r>
                              <w:rPr>
                                <w:color w:val="000000"/>
                                <w:sz w:val="20"/>
                              </w:rPr>
                              <w:t>专业</w:t>
                            </w:r>
                          </w:p>
                          <w:p w14:paraId="1A968F4D">
                            <w:pPr>
                              <w:spacing w:before="0" w:line="262" w:lineRule="exact"/>
                              <w:ind w:left="600"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0"/>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12786C35">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2" o:spid="_x0000_s1026" o:spt="202" type="#_x0000_t202" style="position:absolute;left:0pt;margin-left:90pt;margin-top:4.8pt;height:84pt;width:415.3pt;mso-position-horizontal-relative:page;mso-wrap-distance-bottom:0pt;mso-wrap-distance-top:0pt;z-index:-251629568;mso-width-relative:page;mso-height-relative:page;" fillcolor="#C0C0C0" filled="t" stroked="f" coordsize="21600,21600" o:gfxdata="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c4eFtcAAAAKAQAADwAAAAAAAAABACAAAAAi&#10;AAAAZHJzL2Rvd25yZXYueG1sUEsBAhQAFAAAAAgAh07iQOGj3VbSAQAArQMAAA4AAAAAAAAAAQAg&#10;AAAAJgEAAGRycy9lMm9Eb2MueG1sUEsFBgAAAAAGAAYAWQEAAGoFAAAAAA==&#10;">
                <v:fill on="t" focussize="0,0"/>
                <v:stroke on="f"/>
                <v:imagedata o:title=""/>
                <o:lock v:ext="edit" aspectratio="f"/>
                <v:textbox inset="0mm,0mm,0mm,0mm">
                  <w:txbxContent>
                    <w:p w14:paraId="051EBDC5">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0657309">
                      <w:pPr>
                        <w:spacing w:before="0" w:line="214" w:lineRule="exact"/>
                        <w:ind w:left="400" w:right="0" w:firstLine="0"/>
                        <w:jc w:val="left"/>
                        <w:rPr>
                          <w:rFonts w:ascii="Courier New" w:eastAsia="Courier New"/>
                          <w:color w:val="000000"/>
                          <w:sz w:val="20"/>
                        </w:rPr>
                      </w:pPr>
                      <w:r>
                        <w:rPr>
                          <w:rFonts w:ascii="Courier New" w:eastAsia="Courier New"/>
                          <w:color w:val="000000"/>
                          <w:sz w:val="20"/>
                        </w:rPr>
                        <w:t>Alter</w:t>
                      </w:r>
                      <w:r>
                        <w:rPr>
                          <w:rFonts w:ascii="Courier New" w:eastAsia="Courier New"/>
                          <w:color w:val="000000"/>
                          <w:spacing w:val="-9"/>
                          <w:sz w:val="20"/>
                        </w:rPr>
                        <w:t xml:space="preserve"> </w:t>
                      </w:r>
                      <w:r>
                        <w:rPr>
                          <w:rFonts w:ascii="Courier New" w:eastAsia="Courier New"/>
                          <w:color w:val="000000"/>
                          <w:sz w:val="20"/>
                        </w:rPr>
                        <w:t>view</w:t>
                      </w:r>
                      <w:r>
                        <w:rPr>
                          <w:rFonts w:ascii="Courier New" w:eastAsia="Courier New"/>
                          <w:color w:val="000000"/>
                          <w:spacing w:val="-8"/>
                          <w:sz w:val="20"/>
                        </w:rPr>
                        <w:t xml:space="preserve"> </w:t>
                      </w:r>
                      <w:r>
                        <w:rPr>
                          <w:rFonts w:ascii="Courier New" w:eastAsia="Courier New"/>
                          <w:color w:val="000000"/>
                          <w:sz w:val="20"/>
                        </w:rPr>
                        <w:t>v_</w:t>
                      </w:r>
                      <w:r>
                        <w:rPr>
                          <w:color w:val="000000"/>
                          <w:spacing w:val="5"/>
                          <w:sz w:val="20"/>
                        </w:rPr>
                        <w:t xml:space="preserve">经济管理系学生 </w:t>
                      </w:r>
                      <w:r>
                        <w:rPr>
                          <w:rFonts w:ascii="Courier New" w:eastAsia="Courier New"/>
                          <w:color w:val="000000"/>
                          <w:spacing w:val="-5"/>
                          <w:sz w:val="20"/>
                        </w:rPr>
                        <w:t>as</w:t>
                      </w:r>
                    </w:p>
                    <w:p w14:paraId="2C53A4AA">
                      <w:pPr>
                        <w:tabs>
                          <w:tab w:val="left" w:pos="3419"/>
                        </w:tabs>
                        <w:spacing w:before="27" w:line="153" w:lineRule="auto"/>
                        <w:ind w:left="400" w:right="2285" w:firstLine="0"/>
                        <w:jc w:val="left"/>
                        <w:rPr>
                          <w:color w:val="000000"/>
                          <w:sz w:val="20"/>
                        </w:rPr>
                      </w:pPr>
                      <w:r>
                        <w:rPr>
                          <w:rFonts w:ascii="Courier New" w:hAnsi="Courier New" w:eastAsia="Courier New"/>
                          <w:color w:val="000000"/>
                          <w:sz w:val="20"/>
                        </w:rPr>
                        <w:t>Select</w:t>
                      </w:r>
                      <w:r>
                        <w:rPr>
                          <w:rFonts w:ascii="Courier New" w:hAnsi="Courier New" w:eastAsia="Courier New"/>
                          <w:color w:val="000000"/>
                          <w:spacing w:val="-5"/>
                          <w:sz w:val="20"/>
                        </w:rPr>
                        <w:t xml:space="preserve"> </w:t>
                      </w:r>
                      <w:r>
                        <w:rPr>
                          <w:rFonts w:ascii="Courier New" w:hAnsi="Courier New" w:eastAsia="Courier New"/>
                          <w:color w:val="000000"/>
                          <w:sz w:val="20"/>
                        </w:rPr>
                        <w:t>*</w:t>
                      </w:r>
                      <w:r>
                        <w:rPr>
                          <w:rFonts w:ascii="Courier New" w:hAnsi="Courier New" w:eastAsia="Courier New"/>
                          <w:color w:val="000000"/>
                          <w:spacing w:val="-5"/>
                          <w:sz w:val="20"/>
                        </w:rPr>
                        <w:t xml:space="preserve"> </w:t>
                      </w:r>
                      <w:r>
                        <w:rPr>
                          <w:rFonts w:ascii="Courier New" w:hAnsi="Courier New" w:eastAsia="Courier New"/>
                          <w:color w:val="000000"/>
                          <w:sz w:val="20"/>
                        </w:rPr>
                        <w:t>from</w:t>
                      </w:r>
                      <w:r>
                        <w:rPr>
                          <w:rFonts w:ascii="Courier New" w:hAnsi="Courier New" w:eastAsia="Courier New"/>
                          <w:color w:val="000000"/>
                          <w:spacing w:val="-27"/>
                          <w:sz w:val="20"/>
                        </w:rPr>
                        <w:t xml:space="preserve"> </w:t>
                      </w:r>
                      <w:r>
                        <w:rPr>
                          <w:color w:val="000000"/>
                          <w:sz w:val="20"/>
                        </w:rPr>
                        <w:t>学生</w:t>
                      </w:r>
                      <w:r>
                        <w:rPr>
                          <w:color w:val="000000"/>
                          <w:spacing w:val="40"/>
                          <w:sz w:val="20"/>
                        </w:rPr>
                        <w:t xml:space="preserve"> </w:t>
                      </w:r>
                      <w:r>
                        <w:rPr>
                          <w:rFonts w:ascii="Courier New" w:hAnsi="Courier New" w:eastAsia="Courier New"/>
                          <w:color w:val="000000"/>
                          <w:sz w:val="20"/>
                        </w:rPr>
                        <w:t>where</w:t>
                      </w:r>
                      <w:r>
                        <w:rPr>
                          <w:rFonts w:ascii="Courier New" w:hAnsi="Courier New" w:eastAsia="Courier New"/>
                          <w:color w:val="000000"/>
                          <w:spacing w:val="-27"/>
                          <w:sz w:val="20"/>
                        </w:rPr>
                        <w:t xml:space="preserve"> </w:t>
                      </w:r>
                      <w:r>
                        <w:rPr>
                          <w:color w:val="000000"/>
                          <w:sz w:val="20"/>
                        </w:rPr>
                        <w:t>性别</w:t>
                      </w:r>
                      <w:r>
                        <w:rPr>
                          <w:rFonts w:ascii="Courier New" w:hAnsi="Courier New" w:eastAsia="Courier New"/>
                          <w:color w:val="000000"/>
                          <w:sz w:val="20"/>
                        </w:rPr>
                        <w:t>=’</w:t>
                      </w:r>
                      <w:r>
                        <w:rPr>
                          <w:color w:val="000000"/>
                          <w:sz w:val="20"/>
                        </w:rPr>
                        <w:t>女</w:t>
                      </w:r>
                      <w:r>
                        <w:rPr>
                          <w:rFonts w:ascii="Courier New" w:hAnsi="Courier New" w:eastAsia="Courier New"/>
                          <w:color w:val="000000"/>
                          <w:sz w:val="20"/>
                        </w:rPr>
                        <w:t>’</w:t>
                      </w:r>
                      <w:r>
                        <w:rPr>
                          <w:rFonts w:ascii="Courier New" w:hAnsi="Courier New" w:eastAsia="Courier New"/>
                          <w:color w:val="000000"/>
                          <w:spacing w:val="40"/>
                          <w:sz w:val="20"/>
                        </w:rPr>
                        <w:t xml:space="preserve"> </w:t>
                      </w:r>
                      <w:r>
                        <w:rPr>
                          <w:rFonts w:ascii="Courier New" w:hAnsi="Courier New" w:eastAsia="Courier New"/>
                          <w:color w:val="000000"/>
                          <w:sz w:val="20"/>
                        </w:rPr>
                        <w:t>and</w:t>
                      </w:r>
                      <w:r>
                        <w:rPr>
                          <w:rFonts w:ascii="Courier New" w:hAnsi="Courier New" w:eastAsia="Courier New"/>
                          <w:color w:val="000000"/>
                          <w:spacing w:val="-27"/>
                          <w:sz w:val="20"/>
                        </w:rPr>
                        <w:t xml:space="preserve"> </w:t>
                      </w:r>
                      <w:r>
                        <w:rPr>
                          <w:color w:val="000000"/>
                          <w:sz w:val="20"/>
                        </w:rPr>
                        <w:t>专业代码</w:t>
                      </w:r>
                      <w:r>
                        <w:rPr>
                          <w:color w:val="000000"/>
                          <w:spacing w:val="40"/>
                          <w:sz w:val="20"/>
                        </w:rPr>
                        <w:t xml:space="preserve"> </w:t>
                      </w:r>
                      <w:r>
                        <w:rPr>
                          <w:rFonts w:ascii="Courier New" w:hAnsi="Courier New" w:eastAsia="Courier New"/>
                          <w:color w:val="000000"/>
                          <w:sz w:val="20"/>
                        </w:rPr>
                        <w:t xml:space="preserve">in (select distinct </w:t>
                      </w:r>
                      <w:r>
                        <w:rPr>
                          <w:color w:val="000000"/>
                          <w:sz w:val="20"/>
                        </w:rPr>
                        <w:t>专业代码</w:t>
                      </w:r>
                      <w:r>
                        <w:rPr>
                          <w:color w:val="000000"/>
                          <w:sz w:val="20"/>
                        </w:rPr>
                        <w:tab/>
                      </w:r>
                      <w:r>
                        <w:rPr>
                          <w:rFonts w:ascii="Courier New" w:hAnsi="Courier New" w:eastAsia="Courier New"/>
                          <w:color w:val="000000"/>
                          <w:sz w:val="20"/>
                        </w:rPr>
                        <w:t xml:space="preserve">from </w:t>
                      </w:r>
                      <w:r>
                        <w:rPr>
                          <w:color w:val="000000"/>
                          <w:sz w:val="20"/>
                        </w:rPr>
                        <w:t>专业</w:t>
                      </w:r>
                    </w:p>
                    <w:p w14:paraId="1A968F4D">
                      <w:pPr>
                        <w:spacing w:before="0" w:line="262" w:lineRule="exact"/>
                        <w:ind w:left="600"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0"/>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12786C35">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6996A852">
      <w:pPr>
        <w:pStyle w:val="11"/>
        <w:numPr>
          <w:ilvl w:val="0"/>
          <w:numId w:val="21"/>
        </w:numPr>
        <w:tabs>
          <w:tab w:val="left" w:pos="785"/>
        </w:tabs>
        <w:spacing w:before="152" w:after="0" w:line="240" w:lineRule="auto"/>
        <w:ind w:left="785" w:right="0" w:hanging="260"/>
        <w:jc w:val="left"/>
        <w:rPr>
          <w:sz w:val="21"/>
        </w:rPr>
      </w:pPr>
      <w:r>
        <w:rPr>
          <w:spacing w:val="-7"/>
          <w:sz w:val="21"/>
        </w:rPr>
        <w:t xml:space="preserve">用 </w:t>
      </w:r>
      <w:r>
        <w:rPr>
          <w:rFonts w:ascii="Times New Roman" w:eastAsia="Times New Roman"/>
          <w:sz w:val="21"/>
        </w:rPr>
        <w:t>SQL</w:t>
      </w:r>
      <w:r>
        <w:rPr>
          <w:rFonts w:ascii="Times New Roman" w:eastAsia="Times New Roman"/>
          <w:spacing w:val="-8"/>
          <w:sz w:val="21"/>
        </w:rPr>
        <w:t xml:space="preserve"> </w:t>
      </w:r>
      <w:r>
        <w:rPr>
          <w:spacing w:val="-3"/>
          <w:sz w:val="21"/>
        </w:rPr>
        <w:t xml:space="preserve">语句删除 </w:t>
      </w:r>
      <w:r>
        <w:rPr>
          <w:rFonts w:ascii="Times New Roman" w:eastAsia="Times New Roman"/>
          <w:sz w:val="21"/>
        </w:rPr>
        <w:t>v_</w:t>
      </w:r>
      <w:r>
        <w:rPr>
          <w:spacing w:val="-1"/>
          <w:sz w:val="21"/>
        </w:rPr>
        <w:t>经济管理系学生视图。</w:t>
      </w:r>
    </w:p>
    <w:p w14:paraId="104F66FA">
      <w:pPr>
        <w:pStyle w:val="4"/>
        <w:spacing w:before="17"/>
        <w:rPr>
          <w:sz w:val="3"/>
        </w:rPr>
      </w:pPr>
      <w: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673" name="Textbox 673"/>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B206518">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2EE3B9D">
                            <w:pPr>
                              <w:spacing w:before="0" w:line="260" w:lineRule="exact"/>
                              <w:ind w:left="400" w:right="0" w:firstLine="0"/>
                              <w:jc w:val="left"/>
                              <w:rPr>
                                <w:color w:val="000000"/>
                                <w:sz w:val="20"/>
                              </w:rPr>
                            </w:pPr>
                            <w:r>
                              <w:rPr>
                                <w:rFonts w:ascii="Courier New" w:eastAsia="Courier New"/>
                                <w:color w:val="000000"/>
                                <w:sz w:val="20"/>
                              </w:rPr>
                              <w:t>Drop</w:t>
                            </w:r>
                            <w:r>
                              <w:rPr>
                                <w:rFonts w:ascii="Courier New" w:eastAsia="Courier New"/>
                                <w:color w:val="000000"/>
                                <w:spacing w:val="-12"/>
                                <w:sz w:val="20"/>
                              </w:rPr>
                              <w:t xml:space="preserve"> </w:t>
                            </w:r>
                            <w:r>
                              <w:rPr>
                                <w:rFonts w:ascii="Courier New" w:eastAsia="Courier New"/>
                                <w:color w:val="000000"/>
                                <w:sz w:val="20"/>
                              </w:rPr>
                              <w:t>view</w:t>
                            </w:r>
                            <w:r>
                              <w:rPr>
                                <w:rFonts w:ascii="Courier New" w:eastAsia="Courier New"/>
                                <w:color w:val="000000"/>
                                <w:spacing w:val="-10"/>
                                <w:sz w:val="20"/>
                              </w:rPr>
                              <w:t xml:space="preserve"> </w:t>
                            </w:r>
                            <w:r>
                              <w:rPr>
                                <w:rFonts w:ascii="Courier New" w:eastAsia="Courier New"/>
                                <w:color w:val="000000"/>
                                <w:sz w:val="20"/>
                              </w:rPr>
                              <w:t>v_</w:t>
                            </w:r>
                            <w:r>
                              <w:rPr>
                                <w:color w:val="000000"/>
                                <w:spacing w:val="-2"/>
                                <w:sz w:val="20"/>
                              </w:rPr>
                              <w:t>经济管理系学生</w:t>
                            </w:r>
                          </w:p>
                          <w:p w14:paraId="5ECA8E6A">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3" o:spid="_x0000_s1026" o:spt="202" type="#_x0000_t202" style="position:absolute;left:0pt;margin-left:90pt;margin-top:4.85pt;height:48pt;width:415.3pt;mso-position-horizontal-relative:page;mso-wrap-distance-bottom:0pt;mso-wrap-distance-top:0pt;z-index:-25162854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HcYdGrRAQAArAMAAA4AAAAAAAAAAQAg&#10;AAAAJwEAAGRycy9lMm9Eb2MueG1sUEsFBgAAAAAGAAYAWQEAAGoFAAAAAA==&#10;">
                <v:fill on="t" focussize="0,0"/>
                <v:stroke on="f"/>
                <v:imagedata o:title=""/>
                <o:lock v:ext="edit" aspectratio="f"/>
                <v:textbox inset="0mm,0mm,0mm,0mm">
                  <w:txbxContent>
                    <w:p w14:paraId="6B206518">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2EE3B9D">
                      <w:pPr>
                        <w:spacing w:before="0" w:line="260" w:lineRule="exact"/>
                        <w:ind w:left="400" w:right="0" w:firstLine="0"/>
                        <w:jc w:val="left"/>
                        <w:rPr>
                          <w:color w:val="000000"/>
                          <w:sz w:val="20"/>
                        </w:rPr>
                      </w:pPr>
                      <w:r>
                        <w:rPr>
                          <w:rFonts w:ascii="Courier New" w:eastAsia="Courier New"/>
                          <w:color w:val="000000"/>
                          <w:sz w:val="20"/>
                        </w:rPr>
                        <w:t>Drop</w:t>
                      </w:r>
                      <w:r>
                        <w:rPr>
                          <w:rFonts w:ascii="Courier New" w:eastAsia="Courier New"/>
                          <w:color w:val="000000"/>
                          <w:spacing w:val="-12"/>
                          <w:sz w:val="20"/>
                        </w:rPr>
                        <w:t xml:space="preserve"> </w:t>
                      </w:r>
                      <w:r>
                        <w:rPr>
                          <w:rFonts w:ascii="Courier New" w:eastAsia="Courier New"/>
                          <w:color w:val="000000"/>
                          <w:sz w:val="20"/>
                        </w:rPr>
                        <w:t>view</w:t>
                      </w:r>
                      <w:r>
                        <w:rPr>
                          <w:rFonts w:ascii="Courier New" w:eastAsia="Courier New"/>
                          <w:color w:val="000000"/>
                          <w:spacing w:val="-10"/>
                          <w:sz w:val="20"/>
                        </w:rPr>
                        <w:t xml:space="preserve"> </w:t>
                      </w:r>
                      <w:r>
                        <w:rPr>
                          <w:rFonts w:ascii="Courier New" w:eastAsia="Courier New"/>
                          <w:color w:val="000000"/>
                          <w:sz w:val="20"/>
                        </w:rPr>
                        <w:t>v_</w:t>
                      </w:r>
                      <w:r>
                        <w:rPr>
                          <w:color w:val="000000"/>
                          <w:spacing w:val="-2"/>
                          <w:sz w:val="20"/>
                        </w:rPr>
                        <w:t>经济管理系学生</w:t>
                      </w:r>
                    </w:p>
                    <w:p w14:paraId="5ECA8E6A">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562610B3">
      <w:pPr>
        <w:pStyle w:val="3"/>
        <w:spacing w:before="386"/>
      </w:pPr>
      <w:bookmarkStart w:id="25" w:name="四、实训思考"/>
      <w:bookmarkEnd w:id="25"/>
      <w:r>
        <w:rPr>
          <w:spacing w:val="-4"/>
        </w:rPr>
        <w:t>四、实训思考</w:t>
      </w:r>
    </w:p>
    <w:p w14:paraId="695EB989">
      <w:pPr>
        <w:pStyle w:val="11"/>
        <w:numPr>
          <w:ilvl w:val="0"/>
          <w:numId w:val="22"/>
        </w:numPr>
        <w:tabs>
          <w:tab w:val="left" w:pos="800"/>
        </w:tabs>
        <w:spacing w:before="59" w:after="0" w:line="352" w:lineRule="exact"/>
        <w:ind w:left="800" w:right="0" w:hanging="260"/>
        <w:jc w:val="left"/>
        <w:rPr>
          <w:sz w:val="21"/>
          <w:vertAlign w:val="baseline"/>
        </w:rPr>
      </w:pPr>
      <w:r>
        <w:rPr>
          <w:spacing w:val="-3"/>
          <w:sz w:val="21"/>
        </w:rPr>
        <w:t>创建视图时要注意哪些事项？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35C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E1BD242">
            <w:pPr>
              <w:pStyle w:val="11"/>
              <w:numPr>
                <w:ilvl w:val="0"/>
                <w:numId w:val="0"/>
              </w:numPr>
              <w:tabs>
                <w:tab w:val="left" w:pos="800"/>
              </w:tabs>
              <w:spacing w:before="59" w:after="0" w:line="352" w:lineRule="exact"/>
              <w:ind w:left="539" w:leftChars="0"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保证基础表数据准确一致，否则会影响视图数据。</w:t>
            </w:r>
          </w:p>
          <w:p w14:paraId="129CB07E">
            <w:pPr>
              <w:pStyle w:val="11"/>
              <w:numPr>
                <w:ilvl w:val="0"/>
                <w:numId w:val="0"/>
              </w:numPr>
              <w:tabs>
                <w:tab w:val="left" w:pos="800"/>
              </w:tabs>
              <w:spacing w:before="59" w:after="0" w:line="352" w:lineRule="exact"/>
              <w:ind w:left="539" w:leftChars="0"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避免在视图中使用大量复杂计算或聚合函数，以免降低性能，可考虑用存储过程或用户定义函数处理复杂计算后在视图中调用。</w:t>
            </w:r>
          </w:p>
          <w:p w14:paraId="7941CC1A">
            <w:pPr>
              <w:pStyle w:val="11"/>
              <w:numPr>
                <w:ilvl w:val="0"/>
                <w:numId w:val="0"/>
              </w:numPr>
              <w:tabs>
                <w:tab w:val="left" w:pos="800"/>
              </w:tabs>
              <w:spacing w:before="59" w:after="0" w:line="352" w:lineRule="exact"/>
              <w:ind w:left="539" w:leftChars="0"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尽量减少视图依赖的基础表数量，过多基础表会增加查询复杂性和执行时间。</w:t>
            </w:r>
          </w:p>
        </w:tc>
      </w:tr>
    </w:tbl>
    <w:p w14:paraId="5101F160">
      <w:pPr>
        <w:pStyle w:val="11"/>
        <w:numPr>
          <w:ilvl w:val="0"/>
          <w:numId w:val="0"/>
        </w:numPr>
        <w:tabs>
          <w:tab w:val="left" w:pos="800"/>
        </w:tabs>
        <w:spacing w:before="59" w:after="0" w:line="352" w:lineRule="exact"/>
        <w:ind w:right="0" w:rightChars="0"/>
        <w:jc w:val="left"/>
        <w:rPr>
          <w:sz w:val="21"/>
        </w:rPr>
      </w:pPr>
    </w:p>
    <w:p w14:paraId="6C9BC33E">
      <w:pPr>
        <w:pStyle w:val="11"/>
        <w:numPr>
          <w:ilvl w:val="0"/>
          <w:numId w:val="22"/>
        </w:numPr>
        <w:tabs>
          <w:tab w:val="left" w:pos="800"/>
        </w:tabs>
        <w:spacing w:before="0" w:after="0" w:line="352" w:lineRule="exact"/>
        <w:ind w:left="800" w:right="0" w:hanging="260"/>
        <w:jc w:val="left"/>
        <w:rPr>
          <w:sz w:val="21"/>
          <w:vertAlign w:val="baseline"/>
        </w:rPr>
      </w:pPr>
      <w:r>
        <w:rPr>
          <w:spacing w:val="-3"/>
          <w:sz w:val="21"/>
        </w:rPr>
        <w:t>使用视图更新数据时需注意哪些问题？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7178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6C1764DF">
            <w:pPr>
              <w:keepNext w:val="0"/>
              <w:keepLines w:val="0"/>
              <w:widowControl/>
              <w:numPr>
                <w:ilvl w:val="0"/>
                <w:numId w:val="0"/>
              </w:numPr>
              <w:suppressLineNumbers w:val="0"/>
              <w:pBdr>
                <w:left w:val="none" w:color="auto" w:sz="0" w:space="0"/>
              </w:pBdr>
              <w:spacing w:before="0" w:beforeAutospacing="1"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基础表约束</w:t>
            </w:r>
            <w:r>
              <w:rPr>
                <w:rFonts w:hint="default" w:ascii="Segoe UI" w:hAnsi="Segoe UI" w:eastAsia="Segoe UI" w:cs="Segoe UI"/>
                <w:i w:val="0"/>
                <w:iCs w:val="0"/>
                <w:caps w:val="0"/>
                <w:color w:val="1C1F23"/>
                <w:spacing w:val="0"/>
                <w:sz w:val="27"/>
                <w:szCs w:val="27"/>
                <w:shd w:val="clear" w:fill="FFFFFF"/>
                <w:lang w:val="en-US" w:eastAsia="en-US" w:bidi="ar-SA"/>
              </w:rPr>
              <w:t>：要确保更新操作不违反基础表的约束条件，如主键约束、唯一约束、外键约束等。如果视图中的更新操作导致基础表违反这些约束，更新将失败。</w:t>
            </w:r>
          </w:p>
          <w:p w14:paraId="020E2AE0">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可更新性限制：不是所有的视图都可以更新。如果视图包含聚合函数、DISTINCT 关键字、GROUP BY 子句等，通常是不可更新的。只有基于简单的查询条件且满足特定规则的视图才能进行数据更新。</w:t>
            </w:r>
          </w:p>
          <w:p w14:paraId="3B00B787">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数据完整性：更新视图中的数据可能会影响多个基础表的数据完整性。要确保更新操作不会导致数据不一致或不完整的情况发生。</w:t>
            </w:r>
          </w:p>
          <w:p w14:paraId="2F932951">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性能影响：更新视图可能会比直接更新基础表性能更低，因为数据库需要解析视图定义并确定如何更新基础表。在进行大量数据更新时，要考虑性能影响。</w:t>
            </w:r>
          </w:p>
        </w:tc>
      </w:tr>
    </w:tbl>
    <w:p w14:paraId="6A82A03C">
      <w:pPr>
        <w:pStyle w:val="11"/>
        <w:numPr>
          <w:ilvl w:val="0"/>
          <w:numId w:val="0"/>
        </w:numPr>
        <w:tabs>
          <w:tab w:val="left" w:pos="800"/>
        </w:tabs>
        <w:spacing w:before="0" w:after="0" w:line="352" w:lineRule="exact"/>
        <w:ind w:left="540" w:leftChars="0" w:right="0" w:rightChars="0"/>
        <w:jc w:val="left"/>
        <w:rPr>
          <w:sz w:val="21"/>
        </w:rPr>
      </w:pPr>
    </w:p>
    <w:p w14:paraId="14C8B974">
      <w:pPr>
        <w:pStyle w:val="4"/>
        <w:spacing w:before="371"/>
      </w:pPr>
    </w:p>
    <w:p w14:paraId="5CD05328">
      <w:pPr>
        <w:pStyle w:val="4"/>
        <w:spacing w:before="371"/>
      </w:pPr>
    </w:p>
    <w:p w14:paraId="3D9B3700">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26" w:name="13.7  索引操作"/>
      <w:bookmarkEnd w:id="26"/>
      <w:r>
        <w:rPr>
          <w:spacing w:val="-3"/>
        </w:rPr>
        <w:t>索引操作</w:t>
      </w:r>
    </w:p>
    <w:p w14:paraId="6F9E55BD">
      <w:pPr>
        <w:pStyle w:val="4"/>
        <w:spacing w:before="35"/>
        <w:rPr>
          <w:rFonts w:ascii="Noto Sans CJK HK"/>
          <w:b/>
          <w:sz w:val="36"/>
        </w:rPr>
      </w:pPr>
    </w:p>
    <w:p w14:paraId="54731341">
      <w:pPr>
        <w:pStyle w:val="3"/>
      </w:pPr>
      <w:bookmarkStart w:id="27" w:name="一、实训目的"/>
      <w:bookmarkEnd w:id="27"/>
      <w:r>
        <w:rPr>
          <w:spacing w:val="-4"/>
        </w:rPr>
        <w:t>一、实训目的</w:t>
      </w:r>
    </w:p>
    <w:p w14:paraId="09DAABD1">
      <w:pPr>
        <w:pStyle w:val="11"/>
        <w:numPr>
          <w:ilvl w:val="2"/>
          <w:numId w:val="1"/>
        </w:numPr>
        <w:tabs>
          <w:tab w:val="left" w:pos="800"/>
        </w:tabs>
        <w:spacing w:before="59" w:after="0" w:line="352" w:lineRule="exact"/>
        <w:ind w:left="800" w:right="0" w:hanging="260"/>
        <w:jc w:val="left"/>
        <w:rPr>
          <w:sz w:val="21"/>
        </w:rPr>
      </w:pPr>
      <w:r>
        <w:rPr>
          <w:spacing w:val="-3"/>
          <w:sz w:val="21"/>
        </w:rPr>
        <w:t>掌握创建索引的命令。</w:t>
      </w:r>
    </w:p>
    <w:p w14:paraId="41E2FF5D">
      <w:pPr>
        <w:pStyle w:val="11"/>
        <w:numPr>
          <w:ilvl w:val="2"/>
          <w:numId w:val="1"/>
        </w:numPr>
        <w:tabs>
          <w:tab w:val="left" w:pos="800"/>
        </w:tabs>
        <w:spacing w:before="0" w:after="0" w:line="312" w:lineRule="exact"/>
        <w:ind w:left="800" w:right="0" w:hanging="260"/>
        <w:jc w:val="left"/>
        <w:rPr>
          <w:sz w:val="21"/>
        </w:rPr>
      </w:pPr>
      <w:r>
        <w:rPr>
          <w:spacing w:val="-3"/>
          <w:sz w:val="21"/>
        </w:rPr>
        <w:t>掌握使用资源管理器创建索引的方法。</w:t>
      </w:r>
    </w:p>
    <w:p w14:paraId="3B21C77E">
      <w:pPr>
        <w:pStyle w:val="11"/>
        <w:numPr>
          <w:ilvl w:val="2"/>
          <w:numId w:val="1"/>
        </w:numPr>
        <w:tabs>
          <w:tab w:val="left" w:pos="800"/>
        </w:tabs>
        <w:spacing w:before="0" w:after="0" w:line="312" w:lineRule="exact"/>
        <w:ind w:left="800" w:right="0" w:hanging="260"/>
        <w:jc w:val="left"/>
        <w:rPr>
          <w:sz w:val="21"/>
        </w:rPr>
      </w:pPr>
      <w:r>
        <w:rPr>
          <w:spacing w:val="-3"/>
          <w:sz w:val="21"/>
        </w:rPr>
        <w:t>掌握查看索引的系统存储过程的用法。</w:t>
      </w:r>
    </w:p>
    <w:p w14:paraId="36414200">
      <w:pPr>
        <w:pStyle w:val="11"/>
        <w:numPr>
          <w:ilvl w:val="2"/>
          <w:numId w:val="1"/>
        </w:numPr>
        <w:tabs>
          <w:tab w:val="left" w:pos="800"/>
        </w:tabs>
        <w:spacing w:before="0" w:after="0" w:line="352" w:lineRule="exact"/>
        <w:ind w:left="800" w:right="0" w:hanging="260"/>
        <w:jc w:val="left"/>
        <w:rPr>
          <w:sz w:val="21"/>
        </w:rPr>
      </w:pPr>
      <w:r>
        <w:rPr>
          <w:spacing w:val="-3"/>
          <w:sz w:val="21"/>
        </w:rPr>
        <w:t>掌握索引分析与维护的常用方法。</w:t>
      </w:r>
    </w:p>
    <w:p w14:paraId="0F360C2E">
      <w:pPr>
        <w:pStyle w:val="3"/>
        <w:spacing w:before="328"/>
      </w:pPr>
      <w:bookmarkStart w:id="28" w:name="二、实训要求"/>
      <w:bookmarkEnd w:id="28"/>
      <w:r>
        <w:rPr>
          <w:spacing w:val="-4"/>
        </w:rPr>
        <w:t>二、实训要求</w:t>
      </w:r>
    </w:p>
    <w:p w14:paraId="2AE9E35F">
      <w:pPr>
        <w:pStyle w:val="11"/>
        <w:numPr>
          <w:ilvl w:val="0"/>
          <w:numId w:val="23"/>
        </w:numPr>
        <w:tabs>
          <w:tab w:val="left" w:pos="800"/>
        </w:tabs>
        <w:spacing w:before="59" w:after="0" w:line="352" w:lineRule="exact"/>
        <w:ind w:left="800" w:right="0" w:hanging="260"/>
        <w:jc w:val="left"/>
        <w:rPr>
          <w:sz w:val="21"/>
        </w:rPr>
      </w:pPr>
      <w:r>
        <w:rPr>
          <w:spacing w:val="-3"/>
          <w:sz w:val="21"/>
        </w:rPr>
        <w:t>了解聚集索引和非聚集索引的概念。</w:t>
      </w:r>
    </w:p>
    <w:p w14:paraId="1999DCF8">
      <w:pPr>
        <w:pStyle w:val="11"/>
        <w:numPr>
          <w:ilvl w:val="0"/>
          <w:numId w:val="23"/>
        </w:numPr>
        <w:tabs>
          <w:tab w:val="left" w:pos="800"/>
        </w:tabs>
        <w:spacing w:before="0" w:after="0" w:line="312" w:lineRule="exact"/>
        <w:ind w:left="800" w:right="0" w:hanging="260"/>
        <w:jc w:val="left"/>
        <w:rPr>
          <w:sz w:val="21"/>
        </w:rPr>
      </w:pPr>
      <w:r>
        <w:rPr>
          <w:spacing w:val="-2"/>
          <w:sz w:val="21"/>
        </w:rPr>
        <w:t xml:space="preserve">了解创建索引的 </w:t>
      </w:r>
      <w:r>
        <w:rPr>
          <w:rFonts w:ascii="Times New Roman" w:eastAsia="Times New Roman"/>
          <w:sz w:val="21"/>
        </w:rPr>
        <w:t>SQL</w:t>
      </w:r>
      <w:r>
        <w:rPr>
          <w:rFonts w:ascii="Times New Roman" w:eastAsia="Times New Roman"/>
          <w:spacing w:val="-8"/>
          <w:sz w:val="21"/>
        </w:rPr>
        <w:t xml:space="preserve"> </w:t>
      </w:r>
      <w:r>
        <w:rPr>
          <w:spacing w:val="-4"/>
          <w:sz w:val="21"/>
        </w:rPr>
        <w:t>语句。</w:t>
      </w:r>
    </w:p>
    <w:p w14:paraId="4D436150">
      <w:pPr>
        <w:pStyle w:val="11"/>
        <w:numPr>
          <w:ilvl w:val="0"/>
          <w:numId w:val="23"/>
        </w:numPr>
        <w:tabs>
          <w:tab w:val="left" w:pos="800"/>
        </w:tabs>
        <w:spacing w:before="0" w:after="0" w:line="312" w:lineRule="exact"/>
        <w:ind w:left="800" w:right="0" w:hanging="260"/>
        <w:jc w:val="left"/>
        <w:rPr>
          <w:sz w:val="21"/>
        </w:rPr>
      </w:pPr>
      <w:r>
        <w:rPr>
          <w:spacing w:val="-3"/>
          <w:sz w:val="21"/>
        </w:rPr>
        <w:t>了解使用资源管理器创建索引的步骤。</w:t>
      </w:r>
    </w:p>
    <w:p w14:paraId="1C47AF92">
      <w:pPr>
        <w:pStyle w:val="11"/>
        <w:numPr>
          <w:ilvl w:val="0"/>
          <w:numId w:val="23"/>
        </w:numPr>
        <w:tabs>
          <w:tab w:val="left" w:pos="800"/>
        </w:tabs>
        <w:spacing w:before="0" w:after="0" w:line="312" w:lineRule="exact"/>
        <w:ind w:left="800" w:right="0" w:hanging="260"/>
        <w:jc w:val="left"/>
        <w:rPr>
          <w:sz w:val="21"/>
        </w:rPr>
      </w:pPr>
      <w:r>
        <w:rPr>
          <w:spacing w:val="-3"/>
          <w:sz w:val="21"/>
        </w:rPr>
        <w:t>了解索引更名的存储过程的用法。</w:t>
      </w:r>
    </w:p>
    <w:p w14:paraId="2442E491">
      <w:pPr>
        <w:pStyle w:val="11"/>
        <w:numPr>
          <w:ilvl w:val="0"/>
          <w:numId w:val="23"/>
        </w:numPr>
        <w:tabs>
          <w:tab w:val="left" w:pos="800"/>
        </w:tabs>
        <w:spacing w:before="0" w:after="0" w:line="312" w:lineRule="exact"/>
        <w:ind w:left="800" w:right="0" w:hanging="260"/>
        <w:jc w:val="left"/>
        <w:rPr>
          <w:sz w:val="21"/>
        </w:rPr>
      </w:pPr>
      <w:r>
        <w:rPr>
          <w:spacing w:val="-2"/>
          <w:sz w:val="21"/>
        </w:rPr>
        <w:t xml:space="preserve">了解删除索引的 </w:t>
      </w:r>
      <w:r>
        <w:rPr>
          <w:rFonts w:ascii="Times New Roman" w:eastAsia="Times New Roman"/>
          <w:sz w:val="21"/>
        </w:rPr>
        <w:t>SQL</w:t>
      </w:r>
      <w:r>
        <w:rPr>
          <w:rFonts w:ascii="Times New Roman" w:eastAsia="Times New Roman"/>
          <w:spacing w:val="-12"/>
          <w:sz w:val="21"/>
        </w:rPr>
        <w:t xml:space="preserve"> </w:t>
      </w:r>
      <w:r>
        <w:rPr>
          <w:spacing w:val="-2"/>
          <w:sz w:val="21"/>
        </w:rPr>
        <w:t>命令的用法。</w:t>
      </w:r>
    </w:p>
    <w:p w14:paraId="61316895">
      <w:pPr>
        <w:pStyle w:val="11"/>
        <w:numPr>
          <w:ilvl w:val="0"/>
          <w:numId w:val="23"/>
        </w:numPr>
        <w:tabs>
          <w:tab w:val="left" w:pos="800"/>
        </w:tabs>
        <w:spacing w:before="0" w:after="0" w:line="352" w:lineRule="exact"/>
        <w:ind w:left="800" w:right="0" w:hanging="260"/>
        <w:jc w:val="left"/>
        <w:rPr>
          <w:sz w:val="21"/>
        </w:rPr>
        <w:sectPr>
          <w:pgSz w:w="11910" w:h="16840"/>
          <w:pgMar w:top="1420" w:right="1580" w:bottom="280" w:left="1680" w:header="720" w:footer="720" w:gutter="0"/>
          <w:cols w:space="720" w:num="1"/>
        </w:sectPr>
      </w:pPr>
      <w:r>
        <w:rPr>
          <w:spacing w:val="-3"/>
          <w:sz w:val="21"/>
        </w:rPr>
        <w:t>了解索引分析与维护的常用方法。</w:t>
      </w:r>
    </w:p>
    <w:p w14:paraId="286E92A3">
      <w:pPr>
        <w:pStyle w:val="3"/>
        <w:spacing w:line="465" w:lineRule="exact"/>
        <w:ind w:left="0" w:leftChars="0" w:firstLine="0" w:firstLineChars="0"/>
      </w:pPr>
      <w:bookmarkStart w:id="29" w:name="三、实训内容"/>
      <w:bookmarkEnd w:id="29"/>
      <w:r>
        <w:rPr>
          <w:spacing w:val="-4"/>
        </w:rPr>
        <w:t>三、实训内容</w:t>
      </w:r>
    </w:p>
    <w:p w14:paraId="2DBE8592">
      <w:pPr>
        <w:pStyle w:val="11"/>
        <w:numPr>
          <w:ilvl w:val="0"/>
          <w:numId w:val="24"/>
        </w:numPr>
        <w:tabs>
          <w:tab w:val="left" w:pos="800"/>
        </w:tabs>
        <w:spacing w:before="78" w:after="0" w:line="240" w:lineRule="auto"/>
        <w:ind w:left="800" w:right="0" w:hanging="260"/>
        <w:jc w:val="left"/>
        <w:rPr>
          <w:sz w:val="21"/>
        </w:rPr>
      </w:pPr>
      <w:r>
        <w:rPr>
          <w:spacing w:val="30"/>
          <w:sz w:val="21"/>
        </w:rPr>
        <w:t xml:space="preserve">为  </w:t>
      </w:r>
      <w:r>
        <w:rPr>
          <w:rFonts w:ascii="Times New Roman" w:hAnsi="Times New Roman" w:eastAsia="Times New Roman"/>
          <w:sz w:val="21"/>
        </w:rPr>
        <w:t>student</w:t>
      </w:r>
      <w:r>
        <w:rPr>
          <w:rFonts w:ascii="Times New Roman" w:hAnsi="Times New Roman" w:eastAsia="Times New Roman"/>
          <w:spacing w:val="39"/>
          <w:sz w:val="21"/>
        </w:rPr>
        <w:t xml:space="preserve">  </w:t>
      </w:r>
      <w:r>
        <w:rPr>
          <w:spacing w:val="3"/>
          <w:sz w:val="21"/>
        </w:rPr>
        <w:t xml:space="preserve">数据库中的“教师”表创建基于“专业”列的非聚集索引  </w:t>
      </w:r>
      <w:r>
        <w:rPr>
          <w:rFonts w:ascii="Times New Roman" w:hAnsi="Times New Roman" w:eastAsia="Times New Roman"/>
          <w:sz w:val="21"/>
        </w:rPr>
        <w:t>js_zy_index</w:t>
      </w:r>
      <w:r>
        <w:rPr>
          <w:spacing w:val="-10"/>
          <w:sz w:val="21"/>
        </w:rPr>
        <w:t>。</w:t>
      </w:r>
    </w:p>
    <w:p w14:paraId="0021A581">
      <w:pPr>
        <w:pStyle w:val="4"/>
        <w:spacing w:before="17"/>
        <w:rPr>
          <w:sz w:val="3"/>
        </w:rPr>
      </w:pPr>
      <w: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674" name="Textbox 674"/>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0FA2F193">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6CA1046">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9"/>
                                <w:sz w:val="20"/>
                              </w:rPr>
                              <w:t xml:space="preserve"> </w:t>
                            </w:r>
                            <w:r>
                              <w:rPr>
                                <w:rFonts w:ascii="Courier New" w:eastAsia="Courier New"/>
                                <w:color w:val="000000"/>
                                <w:sz w:val="20"/>
                              </w:rPr>
                              <w:t>js_zy_index</w:t>
                            </w:r>
                            <w:r>
                              <w:rPr>
                                <w:rFonts w:ascii="Courier New" w:eastAsia="Courier New"/>
                                <w:color w:val="000000"/>
                                <w:spacing w:val="-9"/>
                                <w:sz w:val="20"/>
                              </w:rPr>
                              <w:t xml:space="preserve"> </w:t>
                            </w:r>
                            <w:r>
                              <w:rPr>
                                <w:rFonts w:ascii="Courier New" w:eastAsia="Courier New"/>
                                <w:color w:val="000000"/>
                                <w:sz w:val="20"/>
                              </w:rPr>
                              <w:t>ON</w:t>
                            </w:r>
                            <w:r>
                              <w:rPr>
                                <w:rFonts w:ascii="Courier New" w:eastAsia="Courier New"/>
                                <w:color w:val="000000"/>
                                <w:spacing w:val="-29"/>
                                <w:sz w:val="20"/>
                              </w:rPr>
                              <w:t xml:space="preserve"> </w:t>
                            </w:r>
                            <w:r>
                              <w:rPr>
                                <w:color w:val="000000"/>
                                <w:sz w:val="20"/>
                              </w:rPr>
                              <w:t>教师</w:t>
                            </w:r>
                            <w:r>
                              <w:rPr>
                                <w:rFonts w:ascii="Courier New" w:eastAsia="Courier New"/>
                                <w:color w:val="000000"/>
                                <w:sz w:val="20"/>
                              </w:rPr>
                              <w:t>(</w:t>
                            </w:r>
                            <w:r>
                              <w:rPr>
                                <w:color w:val="000000"/>
                                <w:sz w:val="20"/>
                              </w:rPr>
                              <w:t>专业</w:t>
                            </w:r>
                            <w:r>
                              <w:rPr>
                                <w:rFonts w:ascii="Courier New" w:eastAsia="Courier New"/>
                                <w:color w:val="000000"/>
                                <w:spacing w:val="-10"/>
                                <w:sz w:val="20"/>
                              </w:rPr>
                              <w:t>)</w:t>
                            </w:r>
                          </w:p>
                          <w:p w14:paraId="5A26FE7B">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4" o:spid="_x0000_s1026" o:spt="202" type="#_x0000_t202" style="position:absolute;left:0pt;margin-left:90pt;margin-top:4.85pt;height:48pt;width:415.3pt;mso-position-horizontal-relative:page;mso-wrap-distance-bottom:0pt;mso-wrap-distance-top:0pt;z-index:-25162854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MKrOprRAQAArAMAAA4AAAAAAAAAAQAg&#10;AAAAJwEAAGRycy9lMm9Eb2MueG1sUEsFBgAAAAAGAAYAWQEAAGoFAAAAAA==&#10;">
                <v:fill on="t" focussize="0,0"/>
                <v:stroke on="f"/>
                <v:imagedata o:title=""/>
                <o:lock v:ext="edit" aspectratio="f"/>
                <v:textbox inset="0mm,0mm,0mm,0mm">
                  <w:txbxContent>
                    <w:p w14:paraId="0FA2F193">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6CA1046">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9"/>
                          <w:sz w:val="20"/>
                        </w:rPr>
                        <w:t xml:space="preserve"> </w:t>
                      </w:r>
                      <w:r>
                        <w:rPr>
                          <w:rFonts w:ascii="Courier New" w:eastAsia="Courier New"/>
                          <w:color w:val="000000"/>
                          <w:sz w:val="20"/>
                        </w:rPr>
                        <w:t>js_zy_index</w:t>
                      </w:r>
                      <w:r>
                        <w:rPr>
                          <w:rFonts w:ascii="Courier New" w:eastAsia="Courier New"/>
                          <w:color w:val="000000"/>
                          <w:spacing w:val="-9"/>
                          <w:sz w:val="20"/>
                        </w:rPr>
                        <w:t xml:space="preserve"> </w:t>
                      </w:r>
                      <w:r>
                        <w:rPr>
                          <w:rFonts w:ascii="Courier New" w:eastAsia="Courier New"/>
                          <w:color w:val="000000"/>
                          <w:sz w:val="20"/>
                        </w:rPr>
                        <w:t>ON</w:t>
                      </w:r>
                      <w:r>
                        <w:rPr>
                          <w:rFonts w:ascii="Courier New" w:eastAsia="Courier New"/>
                          <w:color w:val="000000"/>
                          <w:spacing w:val="-29"/>
                          <w:sz w:val="20"/>
                        </w:rPr>
                        <w:t xml:space="preserve"> </w:t>
                      </w:r>
                      <w:r>
                        <w:rPr>
                          <w:color w:val="000000"/>
                          <w:sz w:val="20"/>
                        </w:rPr>
                        <w:t>教师</w:t>
                      </w:r>
                      <w:r>
                        <w:rPr>
                          <w:rFonts w:ascii="Courier New" w:eastAsia="Courier New"/>
                          <w:color w:val="000000"/>
                          <w:sz w:val="20"/>
                        </w:rPr>
                        <w:t>(</w:t>
                      </w:r>
                      <w:r>
                        <w:rPr>
                          <w:color w:val="000000"/>
                          <w:sz w:val="20"/>
                        </w:rPr>
                        <w:t>专业</w:t>
                      </w:r>
                      <w:r>
                        <w:rPr>
                          <w:rFonts w:ascii="Courier New" w:eastAsia="Courier New"/>
                          <w:color w:val="000000"/>
                          <w:spacing w:val="-10"/>
                          <w:sz w:val="20"/>
                        </w:rPr>
                        <w:t>)</w:t>
                      </w:r>
                    </w:p>
                    <w:p w14:paraId="5A26FE7B">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0A4D238A">
      <w:pPr>
        <w:pStyle w:val="11"/>
        <w:numPr>
          <w:ilvl w:val="0"/>
          <w:numId w:val="24"/>
        </w:numPr>
        <w:tabs>
          <w:tab w:val="left" w:pos="785"/>
        </w:tabs>
        <w:spacing w:before="151" w:after="0" w:line="240" w:lineRule="auto"/>
        <w:ind w:left="785" w:right="0" w:hanging="260"/>
        <w:jc w:val="left"/>
        <w:rPr>
          <w:sz w:val="21"/>
        </w:rPr>
      </w:pPr>
      <w:r>
        <w:rPr>
          <w:spacing w:val="1"/>
          <w:sz w:val="21"/>
        </w:rPr>
        <w:t xml:space="preserve">为 </w:t>
      </w:r>
      <w:r>
        <w:rPr>
          <w:rFonts w:ascii="Times New Roman" w:eastAsia="Times New Roman"/>
          <w:spacing w:val="-2"/>
          <w:sz w:val="21"/>
        </w:rPr>
        <w:t>student</w:t>
      </w:r>
      <w:r>
        <w:rPr>
          <w:rFonts w:ascii="Times New Roman" w:eastAsia="Times New Roman"/>
          <w:spacing w:val="6"/>
          <w:sz w:val="21"/>
        </w:rPr>
        <w:t xml:space="preserve"> </w:t>
      </w:r>
      <w:r>
        <w:rPr>
          <w:spacing w:val="-2"/>
          <w:sz w:val="21"/>
        </w:rPr>
        <w:t xml:space="preserve">数据库中课程注册表的成绩字段建立一个非聚集索引，名为 </w:t>
      </w:r>
      <w:r>
        <w:rPr>
          <w:rFonts w:ascii="Times New Roman" w:eastAsia="Times New Roman"/>
          <w:spacing w:val="-2"/>
          <w:sz w:val="21"/>
        </w:rPr>
        <w:t>kczccj_index</w:t>
      </w:r>
      <w:r>
        <w:rPr>
          <w:spacing w:val="-10"/>
          <w:sz w:val="21"/>
        </w:rPr>
        <w:t>。</w:t>
      </w:r>
    </w:p>
    <w:p w14:paraId="3AE0B445">
      <w:pPr>
        <w:pStyle w:val="4"/>
        <w:spacing w:before="18"/>
        <w:rPr>
          <w:sz w:val="3"/>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ragraph">
                  <wp:posOffset>62230</wp:posOffset>
                </wp:positionV>
                <wp:extent cx="5274310" cy="609600"/>
                <wp:effectExtent l="0" t="0" r="0" b="0"/>
                <wp:wrapTopAndBottom/>
                <wp:docPr id="675" name="Textbox 675"/>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034651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6750B9B">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10"/>
                                <w:sz w:val="20"/>
                              </w:rPr>
                              <w:t xml:space="preserve"> </w:t>
                            </w:r>
                            <w:r>
                              <w:rPr>
                                <w:rFonts w:ascii="Courier New" w:eastAsia="Courier New"/>
                                <w:color w:val="000000"/>
                                <w:sz w:val="20"/>
                              </w:rPr>
                              <w:t>kczccj_index</w:t>
                            </w:r>
                            <w:r>
                              <w:rPr>
                                <w:rFonts w:ascii="Courier New" w:eastAsia="Courier New"/>
                                <w:color w:val="000000"/>
                                <w:spacing w:val="-11"/>
                                <w:sz w:val="20"/>
                              </w:rPr>
                              <w:t xml:space="preserve"> </w:t>
                            </w:r>
                            <w:r>
                              <w:rPr>
                                <w:rFonts w:ascii="Courier New" w:eastAsia="Courier New"/>
                                <w:color w:val="000000"/>
                                <w:sz w:val="20"/>
                              </w:rPr>
                              <w:t>on</w:t>
                            </w:r>
                            <w:r>
                              <w:rPr>
                                <w:rFonts w:ascii="Courier New" w:eastAsia="Courier New"/>
                                <w:color w:val="000000"/>
                                <w:spacing w:val="-30"/>
                                <w:sz w:val="20"/>
                              </w:rPr>
                              <w:t xml:space="preserve"> </w:t>
                            </w:r>
                            <w:r>
                              <w:rPr>
                                <w:color w:val="000000"/>
                                <w:sz w:val="20"/>
                              </w:rPr>
                              <w:t>课程注册</w:t>
                            </w:r>
                            <w:r>
                              <w:rPr>
                                <w:rFonts w:ascii="Courier New" w:eastAsia="Courier New"/>
                                <w:color w:val="000000"/>
                                <w:sz w:val="20"/>
                              </w:rPr>
                              <w:t>(</w:t>
                            </w:r>
                            <w:r>
                              <w:rPr>
                                <w:color w:val="000000"/>
                                <w:sz w:val="20"/>
                              </w:rPr>
                              <w:t>成绩</w:t>
                            </w:r>
                            <w:r>
                              <w:rPr>
                                <w:rFonts w:ascii="Courier New" w:eastAsia="Courier New"/>
                                <w:color w:val="000000"/>
                                <w:spacing w:val="-10"/>
                                <w:sz w:val="20"/>
                              </w:rPr>
                              <w:t>)</w:t>
                            </w:r>
                          </w:p>
                          <w:p w14:paraId="2F0F45EC">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5" o:spid="_x0000_s1026" o:spt="202" type="#_x0000_t202" style="position:absolute;left:0pt;margin-left:90pt;margin-top:4.9pt;height:48pt;width:415.3pt;mso-position-horizontal-relative:page;mso-wrap-distance-bottom:0pt;mso-wrap-distance-top:0pt;z-index:-251627520;mso-width-relative:page;mso-height-relative:page;" fillcolor="#C0C0C0" filled="t" stroked="f" coordsize="21600,21600" o:gfxdata="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0vsN1wAAAAoBAAAPAAAAAAAAAAEAIAAAACIA&#10;AABkcnMvZG93bnJldi54bWxQSwECFAAUAAAACACHTuJAPvro+dEBAACsAwAADgAAAAAAAAABACAA&#10;AAAmAQAAZHJzL2Uyb0RvYy54bWxQSwUGAAAAAAYABgBZAQAAaQUAAAAA&#10;">
                <v:fill on="t" focussize="0,0"/>
                <v:stroke on="f"/>
                <v:imagedata o:title=""/>
                <o:lock v:ext="edit" aspectratio="f"/>
                <v:textbox inset="0mm,0mm,0mm,0mm">
                  <w:txbxContent>
                    <w:p w14:paraId="6034651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6750B9B">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10"/>
                          <w:sz w:val="20"/>
                        </w:rPr>
                        <w:t xml:space="preserve"> </w:t>
                      </w:r>
                      <w:r>
                        <w:rPr>
                          <w:rFonts w:ascii="Courier New" w:eastAsia="Courier New"/>
                          <w:color w:val="000000"/>
                          <w:sz w:val="20"/>
                        </w:rPr>
                        <w:t>kczccj_index</w:t>
                      </w:r>
                      <w:r>
                        <w:rPr>
                          <w:rFonts w:ascii="Courier New" w:eastAsia="Courier New"/>
                          <w:color w:val="000000"/>
                          <w:spacing w:val="-11"/>
                          <w:sz w:val="20"/>
                        </w:rPr>
                        <w:t xml:space="preserve"> </w:t>
                      </w:r>
                      <w:r>
                        <w:rPr>
                          <w:rFonts w:ascii="Courier New" w:eastAsia="Courier New"/>
                          <w:color w:val="000000"/>
                          <w:sz w:val="20"/>
                        </w:rPr>
                        <w:t>on</w:t>
                      </w:r>
                      <w:r>
                        <w:rPr>
                          <w:rFonts w:ascii="Courier New" w:eastAsia="Courier New"/>
                          <w:color w:val="000000"/>
                          <w:spacing w:val="-30"/>
                          <w:sz w:val="20"/>
                        </w:rPr>
                        <w:t xml:space="preserve"> </w:t>
                      </w:r>
                      <w:r>
                        <w:rPr>
                          <w:color w:val="000000"/>
                          <w:sz w:val="20"/>
                        </w:rPr>
                        <w:t>课程注册</w:t>
                      </w:r>
                      <w:r>
                        <w:rPr>
                          <w:rFonts w:ascii="Courier New" w:eastAsia="Courier New"/>
                          <w:color w:val="000000"/>
                          <w:sz w:val="20"/>
                        </w:rPr>
                        <w:t>(</w:t>
                      </w:r>
                      <w:r>
                        <w:rPr>
                          <w:color w:val="000000"/>
                          <w:sz w:val="20"/>
                        </w:rPr>
                        <w:t>成绩</w:t>
                      </w:r>
                      <w:r>
                        <w:rPr>
                          <w:rFonts w:ascii="Courier New" w:eastAsia="Courier New"/>
                          <w:color w:val="000000"/>
                          <w:spacing w:val="-10"/>
                          <w:sz w:val="20"/>
                        </w:rPr>
                        <w:t>)</w:t>
                      </w:r>
                    </w:p>
                    <w:p w14:paraId="2F0F45EC">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419A4C1">
      <w:pPr>
        <w:pStyle w:val="11"/>
        <w:numPr>
          <w:ilvl w:val="0"/>
          <w:numId w:val="24"/>
        </w:numPr>
        <w:tabs>
          <w:tab w:val="left" w:pos="785"/>
        </w:tabs>
        <w:spacing w:before="153" w:after="0" w:line="240" w:lineRule="auto"/>
        <w:ind w:left="785" w:right="0" w:hanging="260"/>
        <w:jc w:val="left"/>
        <w:rPr>
          <w:sz w:val="21"/>
        </w:rPr>
      </w:pPr>
      <w:r>
        <w:rPr>
          <w:spacing w:val="1"/>
          <w:sz w:val="21"/>
        </w:rPr>
        <w:t xml:space="preserve">使用 </w:t>
      </w:r>
      <w:r>
        <w:rPr>
          <w:rFonts w:ascii="Times New Roman" w:eastAsia="Times New Roman"/>
          <w:spacing w:val="-2"/>
          <w:sz w:val="21"/>
        </w:rPr>
        <w:t>sp_helpindex</w:t>
      </w:r>
      <w:r>
        <w:rPr>
          <w:rFonts w:ascii="Times New Roman" w:eastAsia="Times New Roman"/>
          <w:spacing w:val="8"/>
          <w:sz w:val="21"/>
        </w:rPr>
        <w:t xml:space="preserve"> </w:t>
      </w:r>
      <w:r>
        <w:rPr>
          <w:spacing w:val="-3"/>
          <w:sz w:val="21"/>
        </w:rPr>
        <w:t>查看课程注册表上的索引信息。</w:t>
      </w:r>
    </w:p>
    <w:p w14:paraId="741F268D">
      <w:pPr>
        <w:pStyle w:val="4"/>
        <w:spacing w:before="16"/>
        <w:rPr>
          <w:sz w:val="3"/>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76" name="Textbox 676"/>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2FD849FA">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B39A172">
                            <w:pPr>
                              <w:spacing w:before="0" w:line="260"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16"/>
                                <w:sz w:val="20"/>
                              </w:rPr>
                              <w:t xml:space="preserve"> </w:t>
                            </w:r>
                            <w:r>
                              <w:rPr>
                                <w:rFonts w:ascii="Courier New" w:eastAsia="Courier New"/>
                                <w:color w:val="000000"/>
                                <w:sz w:val="20"/>
                              </w:rPr>
                              <w:t>sp_helpindex</w:t>
                            </w:r>
                            <w:r>
                              <w:rPr>
                                <w:rFonts w:ascii="Courier New" w:eastAsia="Courier New"/>
                                <w:color w:val="000000"/>
                                <w:spacing w:val="-30"/>
                                <w:sz w:val="20"/>
                              </w:rPr>
                              <w:t xml:space="preserve"> </w:t>
                            </w:r>
                            <w:r>
                              <w:rPr>
                                <w:color w:val="000000"/>
                                <w:spacing w:val="-3"/>
                                <w:sz w:val="20"/>
                              </w:rPr>
                              <w:t>课程注册</w:t>
                            </w:r>
                          </w:p>
                          <w:p w14:paraId="332DBB48">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6" o:spid="_x0000_s1026" o:spt="202" type="#_x0000_t202" style="position:absolute;left:0pt;margin-left:90pt;margin-top:4.8pt;height:48pt;width:415.3pt;mso-position-horizontal-relative:page;mso-wrap-distance-bottom:0pt;mso-wrap-distance-top:0pt;z-index:-251627520;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OgieXdEBAACsAwAADgAAAAAAAAABACAA&#10;AAAmAQAAZHJzL2Uyb0RvYy54bWxQSwUGAAAAAAYABgBZAQAAaQUAAAAA&#10;">
                <v:fill on="t" focussize="0,0"/>
                <v:stroke on="f"/>
                <v:imagedata o:title=""/>
                <o:lock v:ext="edit" aspectratio="f"/>
                <v:textbox inset="0mm,0mm,0mm,0mm">
                  <w:txbxContent>
                    <w:p w14:paraId="2FD849FA">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B39A172">
                      <w:pPr>
                        <w:spacing w:before="0" w:line="260"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16"/>
                          <w:sz w:val="20"/>
                        </w:rPr>
                        <w:t xml:space="preserve"> </w:t>
                      </w:r>
                      <w:r>
                        <w:rPr>
                          <w:rFonts w:ascii="Courier New" w:eastAsia="Courier New"/>
                          <w:color w:val="000000"/>
                          <w:sz w:val="20"/>
                        </w:rPr>
                        <w:t>sp_helpindex</w:t>
                      </w:r>
                      <w:r>
                        <w:rPr>
                          <w:rFonts w:ascii="Courier New" w:eastAsia="Courier New"/>
                          <w:color w:val="000000"/>
                          <w:spacing w:val="-30"/>
                          <w:sz w:val="20"/>
                        </w:rPr>
                        <w:t xml:space="preserve"> </w:t>
                      </w:r>
                      <w:r>
                        <w:rPr>
                          <w:color w:val="000000"/>
                          <w:spacing w:val="-3"/>
                          <w:sz w:val="20"/>
                        </w:rPr>
                        <w:t>课程注册</w:t>
                      </w:r>
                    </w:p>
                    <w:p w14:paraId="332DBB48">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7EF3B6A">
      <w:pPr>
        <w:pStyle w:val="11"/>
        <w:numPr>
          <w:ilvl w:val="0"/>
          <w:numId w:val="0"/>
        </w:numPr>
        <w:tabs>
          <w:tab w:val="left" w:pos="785"/>
        </w:tabs>
        <w:spacing w:before="151" w:after="0" w:line="240" w:lineRule="auto"/>
        <w:ind w:left="525" w:leftChars="0" w:right="0" w:rightChars="0"/>
        <w:jc w:val="left"/>
        <w:rPr>
          <w:sz w:val="21"/>
        </w:rPr>
      </w:pPr>
      <w:r>
        <w:drawing>
          <wp:inline distT="0" distB="0" distL="114300" distR="114300">
            <wp:extent cx="4876800" cy="781050"/>
            <wp:effectExtent l="0" t="0" r="0" b="6350"/>
            <wp:docPr id="7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图片 13"/>
                    <pic:cNvPicPr>
                      <a:picLocks noChangeAspect="1"/>
                    </pic:cNvPicPr>
                  </pic:nvPicPr>
                  <pic:blipFill>
                    <a:blip r:embed="rId33"/>
                    <a:stretch>
                      <a:fillRect/>
                    </a:stretch>
                  </pic:blipFill>
                  <pic:spPr>
                    <a:xfrm>
                      <a:off x="0" y="0"/>
                      <a:ext cx="4876800" cy="781050"/>
                    </a:xfrm>
                    <a:prstGeom prst="rect">
                      <a:avLst/>
                    </a:prstGeom>
                    <a:noFill/>
                    <a:ln>
                      <a:noFill/>
                    </a:ln>
                  </pic:spPr>
                </pic:pic>
              </a:graphicData>
            </a:graphic>
          </wp:inline>
        </w:drawing>
      </w:r>
    </w:p>
    <w:p w14:paraId="305A7DF0">
      <w:pPr>
        <w:pStyle w:val="11"/>
        <w:numPr>
          <w:ilvl w:val="0"/>
          <w:numId w:val="24"/>
        </w:numPr>
        <w:tabs>
          <w:tab w:val="left" w:pos="785"/>
        </w:tabs>
        <w:spacing w:before="151" w:after="0" w:line="240" w:lineRule="auto"/>
        <w:ind w:left="785" w:right="0" w:hanging="260"/>
        <w:jc w:val="left"/>
        <w:rPr>
          <w:sz w:val="21"/>
        </w:rPr>
      </w:pPr>
      <w:r>
        <w:rPr>
          <w:spacing w:val="-4"/>
          <w:sz w:val="21"/>
        </w:rPr>
        <w:t xml:space="preserve">使用 </w:t>
      </w:r>
      <w:r>
        <w:rPr>
          <w:rFonts w:ascii="Times New Roman" w:eastAsia="Times New Roman"/>
          <w:sz w:val="21"/>
        </w:rPr>
        <w:t>sp_rename</w:t>
      </w:r>
      <w:r>
        <w:rPr>
          <w:rFonts w:ascii="Times New Roman" w:eastAsia="Times New Roman"/>
          <w:spacing w:val="-8"/>
          <w:sz w:val="21"/>
        </w:rPr>
        <w:t xml:space="preserve"> </w:t>
      </w:r>
      <w:r>
        <w:rPr>
          <w:spacing w:val="-3"/>
          <w:sz w:val="21"/>
        </w:rPr>
        <w:t xml:space="preserve">将索引 </w:t>
      </w:r>
      <w:r>
        <w:rPr>
          <w:rFonts w:ascii="Times New Roman" w:eastAsia="Times New Roman"/>
          <w:sz w:val="21"/>
        </w:rPr>
        <w:t>kczccj_index</w:t>
      </w:r>
      <w:r>
        <w:rPr>
          <w:rFonts w:ascii="Times New Roman" w:eastAsia="Times New Roman"/>
          <w:spacing w:val="-11"/>
          <w:sz w:val="21"/>
        </w:rPr>
        <w:t xml:space="preserve"> </w:t>
      </w:r>
      <w:r>
        <w:rPr>
          <w:spacing w:val="-4"/>
          <w:sz w:val="21"/>
        </w:rPr>
        <w:t xml:space="preserve">改为 </w:t>
      </w:r>
      <w:r>
        <w:rPr>
          <w:rFonts w:ascii="Times New Roman" w:eastAsia="Times New Roman"/>
          <w:sz w:val="21"/>
        </w:rPr>
        <w:t>kcvc_cj_index</w:t>
      </w:r>
      <w:r>
        <w:rPr>
          <w:spacing w:val="-10"/>
          <w:sz w:val="21"/>
        </w:rPr>
        <w:t>。</w:t>
      </w:r>
    </w:p>
    <w:p w14:paraId="47DFB107">
      <w:pPr>
        <w:pStyle w:val="4"/>
        <w:spacing w:before="18"/>
        <w:rPr>
          <w:sz w:val="3"/>
        </w:rPr>
      </w:pPr>
      <w:r>
        <mc:AlternateContent>
          <mc:Choice Requires="wps">
            <w:drawing>
              <wp:anchor distT="0" distB="0" distL="0" distR="0" simplePos="0" relativeHeight="251689984" behindDoc="1" locked="0" layoutInCell="1" allowOverlap="1">
                <wp:simplePos x="0" y="0"/>
                <wp:positionH relativeFrom="page">
                  <wp:posOffset>1143000</wp:posOffset>
                </wp:positionH>
                <wp:positionV relativeFrom="paragraph">
                  <wp:posOffset>62230</wp:posOffset>
                </wp:positionV>
                <wp:extent cx="5274310" cy="609600"/>
                <wp:effectExtent l="0" t="0" r="0" b="0"/>
                <wp:wrapTopAndBottom/>
                <wp:docPr id="677" name="Textbox 677"/>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7268D8B4">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1D080D">
                            <w:pPr>
                              <w:spacing w:before="0" w:line="254" w:lineRule="auto"/>
                              <w:ind w:left="400" w:right="2817" w:firstLine="0"/>
                              <w:jc w:val="left"/>
                              <w:rPr>
                                <w:rFonts w:ascii="Courier New"/>
                                <w:color w:val="000000"/>
                                <w:sz w:val="20"/>
                              </w:rPr>
                            </w:pPr>
                            <w:r>
                              <w:rPr>
                                <w:rFonts w:ascii="Courier New"/>
                                <w:color w:val="000000"/>
                                <w:sz w:val="20"/>
                              </w:rPr>
                              <w:t>Exec</w:t>
                            </w:r>
                            <w:r>
                              <w:rPr>
                                <w:rFonts w:ascii="Courier New"/>
                                <w:color w:val="000000"/>
                                <w:spacing w:val="-21"/>
                                <w:sz w:val="20"/>
                              </w:rPr>
                              <w:t xml:space="preserve"> </w:t>
                            </w:r>
                            <w:r>
                              <w:rPr>
                                <w:rFonts w:ascii="Courier New"/>
                                <w:color w:val="000000"/>
                                <w:sz w:val="20"/>
                              </w:rPr>
                              <w:t>sp_rename</w:t>
                            </w:r>
                            <w:r>
                              <w:rPr>
                                <w:rFonts w:ascii="Courier New"/>
                                <w:color w:val="000000"/>
                                <w:spacing w:val="-19"/>
                                <w:sz w:val="20"/>
                              </w:rPr>
                              <w:t xml:space="preserve"> </w:t>
                            </w:r>
                            <w:r>
                              <w:rPr>
                                <w:rFonts w:ascii="Courier New"/>
                                <w:color w:val="000000"/>
                                <w:sz w:val="20"/>
                              </w:rPr>
                              <w:t xml:space="preserve">kczccj_index,kcvc_cj_index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77" o:spid="_x0000_s1026" o:spt="202" type="#_x0000_t202" style="position:absolute;left:0pt;margin-left:90pt;margin-top:4.9pt;height:48pt;width:415.3pt;mso-position-horizontal-relative:page;mso-wrap-distance-bottom:0pt;mso-wrap-distance-top:0pt;z-index:-251626496;mso-width-relative:page;mso-height-relative:page;" fillcolor="#C0C0C0" filled="t" stroked="f" coordsize="21600,21600" o:gfxdata="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9L7DdcAAAAKAQAADwAAAAAAAAABACAAAAAi&#10;AAAAZHJzL2Rvd25yZXYueG1sUEsBAhQAFAAAAAgAh07iQMZZTD7SAQAArAMAAA4AAAAAAAAAAQAg&#10;AAAAJgEAAGRycy9lMm9Eb2MueG1sUEsFBgAAAAAGAAYAWQEAAGoFAAAAAA==&#10;">
                <v:fill on="t" focussize="0,0"/>
                <v:stroke on="f"/>
                <v:imagedata o:title=""/>
                <o:lock v:ext="edit" aspectratio="f"/>
                <v:textbox inset="0mm,0mm,0mm,0mm">
                  <w:txbxContent>
                    <w:p w14:paraId="7268D8B4">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1D080D">
                      <w:pPr>
                        <w:spacing w:before="0" w:line="254" w:lineRule="auto"/>
                        <w:ind w:left="400" w:right="2817" w:firstLine="0"/>
                        <w:jc w:val="left"/>
                        <w:rPr>
                          <w:rFonts w:ascii="Courier New"/>
                          <w:color w:val="000000"/>
                          <w:sz w:val="20"/>
                        </w:rPr>
                      </w:pPr>
                      <w:r>
                        <w:rPr>
                          <w:rFonts w:ascii="Courier New"/>
                          <w:color w:val="000000"/>
                          <w:sz w:val="20"/>
                        </w:rPr>
                        <w:t>Exec</w:t>
                      </w:r>
                      <w:r>
                        <w:rPr>
                          <w:rFonts w:ascii="Courier New"/>
                          <w:color w:val="000000"/>
                          <w:spacing w:val="-21"/>
                          <w:sz w:val="20"/>
                        </w:rPr>
                        <w:t xml:space="preserve"> </w:t>
                      </w:r>
                      <w:r>
                        <w:rPr>
                          <w:rFonts w:ascii="Courier New"/>
                          <w:color w:val="000000"/>
                          <w:sz w:val="20"/>
                        </w:rPr>
                        <w:t>sp_rename</w:t>
                      </w:r>
                      <w:r>
                        <w:rPr>
                          <w:rFonts w:ascii="Courier New"/>
                          <w:color w:val="000000"/>
                          <w:spacing w:val="-19"/>
                          <w:sz w:val="20"/>
                        </w:rPr>
                        <w:t xml:space="preserve"> </w:t>
                      </w:r>
                      <w:r>
                        <w:rPr>
                          <w:rFonts w:ascii="Courier New"/>
                          <w:color w:val="000000"/>
                          <w:sz w:val="20"/>
                        </w:rPr>
                        <w:t xml:space="preserve">kczccj_index,kcvc_cj_index </w:t>
                      </w:r>
                      <w:r>
                        <w:rPr>
                          <w:rFonts w:ascii="Courier New"/>
                          <w:color w:val="000000"/>
                          <w:spacing w:val="-6"/>
                          <w:sz w:val="20"/>
                        </w:rPr>
                        <w:t>go</w:t>
                      </w:r>
                    </w:p>
                  </w:txbxContent>
                </v:textbox>
                <w10:wrap type="topAndBottom"/>
              </v:shape>
            </w:pict>
          </mc:Fallback>
        </mc:AlternateContent>
      </w:r>
    </w:p>
    <w:p w14:paraId="374C81FF">
      <w:pPr>
        <w:pStyle w:val="11"/>
        <w:numPr>
          <w:ilvl w:val="0"/>
          <w:numId w:val="24"/>
        </w:numPr>
        <w:tabs>
          <w:tab w:val="left" w:pos="785"/>
        </w:tabs>
        <w:spacing w:before="196" w:after="0" w:line="201" w:lineRule="auto"/>
        <w:ind w:left="120" w:right="219" w:firstLine="405"/>
        <w:jc w:val="left"/>
        <w:rPr>
          <w:sz w:val="21"/>
        </w:rPr>
      </w:pPr>
      <w:r>
        <w:rPr>
          <w:spacing w:val="-5"/>
          <w:sz w:val="21"/>
        </w:rPr>
        <w:t xml:space="preserve">使用 </w:t>
      </w:r>
      <w:r>
        <w:rPr>
          <w:rFonts w:ascii="Times New Roman" w:eastAsia="Times New Roman"/>
          <w:sz w:val="21"/>
        </w:rPr>
        <w:t>student</w:t>
      </w:r>
      <w:r>
        <w:rPr>
          <w:rFonts w:ascii="Times New Roman" w:eastAsia="Times New Roman"/>
          <w:spacing w:val="-13"/>
          <w:sz w:val="21"/>
        </w:rPr>
        <w:t xml:space="preserve"> </w:t>
      </w:r>
      <w:r>
        <w:rPr>
          <w:sz w:val="21"/>
        </w:rPr>
        <w:t>数据库中的课程注册表查询所有课程注册信息，同时显示查询处理过程</w:t>
      </w:r>
      <w:r>
        <w:rPr>
          <w:spacing w:val="-2"/>
          <w:sz w:val="21"/>
        </w:rPr>
        <w:t>中磁盘活动的统计信息。</w:t>
      </w:r>
    </w:p>
    <w:p w14:paraId="31954BF2">
      <w:pPr>
        <w:pStyle w:val="4"/>
        <w:spacing w:before="18"/>
        <w:rPr>
          <w:sz w:val="4"/>
        </w:rPr>
      </w:pPr>
      <w:r>
        <mc:AlternateContent>
          <mc:Choice Requires="wps">
            <w:drawing>
              <wp:anchor distT="0" distB="0" distL="0" distR="0" simplePos="0" relativeHeight="251689984" behindDoc="1" locked="0" layoutInCell="1" allowOverlap="1">
                <wp:simplePos x="0" y="0"/>
                <wp:positionH relativeFrom="page">
                  <wp:posOffset>1143000</wp:posOffset>
                </wp:positionH>
                <wp:positionV relativeFrom="paragraph">
                  <wp:posOffset>73660</wp:posOffset>
                </wp:positionV>
                <wp:extent cx="5274310" cy="914400"/>
                <wp:effectExtent l="0" t="0" r="0" b="0"/>
                <wp:wrapTopAndBottom/>
                <wp:docPr id="678" name="Textbox 678"/>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25659BFA">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4C9FE09">
                            <w:pPr>
                              <w:spacing w:before="0" w:line="254" w:lineRule="auto"/>
                              <w:ind w:left="400" w:right="5923" w:firstLine="0"/>
                              <w:jc w:val="left"/>
                              <w:rPr>
                                <w:rFonts w:ascii="Courier New"/>
                                <w:color w:val="000000"/>
                                <w:sz w:val="20"/>
                              </w:rPr>
                            </w:pPr>
                            <w:r>
                              <w:rPr>
                                <w:rFonts w:ascii="Courier New"/>
                                <w:color w:val="000000"/>
                                <w:sz w:val="20"/>
                              </w:rPr>
                              <w:t>Show</w:t>
                            </w:r>
                            <w:r>
                              <w:rPr>
                                <w:rFonts w:ascii="Courier New"/>
                                <w:color w:val="000000"/>
                                <w:spacing w:val="-19"/>
                                <w:sz w:val="20"/>
                              </w:rPr>
                              <w:t xml:space="preserve"> </w:t>
                            </w:r>
                            <w:r>
                              <w:rPr>
                                <w:rFonts w:ascii="Courier New"/>
                                <w:color w:val="000000"/>
                                <w:sz w:val="20"/>
                              </w:rPr>
                              <w:t>plan_all</w:t>
                            </w:r>
                            <w:r>
                              <w:rPr>
                                <w:rFonts w:ascii="Courier New"/>
                                <w:color w:val="000000"/>
                                <w:spacing w:val="-19"/>
                                <w:sz w:val="20"/>
                              </w:rPr>
                              <w:t xml:space="preserve"> </w:t>
                            </w:r>
                            <w:r>
                              <w:rPr>
                                <w:rFonts w:ascii="Courier New"/>
                                <w:color w:val="000000"/>
                                <w:sz w:val="20"/>
                              </w:rPr>
                              <w:t xml:space="preserve">on </w:t>
                            </w:r>
                            <w:r>
                              <w:rPr>
                                <w:rFonts w:ascii="Courier New"/>
                                <w:color w:val="000000"/>
                                <w:spacing w:val="-6"/>
                                <w:sz w:val="20"/>
                              </w:rPr>
                              <w:t>Go</w:t>
                            </w:r>
                          </w:p>
                          <w:p w14:paraId="35DD6FCC">
                            <w:pPr>
                              <w:spacing w:before="0" w:line="26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w:t>
                            </w:r>
                            <w:r>
                              <w:rPr>
                                <w:rFonts w:ascii="Courier New" w:eastAsia="Courier New"/>
                                <w:color w:val="000000"/>
                                <w:spacing w:val="-6"/>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3"/>
                                <w:sz w:val="20"/>
                              </w:rPr>
                              <w:t>课程注册</w:t>
                            </w:r>
                          </w:p>
                          <w:p w14:paraId="0C758C63">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8" o:spid="_x0000_s1026" o:spt="202" type="#_x0000_t202" style="position:absolute;left:0pt;margin-left:90pt;margin-top:5.8pt;height:72pt;width:415.3pt;mso-position-horizontal-relative:page;mso-wrap-distance-bottom:0pt;mso-wrap-distance-top:0pt;z-index:-251626496;mso-width-relative:page;mso-height-relative:page;" fillcolor="#C0C0C0" filled="t" stroked="f" coordsize="21600,21600" o:gfxdata="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gwWEZ1wAAAAsBAAAPAAAAAAAAAAEAIAAAACIA&#10;AABkcnMvZG93bnJldi54bWxQSwECFAAUAAAACACHTuJAvAFe69EBAACsAwAADgAAAAAAAAABACAA&#10;AAAmAQAAZHJzL2Uyb0RvYy54bWxQSwUGAAAAAAYABgBZAQAAaQUAAAAA&#10;">
                <v:fill on="t" focussize="0,0"/>
                <v:stroke on="f"/>
                <v:imagedata o:title=""/>
                <o:lock v:ext="edit" aspectratio="f"/>
                <v:textbox inset="0mm,0mm,0mm,0mm">
                  <w:txbxContent>
                    <w:p w14:paraId="25659BFA">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4C9FE09">
                      <w:pPr>
                        <w:spacing w:before="0" w:line="254" w:lineRule="auto"/>
                        <w:ind w:left="400" w:right="5923" w:firstLine="0"/>
                        <w:jc w:val="left"/>
                        <w:rPr>
                          <w:rFonts w:ascii="Courier New"/>
                          <w:color w:val="000000"/>
                          <w:sz w:val="20"/>
                        </w:rPr>
                      </w:pPr>
                      <w:r>
                        <w:rPr>
                          <w:rFonts w:ascii="Courier New"/>
                          <w:color w:val="000000"/>
                          <w:sz w:val="20"/>
                        </w:rPr>
                        <w:t>Show</w:t>
                      </w:r>
                      <w:r>
                        <w:rPr>
                          <w:rFonts w:ascii="Courier New"/>
                          <w:color w:val="000000"/>
                          <w:spacing w:val="-19"/>
                          <w:sz w:val="20"/>
                        </w:rPr>
                        <w:t xml:space="preserve"> </w:t>
                      </w:r>
                      <w:r>
                        <w:rPr>
                          <w:rFonts w:ascii="Courier New"/>
                          <w:color w:val="000000"/>
                          <w:sz w:val="20"/>
                        </w:rPr>
                        <w:t>plan_all</w:t>
                      </w:r>
                      <w:r>
                        <w:rPr>
                          <w:rFonts w:ascii="Courier New"/>
                          <w:color w:val="000000"/>
                          <w:spacing w:val="-19"/>
                          <w:sz w:val="20"/>
                        </w:rPr>
                        <w:t xml:space="preserve"> </w:t>
                      </w:r>
                      <w:r>
                        <w:rPr>
                          <w:rFonts w:ascii="Courier New"/>
                          <w:color w:val="000000"/>
                          <w:sz w:val="20"/>
                        </w:rPr>
                        <w:t xml:space="preserve">on </w:t>
                      </w:r>
                      <w:r>
                        <w:rPr>
                          <w:rFonts w:ascii="Courier New"/>
                          <w:color w:val="000000"/>
                          <w:spacing w:val="-6"/>
                          <w:sz w:val="20"/>
                        </w:rPr>
                        <w:t>Go</w:t>
                      </w:r>
                    </w:p>
                    <w:p w14:paraId="35DD6FCC">
                      <w:pPr>
                        <w:spacing w:before="0" w:line="26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w:t>
                      </w:r>
                      <w:r>
                        <w:rPr>
                          <w:rFonts w:ascii="Courier New" w:eastAsia="Courier New"/>
                          <w:color w:val="000000"/>
                          <w:spacing w:val="-6"/>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3"/>
                          <w:sz w:val="20"/>
                        </w:rPr>
                        <w:t>课程注册</w:t>
                      </w:r>
                    </w:p>
                    <w:p w14:paraId="0C758C63">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33BC00AC">
      <w:pPr>
        <w:pStyle w:val="11"/>
        <w:numPr>
          <w:ilvl w:val="0"/>
          <w:numId w:val="0"/>
        </w:numPr>
        <w:tabs>
          <w:tab w:val="left" w:pos="785"/>
        </w:tabs>
        <w:spacing w:before="153" w:after="0" w:line="240" w:lineRule="auto"/>
        <w:ind w:right="0" w:rightChars="0"/>
        <w:jc w:val="left"/>
        <w:rPr>
          <w:sz w:val="21"/>
        </w:rPr>
      </w:pPr>
      <w:r>
        <w:drawing>
          <wp:inline distT="0" distB="0" distL="114300" distR="114300">
            <wp:extent cx="5482590" cy="367030"/>
            <wp:effectExtent l="0" t="0" r="3810" b="1270"/>
            <wp:docPr id="7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图片 14"/>
                    <pic:cNvPicPr>
                      <a:picLocks noChangeAspect="1"/>
                    </pic:cNvPicPr>
                  </pic:nvPicPr>
                  <pic:blipFill>
                    <a:blip r:embed="rId34"/>
                    <a:stretch>
                      <a:fillRect/>
                    </a:stretch>
                  </pic:blipFill>
                  <pic:spPr>
                    <a:xfrm>
                      <a:off x="0" y="0"/>
                      <a:ext cx="5482590" cy="367030"/>
                    </a:xfrm>
                    <a:prstGeom prst="rect">
                      <a:avLst/>
                    </a:prstGeom>
                    <a:noFill/>
                    <a:ln>
                      <a:noFill/>
                    </a:ln>
                  </pic:spPr>
                </pic:pic>
              </a:graphicData>
            </a:graphic>
          </wp:inline>
        </w:drawing>
      </w:r>
    </w:p>
    <w:p w14:paraId="3FDB1654">
      <w:pPr>
        <w:pStyle w:val="11"/>
        <w:numPr>
          <w:ilvl w:val="0"/>
          <w:numId w:val="24"/>
        </w:numPr>
        <w:tabs>
          <w:tab w:val="left" w:pos="785"/>
        </w:tabs>
        <w:spacing w:before="153" w:after="0" w:line="240" w:lineRule="auto"/>
        <w:ind w:left="785" w:right="0" w:hanging="260"/>
        <w:jc w:val="left"/>
        <w:rPr>
          <w:sz w:val="21"/>
        </w:rPr>
      </w:pPr>
      <w:r>
        <w:rPr>
          <w:spacing w:val="-6"/>
          <w:sz w:val="21"/>
        </w:rPr>
        <w:t xml:space="preserve">用 </w:t>
      </w:r>
      <w:r>
        <w:rPr>
          <w:rFonts w:ascii="Times New Roman" w:eastAsia="Times New Roman"/>
          <w:sz w:val="21"/>
        </w:rPr>
        <w:t>SQL</w:t>
      </w:r>
      <w:r>
        <w:rPr>
          <w:rFonts w:ascii="Times New Roman" w:eastAsia="Times New Roman"/>
          <w:spacing w:val="-6"/>
          <w:sz w:val="21"/>
        </w:rPr>
        <w:t xml:space="preserve"> </w:t>
      </w:r>
      <w:r>
        <w:rPr>
          <w:spacing w:val="-2"/>
          <w:sz w:val="21"/>
        </w:rPr>
        <w:t xml:space="preserve">语句删除 </w:t>
      </w:r>
      <w:r>
        <w:rPr>
          <w:rFonts w:ascii="Times New Roman" w:eastAsia="Times New Roman"/>
          <w:sz w:val="21"/>
        </w:rPr>
        <w:t>kcvc_cj_index</w:t>
      </w:r>
      <w:r>
        <w:rPr>
          <w:spacing w:val="-10"/>
          <w:sz w:val="21"/>
        </w:rPr>
        <w:t>。</w:t>
      </w:r>
    </w:p>
    <w:p w14:paraId="1455EF18">
      <w:pPr>
        <w:pStyle w:val="4"/>
        <w:spacing w:before="16"/>
        <w:rPr>
          <w:sz w:val="3"/>
        </w:rPr>
      </w:pPr>
      <w: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79" name="Textbox 679"/>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F5FE1FE">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113F3E">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index</w:t>
                            </w:r>
                            <w:r>
                              <w:rPr>
                                <w:rFonts w:ascii="Courier New"/>
                                <w:color w:val="000000"/>
                                <w:spacing w:val="-19"/>
                                <w:sz w:val="20"/>
                              </w:rPr>
                              <w:t xml:space="preserve"> </w:t>
                            </w:r>
                            <w:r>
                              <w:rPr>
                                <w:rFonts w:ascii="Courier New"/>
                                <w:color w:val="000000"/>
                                <w:sz w:val="20"/>
                              </w:rPr>
                              <w:t xml:space="preserve">kcvc_cj_index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79" o:spid="_x0000_s1026" o:spt="202" type="#_x0000_t202" style="position:absolute;left:0pt;margin-left:90pt;margin-top:4.8pt;height:48pt;width:415.3pt;mso-position-horizontal-relative:page;mso-wrap-distance-bottom:0pt;mso-wrap-distance-top:0pt;z-index:-251625472;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7TigBdEBAACsAwAADgAAAAAAAAABACAA&#10;AAAmAQAAZHJzL2Uyb0RvYy54bWxQSwUGAAAAAAYABgBZAQAAaQUAAAAA&#10;">
                <v:fill on="t" focussize="0,0"/>
                <v:stroke on="f"/>
                <v:imagedata o:title=""/>
                <o:lock v:ext="edit" aspectratio="f"/>
                <v:textbox inset="0mm,0mm,0mm,0mm">
                  <w:txbxContent>
                    <w:p w14:paraId="4F5FE1FE">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113F3E">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index</w:t>
                      </w:r>
                      <w:r>
                        <w:rPr>
                          <w:rFonts w:ascii="Courier New"/>
                          <w:color w:val="000000"/>
                          <w:spacing w:val="-19"/>
                          <w:sz w:val="20"/>
                        </w:rPr>
                        <w:t xml:space="preserve"> </w:t>
                      </w:r>
                      <w:r>
                        <w:rPr>
                          <w:rFonts w:ascii="Courier New"/>
                          <w:color w:val="000000"/>
                          <w:sz w:val="20"/>
                        </w:rPr>
                        <w:t xml:space="preserve">kcvc_cj_index </w:t>
                      </w:r>
                      <w:r>
                        <w:rPr>
                          <w:rFonts w:ascii="Courier New"/>
                          <w:color w:val="000000"/>
                          <w:spacing w:val="-6"/>
                          <w:sz w:val="20"/>
                        </w:rPr>
                        <w:t>go</w:t>
                      </w:r>
                    </w:p>
                  </w:txbxContent>
                </v:textbox>
                <w10:wrap type="topAndBottom"/>
              </v:shape>
            </w:pict>
          </mc:Fallback>
        </mc:AlternateContent>
      </w:r>
    </w:p>
    <w:p w14:paraId="4D5104B5">
      <w:pPr>
        <w:pStyle w:val="3"/>
        <w:spacing w:before="384"/>
      </w:pPr>
      <w:bookmarkStart w:id="30" w:name="四、实训思考"/>
      <w:bookmarkEnd w:id="30"/>
      <w:r>
        <w:rPr>
          <w:spacing w:val="-4"/>
        </w:rPr>
        <w:t>四、实训思考</w:t>
      </w:r>
    </w:p>
    <w:p w14:paraId="2671ED95">
      <w:pPr>
        <w:pStyle w:val="11"/>
        <w:numPr>
          <w:ilvl w:val="0"/>
          <w:numId w:val="25"/>
        </w:numPr>
        <w:tabs>
          <w:tab w:val="left" w:pos="800"/>
        </w:tabs>
        <w:spacing w:before="59" w:after="0" w:line="352" w:lineRule="exact"/>
        <w:ind w:left="800" w:right="0" w:hanging="260"/>
        <w:jc w:val="left"/>
        <w:rPr>
          <w:sz w:val="21"/>
          <w:vertAlign w:val="baseline"/>
        </w:rPr>
      </w:pPr>
      <w:r>
        <w:rPr>
          <w:spacing w:val="-3"/>
          <w:sz w:val="21"/>
        </w:rPr>
        <w:t>怎样在一个表中建立多个聚簇索引？需要注意些什么？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0248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D33AA3F">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分区表：可以将表按照某个规则进行分区，每个分区可以有不同的存储方式和索引策略，在一定程度上类似有多个不同的存储顺序，但这与真正的多个聚簇索引不同。</w:t>
            </w:r>
          </w:p>
          <w:p w14:paraId="58E12167">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多个非聚簇索引结合特定查询优化：通过创建多个精心设计的非聚簇索引，针对不同的查询场景进行优化，以提高查询性能。但这仍然不能替代聚簇索引的作用。</w:t>
            </w:r>
          </w:p>
          <w:p w14:paraId="2A9C0266">
            <w:pPr>
              <w:pStyle w:val="11"/>
              <w:numPr>
                <w:ilvl w:val="0"/>
                <w:numId w:val="0"/>
              </w:numPr>
              <w:tabs>
                <w:tab w:val="left" w:pos="800"/>
              </w:tabs>
              <w:spacing w:before="59" w:after="0" w:line="352" w:lineRule="exact"/>
              <w:ind w:left="539" w:leftChars="0" w:right="0" w:rightChars="0"/>
              <w:jc w:val="left"/>
              <w:rPr>
                <w:sz w:val="21"/>
                <w:vertAlign w:val="baseline"/>
              </w:rPr>
            </w:pPr>
          </w:p>
        </w:tc>
      </w:tr>
    </w:tbl>
    <w:p w14:paraId="4FAD8A4F">
      <w:pPr>
        <w:pStyle w:val="11"/>
        <w:numPr>
          <w:ilvl w:val="0"/>
          <w:numId w:val="0"/>
        </w:numPr>
        <w:tabs>
          <w:tab w:val="left" w:pos="800"/>
        </w:tabs>
        <w:spacing w:before="59" w:after="0" w:line="352" w:lineRule="exact"/>
        <w:ind w:left="540" w:leftChars="0" w:right="0" w:rightChars="0"/>
        <w:jc w:val="left"/>
        <w:rPr>
          <w:sz w:val="21"/>
        </w:rPr>
      </w:pPr>
    </w:p>
    <w:p w14:paraId="00B45350">
      <w:pPr>
        <w:pStyle w:val="11"/>
        <w:numPr>
          <w:ilvl w:val="0"/>
          <w:numId w:val="25"/>
        </w:numPr>
        <w:tabs>
          <w:tab w:val="left" w:pos="800"/>
        </w:tabs>
        <w:spacing w:before="0" w:after="0" w:line="352" w:lineRule="exact"/>
        <w:ind w:left="800" w:right="0" w:hanging="260"/>
        <w:jc w:val="left"/>
        <w:rPr>
          <w:sz w:val="21"/>
        </w:rPr>
      </w:pPr>
      <w:r>
        <w:rPr>
          <w:spacing w:val="-4"/>
          <w:sz w:val="21"/>
        </w:rPr>
        <w:t>索引分类问题？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1E2F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6871CBD9">
            <w:pPr>
              <w:spacing w:after="0" w:line="352" w:lineRule="exact"/>
              <w:jc w:val="left"/>
              <w:rPr>
                <w:sz w:val="21"/>
                <w:vertAlign w:val="baseline"/>
              </w:rPr>
            </w:pPr>
            <w:r>
              <w:rPr>
                <w:rFonts w:ascii="Segoe UI" w:hAnsi="Segoe UI" w:eastAsia="Segoe UI" w:cs="Segoe UI"/>
                <w:i w:val="0"/>
                <w:iCs w:val="0"/>
                <w:caps w:val="0"/>
                <w:color w:val="1C1F23"/>
                <w:spacing w:val="0"/>
                <w:sz w:val="27"/>
                <w:szCs w:val="27"/>
                <w:shd w:val="clear" w:fill="FFFFFF"/>
              </w:rPr>
              <w:t>索引主要分为聚簇索引和非聚簇索引。 聚簇索引决定表中数据的物理存储顺序，一个表只能有一个。如果建立在常进行范围查询的列上，可提高查询性能。 非聚簇索引不影响数据物理存储顺序，通过额外索引结构指向数据存储位置，一个表可以有多个。</w:t>
            </w:r>
          </w:p>
        </w:tc>
      </w:tr>
    </w:tbl>
    <w:p w14:paraId="7197E6D8">
      <w:pPr>
        <w:spacing w:after="0" w:line="352" w:lineRule="exact"/>
        <w:jc w:val="left"/>
        <w:rPr>
          <w:sz w:val="21"/>
        </w:rPr>
        <w:sectPr>
          <w:pgSz w:w="11910" w:h="16840"/>
          <w:pgMar w:top="1520" w:right="1580" w:bottom="280" w:left="1680" w:header="720" w:footer="720" w:gutter="0"/>
          <w:cols w:space="720" w:num="1"/>
        </w:sectPr>
      </w:pPr>
    </w:p>
    <w:p w14:paraId="13DE236B">
      <w:pPr>
        <w:pStyle w:val="2"/>
        <w:numPr>
          <w:ilvl w:val="1"/>
          <w:numId w:val="1"/>
        </w:numPr>
        <w:tabs>
          <w:tab w:val="left" w:pos="2206"/>
        </w:tabs>
        <w:spacing w:before="0" w:after="0" w:line="813" w:lineRule="exact"/>
        <w:ind w:left="2206" w:right="0" w:hanging="2086"/>
        <w:jc w:val="left"/>
        <w:rPr>
          <w:rFonts w:ascii="Verdana" w:eastAsia="Verdana"/>
          <w:color w:val="B1B1B1"/>
          <w:position w:val="-3"/>
          <w:sz w:val="72"/>
        </w:rPr>
      </w:pPr>
      <w:bookmarkStart w:id="31" w:name="13.8  存储过程与触发器"/>
      <w:bookmarkEnd w:id="31"/>
      <w:r>
        <w:rPr>
          <w:spacing w:val="-2"/>
        </w:rPr>
        <w:t>存储过程与触发器</w:t>
      </w:r>
    </w:p>
    <w:p w14:paraId="116127D3">
      <w:pPr>
        <w:pStyle w:val="4"/>
        <w:spacing w:before="37"/>
        <w:rPr>
          <w:rFonts w:ascii="Noto Sans CJK HK"/>
          <w:b/>
          <w:sz w:val="36"/>
        </w:rPr>
      </w:pPr>
    </w:p>
    <w:p w14:paraId="597E1CE5">
      <w:pPr>
        <w:pStyle w:val="3"/>
      </w:pPr>
      <w:bookmarkStart w:id="32" w:name="一、实训目的"/>
      <w:bookmarkEnd w:id="32"/>
      <w:r>
        <w:rPr>
          <w:spacing w:val="-4"/>
        </w:rPr>
        <w:t>一、实训目的</w:t>
      </w:r>
    </w:p>
    <w:p w14:paraId="0FA92E37">
      <w:pPr>
        <w:pStyle w:val="11"/>
        <w:numPr>
          <w:ilvl w:val="2"/>
          <w:numId w:val="1"/>
        </w:numPr>
        <w:tabs>
          <w:tab w:val="left" w:pos="800"/>
        </w:tabs>
        <w:spacing w:before="60" w:after="0" w:line="352" w:lineRule="exact"/>
        <w:ind w:left="800" w:right="0" w:hanging="260"/>
        <w:jc w:val="left"/>
        <w:rPr>
          <w:sz w:val="21"/>
        </w:rPr>
      </w:pPr>
      <w:r>
        <w:rPr>
          <w:spacing w:val="-3"/>
          <w:sz w:val="21"/>
        </w:rPr>
        <w:t>掌握存储过程和触发器创建的方法和步骤。</w:t>
      </w:r>
    </w:p>
    <w:p w14:paraId="5D7236F4">
      <w:pPr>
        <w:pStyle w:val="11"/>
        <w:numPr>
          <w:ilvl w:val="2"/>
          <w:numId w:val="1"/>
        </w:numPr>
        <w:tabs>
          <w:tab w:val="left" w:pos="800"/>
        </w:tabs>
        <w:spacing w:before="0" w:after="0" w:line="352" w:lineRule="exact"/>
        <w:ind w:left="800" w:right="0" w:hanging="260"/>
        <w:jc w:val="left"/>
        <w:rPr>
          <w:sz w:val="21"/>
        </w:rPr>
      </w:pPr>
      <w:r>
        <w:rPr>
          <w:spacing w:val="-3"/>
          <w:sz w:val="21"/>
        </w:rPr>
        <w:t>掌握存储过程和触发器的使用方法。</w:t>
      </w:r>
    </w:p>
    <w:p w14:paraId="0CB43049">
      <w:pPr>
        <w:pStyle w:val="3"/>
        <w:spacing w:before="327"/>
      </w:pPr>
      <w:bookmarkStart w:id="33" w:name="二、实训要求"/>
      <w:bookmarkEnd w:id="33"/>
      <w:r>
        <w:rPr>
          <w:spacing w:val="-4"/>
        </w:rPr>
        <w:t>二、实训要求</w:t>
      </w:r>
    </w:p>
    <w:p w14:paraId="3ADD059E">
      <w:pPr>
        <w:pStyle w:val="11"/>
        <w:numPr>
          <w:ilvl w:val="0"/>
          <w:numId w:val="26"/>
        </w:numPr>
        <w:tabs>
          <w:tab w:val="left" w:pos="800"/>
        </w:tabs>
        <w:spacing w:before="59" w:after="0" w:line="352" w:lineRule="exact"/>
        <w:ind w:left="800" w:right="0" w:hanging="260"/>
        <w:jc w:val="left"/>
        <w:rPr>
          <w:sz w:val="21"/>
        </w:rPr>
      </w:pPr>
      <w:r>
        <w:rPr>
          <w:spacing w:val="-3"/>
          <w:sz w:val="21"/>
        </w:rPr>
        <w:t>了解存储过程和触发器的基本概念和类型。</w:t>
      </w:r>
    </w:p>
    <w:p w14:paraId="74ED8619">
      <w:pPr>
        <w:pStyle w:val="11"/>
        <w:numPr>
          <w:ilvl w:val="0"/>
          <w:numId w:val="26"/>
        </w:numPr>
        <w:tabs>
          <w:tab w:val="left" w:pos="800"/>
        </w:tabs>
        <w:spacing w:before="0" w:after="0" w:line="312" w:lineRule="exact"/>
        <w:ind w:left="800" w:right="0" w:hanging="260"/>
        <w:jc w:val="left"/>
        <w:rPr>
          <w:sz w:val="21"/>
        </w:rPr>
      </w:pPr>
      <w:r>
        <w:rPr>
          <w:spacing w:val="-2"/>
          <w:sz w:val="21"/>
        </w:rPr>
        <w:t xml:space="preserve">了解创建存储过程和触发器的 </w:t>
      </w:r>
      <w:r>
        <w:rPr>
          <w:rFonts w:ascii="Times New Roman" w:eastAsia="Times New Roman"/>
          <w:spacing w:val="-2"/>
          <w:sz w:val="21"/>
        </w:rPr>
        <w:t>SQL</w:t>
      </w:r>
      <w:r>
        <w:rPr>
          <w:rFonts w:ascii="Times New Roman" w:eastAsia="Times New Roman"/>
          <w:spacing w:val="5"/>
          <w:sz w:val="21"/>
        </w:rPr>
        <w:t xml:space="preserve"> </w:t>
      </w:r>
      <w:r>
        <w:rPr>
          <w:spacing w:val="-3"/>
          <w:sz w:val="21"/>
        </w:rPr>
        <w:t>语句的基本语法。</w:t>
      </w:r>
    </w:p>
    <w:p w14:paraId="0FE91DC3">
      <w:pPr>
        <w:pStyle w:val="11"/>
        <w:numPr>
          <w:ilvl w:val="0"/>
          <w:numId w:val="26"/>
        </w:numPr>
        <w:tabs>
          <w:tab w:val="left" w:pos="800"/>
        </w:tabs>
        <w:spacing w:before="0" w:after="0" w:line="312" w:lineRule="exact"/>
        <w:ind w:left="800" w:right="0" w:hanging="260"/>
        <w:jc w:val="left"/>
        <w:rPr>
          <w:sz w:val="21"/>
        </w:rPr>
      </w:pPr>
      <w:r>
        <w:rPr>
          <w:spacing w:val="-2"/>
          <w:sz w:val="21"/>
        </w:rPr>
        <w:t xml:space="preserve">了解查看、执行、修改和删除存储过程的 </w:t>
      </w:r>
      <w:r>
        <w:rPr>
          <w:rFonts w:ascii="Times New Roman" w:eastAsia="Times New Roman"/>
          <w:spacing w:val="-2"/>
          <w:sz w:val="21"/>
        </w:rPr>
        <w:t>SQL</w:t>
      </w:r>
      <w:r>
        <w:rPr>
          <w:rFonts w:ascii="Times New Roman" w:eastAsia="Times New Roman"/>
          <w:spacing w:val="5"/>
          <w:sz w:val="21"/>
        </w:rPr>
        <w:t xml:space="preserve"> </w:t>
      </w:r>
      <w:r>
        <w:rPr>
          <w:spacing w:val="-4"/>
          <w:sz w:val="21"/>
        </w:rPr>
        <w:t>语句的用法。</w:t>
      </w:r>
    </w:p>
    <w:p w14:paraId="71AD8CA3">
      <w:pPr>
        <w:pStyle w:val="11"/>
        <w:numPr>
          <w:ilvl w:val="0"/>
          <w:numId w:val="26"/>
        </w:numPr>
        <w:tabs>
          <w:tab w:val="left" w:pos="800"/>
        </w:tabs>
        <w:spacing w:before="0" w:after="0" w:line="352" w:lineRule="exact"/>
        <w:ind w:left="800" w:right="0" w:hanging="260"/>
        <w:jc w:val="left"/>
        <w:rPr>
          <w:sz w:val="21"/>
        </w:rPr>
      </w:pPr>
      <w:r>
        <w:rPr>
          <w:spacing w:val="-2"/>
          <w:sz w:val="21"/>
        </w:rPr>
        <w:t xml:space="preserve">了解查看、执行、修改和删除触发器的 </w:t>
      </w:r>
      <w:r>
        <w:rPr>
          <w:rFonts w:ascii="Times New Roman" w:eastAsia="Times New Roman"/>
          <w:spacing w:val="-2"/>
          <w:sz w:val="21"/>
        </w:rPr>
        <w:t>SQL</w:t>
      </w:r>
      <w:r>
        <w:rPr>
          <w:rFonts w:ascii="Times New Roman" w:eastAsia="Times New Roman"/>
          <w:spacing w:val="5"/>
          <w:sz w:val="21"/>
        </w:rPr>
        <w:t xml:space="preserve"> </w:t>
      </w:r>
      <w:r>
        <w:rPr>
          <w:spacing w:val="-4"/>
          <w:sz w:val="21"/>
        </w:rPr>
        <w:t>语句的用法。</w:t>
      </w:r>
    </w:p>
    <w:p w14:paraId="00D4350B">
      <w:pPr>
        <w:pStyle w:val="3"/>
        <w:spacing w:before="328"/>
      </w:pPr>
      <w:bookmarkStart w:id="34" w:name="三、实训内容"/>
      <w:bookmarkEnd w:id="34"/>
      <w:r>
        <w:rPr>
          <w:spacing w:val="-4"/>
        </w:rPr>
        <w:t>三、实训内容</w:t>
      </w:r>
    </w:p>
    <w:p w14:paraId="3EEE0B45">
      <w:pPr>
        <w:pStyle w:val="11"/>
        <w:numPr>
          <w:ilvl w:val="0"/>
          <w:numId w:val="27"/>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4"/>
          <w:sz w:val="21"/>
        </w:rPr>
        <w:t>存储过程的使用</w:t>
      </w:r>
    </w:p>
    <w:p w14:paraId="7A5389BF">
      <w:pPr>
        <w:pStyle w:val="11"/>
        <w:numPr>
          <w:ilvl w:val="0"/>
          <w:numId w:val="28"/>
        </w:numPr>
        <w:tabs>
          <w:tab w:val="left" w:pos="963"/>
        </w:tabs>
        <w:spacing w:before="104" w:after="0" w:line="201" w:lineRule="auto"/>
        <w:ind w:left="120" w:right="126" w:firstLine="314"/>
        <w:jc w:val="left"/>
        <w:rPr>
          <w:sz w:val="21"/>
        </w:rPr>
      </w:pPr>
      <w:r>
        <w:rPr>
          <w:sz w:val="21"/>
        </w:rPr>
        <w:t xml:space="preserve">在 </w:t>
      </w:r>
      <w:r>
        <w:rPr>
          <w:rFonts w:ascii="Times New Roman" w:eastAsia="Times New Roman"/>
          <w:sz w:val="21"/>
        </w:rPr>
        <w:t xml:space="preserve">student </w:t>
      </w:r>
      <w:r>
        <w:rPr>
          <w:sz w:val="21"/>
        </w:rPr>
        <w:t xml:space="preserve">数据库中的学生、课程注册、课程表中创建一个带参的存储过程 </w:t>
      </w:r>
      <w:r>
        <w:rPr>
          <w:rFonts w:ascii="Times New Roman" w:eastAsia="Times New Roman"/>
          <w:sz w:val="21"/>
        </w:rPr>
        <w:t>cjcx</w:t>
      </w:r>
      <w:r>
        <w:rPr>
          <w:sz w:val="21"/>
        </w:rPr>
        <w:t>。</w:t>
      </w:r>
      <w:r>
        <w:rPr>
          <w:spacing w:val="-2"/>
          <w:sz w:val="21"/>
        </w:rPr>
        <w:t>其功能是：当任意输入一个学生的姓名时，返回该学生的学号、选修的课程名和课程成绩。</w:t>
      </w:r>
    </w:p>
    <w:p w14:paraId="1A315ABC">
      <w:pPr>
        <w:pStyle w:val="4"/>
        <w:rPr>
          <w:sz w:val="5"/>
        </w:rPr>
      </w:pPr>
      <w: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ragraph">
                  <wp:posOffset>74295</wp:posOffset>
                </wp:positionV>
                <wp:extent cx="5274310" cy="1219200"/>
                <wp:effectExtent l="0" t="0" r="0" b="0"/>
                <wp:wrapTopAndBottom/>
                <wp:docPr id="680" name="Textbox 680"/>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6A33D405">
                            <w:pPr>
                              <w:spacing w:before="69" w:line="180" w:lineRule="auto"/>
                              <w:ind w:left="420" w:right="4003" w:hanging="20"/>
                              <w:jc w:val="left"/>
                              <w:rPr>
                                <w:color w:val="000000"/>
                                <w:sz w:val="20"/>
                              </w:rPr>
                            </w:pPr>
                            <w:r>
                              <w:rPr>
                                <w:rFonts w:ascii="Courier New" w:eastAsia="Courier New"/>
                                <w:color w:val="000000"/>
                                <w:sz w:val="20"/>
                              </w:rPr>
                              <w:t>Create</w:t>
                            </w:r>
                            <w:r>
                              <w:rPr>
                                <w:rFonts w:ascii="Courier New" w:eastAsia="Courier New"/>
                                <w:color w:val="000000"/>
                                <w:spacing w:val="-19"/>
                                <w:sz w:val="20"/>
                              </w:rPr>
                              <w:t xml:space="preserve"> </w:t>
                            </w:r>
                            <w:r>
                              <w:rPr>
                                <w:rFonts w:ascii="Courier New" w:eastAsia="Courier New"/>
                                <w:color w:val="000000"/>
                                <w:sz w:val="20"/>
                              </w:rPr>
                              <w:t>PROCEDURE</w:t>
                            </w:r>
                            <w:r>
                              <w:rPr>
                                <w:rFonts w:ascii="Courier New" w:eastAsia="Courier New"/>
                                <w:color w:val="000000"/>
                                <w:spacing w:val="-19"/>
                                <w:sz w:val="20"/>
                              </w:rPr>
                              <w:t xml:space="preserve"> </w:t>
                            </w:r>
                            <w:r>
                              <w:rPr>
                                <w:rFonts w:ascii="Courier New" w:eastAsia="Courier New"/>
                                <w:color w:val="000000"/>
                                <w:sz w:val="20"/>
                              </w:rPr>
                              <w:t>[dbo].[cjcx] @axm char</w:t>
                            </w:r>
                            <w:r>
                              <w:rPr>
                                <w:color w:val="000000"/>
                                <w:sz w:val="20"/>
                              </w:rPr>
                              <w:t>（</w:t>
                            </w:r>
                            <w:r>
                              <w:rPr>
                                <w:rFonts w:ascii="Courier New" w:eastAsia="Courier New"/>
                                <w:color w:val="000000"/>
                                <w:sz w:val="20"/>
                              </w:rPr>
                              <w:t>8</w:t>
                            </w:r>
                            <w:r>
                              <w:rPr>
                                <w:color w:val="000000"/>
                                <w:sz w:val="20"/>
                              </w:rPr>
                              <w:t>）</w:t>
                            </w:r>
                          </w:p>
                          <w:p w14:paraId="0D0A60BA">
                            <w:pPr>
                              <w:spacing w:before="0"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2B94B479">
                            <w:pPr>
                              <w:tabs>
                                <w:tab w:val="left" w:pos="5668"/>
                              </w:tabs>
                              <w:spacing w:before="0" w:line="214" w:lineRule="exact"/>
                              <w:ind w:left="420" w:right="0" w:firstLine="0"/>
                              <w:jc w:val="left"/>
                              <w:rPr>
                                <w:color w:val="000000"/>
                                <w:sz w:val="20"/>
                              </w:rPr>
                            </w:pPr>
                            <w:r>
                              <w:rPr>
                                <w:rFonts w:ascii="Courier New" w:eastAsia="Courier New"/>
                                <w:color w:val="000000"/>
                                <w:spacing w:val="-2"/>
                                <w:sz w:val="20"/>
                              </w:rPr>
                              <w:t>SELECT</w:t>
                            </w:r>
                            <w:r>
                              <w:rPr>
                                <w:rFonts w:ascii="Courier New" w:eastAsia="Courier New"/>
                                <w:color w:val="000000"/>
                                <w:spacing w:val="-8"/>
                                <w:sz w:val="20"/>
                              </w:rPr>
                              <w:t xml:space="preserve"> </w:t>
                            </w:r>
                            <w:r>
                              <w:rPr>
                                <w:color w:val="000000"/>
                                <w:spacing w:val="-2"/>
                                <w:sz w:val="20"/>
                              </w:rPr>
                              <w:t>学生</w:t>
                            </w:r>
                            <w:r>
                              <w:rPr>
                                <w:rFonts w:ascii="Courier New" w:eastAsia="Courier New"/>
                                <w:color w:val="000000"/>
                                <w:spacing w:val="-2"/>
                                <w:sz w:val="20"/>
                              </w:rPr>
                              <w:t>.</w:t>
                            </w:r>
                            <w:r>
                              <w:rPr>
                                <w:color w:val="000000"/>
                                <w:spacing w:val="-2"/>
                                <w:sz w:val="20"/>
                              </w:rPr>
                              <w:t>学号</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课程名</w:t>
                            </w:r>
                            <w:r>
                              <w:rPr>
                                <w:rFonts w:ascii="Courier New" w:eastAsia="Courier New"/>
                                <w:color w:val="000000"/>
                                <w:spacing w:val="-2"/>
                                <w:sz w:val="20"/>
                              </w:rPr>
                              <w:t>,</w:t>
                            </w:r>
                            <w:r>
                              <w:rPr>
                                <w:color w:val="000000"/>
                                <w:spacing w:val="-2"/>
                                <w:sz w:val="20"/>
                              </w:rPr>
                              <w:t>课程注册</w:t>
                            </w:r>
                            <w:r>
                              <w:rPr>
                                <w:rFonts w:ascii="Courier New" w:eastAsia="Courier New"/>
                                <w:color w:val="000000"/>
                                <w:spacing w:val="-2"/>
                                <w:sz w:val="20"/>
                              </w:rPr>
                              <w:t>.</w:t>
                            </w:r>
                            <w:r>
                              <w:rPr>
                                <w:color w:val="000000"/>
                                <w:spacing w:val="-2"/>
                                <w:sz w:val="20"/>
                              </w:rPr>
                              <w:t>成绩</w:t>
                            </w:r>
                            <w:r>
                              <w:rPr>
                                <w:color w:val="000000"/>
                                <w:spacing w:val="4"/>
                                <w:sz w:val="20"/>
                              </w:rPr>
                              <w:t xml:space="preserve"> </w:t>
                            </w:r>
                            <w:r>
                              <w:rPr>
                                <w:rFonts w:ascii="Courier New" w:eastAsia="Courier New"/>
                                <w:color w:val="000000"/>
                                <w:spacing w:val="-4"/>
                                <w:sz w:val="20"/>
                              </w:rPr>
                              <w:t>from</w:t>
                            </w:r>
                            <w:r>
                              <w:rPr>
                                <w:rFonts w:ascii="Courier New" w:eastAsia="Courier New"/>
                                <w:color w:val="000000"/>
                                <w:sz w:val="20"/>
                              </w:rPr>
                              <w:tab/>
                            </w:r>
                            <w:r>
                              <w:rPr>
                                <w:color w:val="000000"/>
                                <w:spacing w:val="-2"/>
                                <w:sz w:val="20"/>
                              </w:rPr>
                              <w:t>学生</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课程注</w:t>
                            </w:r>
                            <w:r>
                              <w:rPr>
                                <w:color w:val="000000"/>
                                <w:spacing w:val="-10"/>
                                <w:sz w:val="20"/>
                              </w:rPr>
                              <w:t>册</w:t>
                            </w:r>
                          </w:p>
                          <w:p w14:paraId="6925A462">
                            <w:pPr>
                              <w:spacing w:before="0" w:line="240" w:lineRule="exact"/>
                              <w:ind w:left="1200"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z w:val="20"/>
                              </w:rPr>
                              <w:t>=</w:t>
                            </w:r>
                            <w:r>
                              <w:rPr>
                                <w:color w:val="000000"/>
                                <w:sz w:val="20"/>
                              </w:rPr>
                              <w:t>课程注册</w:t>
                            </w: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and</w:t>
                            </w:r>
                            <w:r>
                              <w:rPr>
                                <w:rFonts w:ascii="Courier New" w:eastAsia="Courier New"/>
                                <w:color w:val="000000"/>
                                <w:spacing w:val="60"/>
                                <w:sz w:val="20"/>
                              </w:rPr>
                              <w:t xml:space="preserve"> </w:t>
                            </w:r>
                            <w:r>
                              <w:rPr>
                                <w:color w:val="000000"/>
                                <w:sz w:val="20"/>
                              </w:rPr>
                              <w:t>课程注册</w:t>
                            </w:r>
                            <w:r>
                              <w:rPr>
                                <w:rFonts w:ascii="Courier New" w:eastAsia="Courier New"/>
                                <w:color w:val="000000"/>
                                <w:sz w:val="20"/>
                              </w:rPr>
                              <w:t>.</w:t>
                            </w:r>
                            <w:r>
                              <w:rPr>
                                <w:color w:val="000000"/>
                                <w:sz w:val="20"/>
                              </w:rPr>
                              <w:t>课程号</w:t>
                            </w:r>
                            <w:r>
                              <w:rPr>
                                <w:rFonts w:ascii="Courier New" w:eastAsia="Courier New"/>
                                <w:color w:val="000000"/>
                                <w:sz w:val="20"/>
                              </w:rPr>
                              <w:t>=</w:t>
                            </w:r>
                            <w:r>
                              <w:rPr>
                                <w:color w:val="000000"/>
                                <w:sz w:val="20"/>
                              </w:rPr>
                              <w:t>课程</w:t>
                            </w:r>
                            <w:r>
                              <w:rPr>
                                <w:rFonts w:ascii="Courier New" w:eastAsia="Courier New"/>
                                <w:color w:val="000000"/>
                                <w:sz w:val="20"/>
                              </w:rPr>
                              <w:t>.</w:t>
                            </w:r>
                            <w:r>
                              <w:rPr>
                                <w:color w:val="000000"/>
                                <w:spacing w:val="9"/>
                                <w:sz w:val="20"/>
                              </w:rPr>
                              <w:t xml:space="preserve">课程号 </w:t>
                            </w:r>
                            <w:r>
                              <w:rPr>
                                <w:rFonts w:ascii="Courier New" w:eastAsia="Courier New"/>
                                <w:color w:val="000000"/>
                                <w:spacing w:val="-5"/>
                                <w:sz w:val="20"/>
                              </w:rPr>
                              <w:t>and</w:t>
                            </w:r>
                          </w:p>
                          <w:p w14:paraId="0146D0A6">
                            <w:pPr>
                              <w:spacing w:before="0" w:line="286" w:lineRule="exact"/>
                              <w:ind w:left="0" w:right="0" w:firstLine="0"/>
                              <w:jc w:val="left"/>
                              <w:rPr>
                                <w:rFonts w:ascii="Courier New" w:eastAsia="Courier New"/>
                                <w:color w:val="000000"/>
                                <w:sz w:val="20"/>
                              </w:rPr>
                            </w:pPr>
                            <w:r>
                              <w:rPr>
                                <w:color w:val="000000"/>
                                <w:spacing w:val="-2"/>
                                <w:sz w:val="20"/>
                              </w:rPr>
                              <w:t>姓名</w:t>
                            </w:r>
                            <w:r>
                              <w:rPr>
                                <w:rFonts w:ascii="Courier New" w:eastAsia="Courier New"/>
                                <w:color w:val="000000"/>
                                <w:spacing w:val="-2"/>
                                <w:sz w:val="20"/>
                              </w:rPr>
                              <w:t>=@axm</w:t>
                            </w:r>
                          </w:p>
                          <w:p w14:paraId="765A61A3">
                            <w:pPr>
                              <w:spacing w:before="0" w:line="192" w:lineRule="exact"/>
                              <w:ind w:left="400" w:right="0" w:firstLine="0"/>
                              <w:jc w:val="left"/>
                              <w:rPr>
                                <w:rFonts w:ascii="Courier New"/>
                                <w:color w:val="000000"/>
                                <w:sz w:val="20"/>
                              </w:rPr>
                            </w:pPr>
                            <w:r>
                              <w:rPr>
                                <w:rFonts w:ascii="Courier New"/>
                                <w:color w:val="000000"/>
                                <w:spacing w:val="-5"/>
                                <w:sz w:val="20"/>
                              </w:rPr>
                              <w:t>END</w:t>
                            </w:r>
                          </w:p>
                        </w:txbxContent>
                      </wps:txbx>
                      <wps:bodyPr wrap="square" lIns="0" tIns="0" rIns="0" bIns="0" rtlCol="0">
                        <a:noAutofit/>
                      </wps:bodyPr>
                    </wps:wsp>
                  </a:graphicData>
                </a:graphic>
              </wp:anchor>
            </w:drawing>
          </mc:Choice>
          <mc:Fallback>
            <w:pict>
              <v:shape id="Textbox 680" o:spid="_x0000_s1026" o:spt="202" type="#_x0000_t202" style="position:absolute;left:0pt;margin-left:90pt;margin-top:5.85pt;height:96pt;width:415.3pt;mso-position-horizontal-relative:page;mso-wrap-distance-bottom:0pt;mso-wrap-distance-top:0pt;z-index:-251625472;mso-width-relative:page;mso-height-relative:page;" fillcolor="#C0C0C0" filled="t" stroked="f" coordsize="21600,21600" o:gfxdata="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oLc3PZAAAACwEAAA8AAAAAAAAAAQAgAAAAIgAA&#10;AGRycy9kb3ducmV2LnhtbFBLAQIUABQAAAAIAIdO4kCURQ20zgEAAK0DAAAOAAAAAAAAAAEAIAAA&#10;ACgBAABkcnMvZTJvRG9jLnhtbFBLBQYAAAAABgAGAFkBAABoBQAAAAA=&#10;">
                <v:fill on="t" focussize="0,0"/>
                <v:stroke on="f"/>
                <v:imagedata o:title=""/>
                <o:lock v:ext="edit" aspectratio="f"/>
                <v:textbox inset="0mm,0mm,0mm,0mm">
                  <w:txbxContent>
                    <w:p w14:paraId="6A33D405">
                      <w:pPr>
                        <w:spacing w:before="69" w:line="180" w:lineRule="auto"/>
                        <w:ind w:left="420" w:right="4003" w:hanging="20"/>
                        <w:jc w:val="left"/>
                        <w:rPr>
                          <w:color w:val="000000"/>
                          <w:sz w:val="20"/>
                        </w:rPr>
                      </w:pPr>
                      <w:r>
                        <w:rPr>
                          <w:rFonts w:ascii="Courier New" w:eastAsia="Courier New"/>
                          <w:color w:val="000000"/>
                          <w:sz w:val="20"/>
                        </w:rPr>
                        <w:t>Create</w:t>
                      </w:r>
                      <w:r>
                        <w:rPr>
                          <w:rFonts w:ascii="Courier New" w:eastAsia="Courier New"/>
                          <w:color w:val="000000"/>
                          <w:spacing w:val="-19"/>
                          <w:sz w:val="20"/>
                        </w:rPr>
                        <w:t xml:space="preserve"> </w:t>
                      </w:r>
                      <w:r>
                        <w:rPr>
                          <w:rFonts w:ascii="Courier New" w:eastAsia="Courier New"/>
                          <w:color w:val="000000"/>
                          <w:sz w:val="20"/>
                        </w:rPr>
                        <w:t>PROCEDURE</w:t>
                      </w:r>
                      <w:r>
                        <w:rPr>
                          <w:rFonts w:ascii="Courier New" w:eastAsia="Courier New"/>
                          <w:color w:val="000000"/>
                          <w:spacing w:val="-19"/>
                          <w:sz w:val="20"/>
                        </w:rPr>
                        <w:t xml:space="preserve"> </w:t>
                      </w:r>
                      <w:r>
                        <w:rPr>
                          <w:rFonts w:ascii="Courier New" w:eastAsia="Courier New"/>
                          <w:color w:val="000000"/>
                          <w:sz w:val="20"/>
                        </w:rPr>
                        <w:t>[dbo].[cjcx] @axm char</w:t>
                      </w:r>
                      <w:r>
                        <w:rPr>
                          <w:color w:val="000000"/>
                          <w:sz w:val="20"/>
                        </w:rPr>
                        <w:t>（</w:t>
                      </w:r>
                      <w:r>
                        <w:rPr>
                          <w:rFonts w:ascii="Courier New" w:eastAsia="Courier New"/>
                          <w:color w:val="000000"/>
                          <w:sz w:val="20"/>
                        </w:rPr>
                        <w:t>8</w:t>
                      </w:r>
                      <w:r>
                        <w:rPr>
                          <w:color w:val="000000"/>
                          <w:sz w:val="20"/>
                        </w:rPr>
                        <w:t>）</w:t>
                      </w:r>
                    </w:p>
                    <w:p w14:paraId="0D0A60BA">
                      <w:pPr>
                        <w:spacing w:before="0"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2B94B479">
                      <w:pPr>
                        <w:tabs>
                          <w:tab w:val="left" w:pos="5668"/>
                        </w:tabs>
                        <w:spacing w:before="0" w:line="214" w:lineRule="exact"/>
                        <w:ind w:left="420" w:right="0" w:firstLine="0"/>
                        <w:jc w:val="left"/>
                        <w:rPr>
                          <w:color w:val="000000"/>
                          <w:sz w:val="20"/>
                        </w:rPr>
                      </w:pPr>
                      <w:r>
                        <w:rPr>
                          <w:rFonts w:ascii="Courier New" w:eastAsia="Courier New"/>
                          <w:color w:val="000000"/>
                          <w:spacing w:val="-2"/>
                          <w:sz w:val="20"/>
                        </w:rPr>
                        <w:t>SELECT</w:t>
                      </w:r>
                      <w:r>
                        <w:rPr>
                          <w:rFonts w:ascii="Courier New" w:eastAsia="Courier New"/>
                          <w:color w:val="000000"/>
                          <w:spacing w:val="-8"/>
                          <w:sz w:val="20"/>
                        </w:rPr>
                        <w:t xml:space="preserve"> </w:t>
                      </w:r>
                      <w:r>
                        <w:rPr>
                          <w:color w:val="000000"/>
                          <w:spacing w:val="-2"/>
                          <w:sz w:val="20"/>
                        </w:rPr>
                        <w:t>学生</w:t>
                      </w:r>
                      <w:r>
                        <w:rPr>
                          <w:rFonts w:ascii="Courier New" w:eastAsia="Courier New"/>
                          <w:color w:val="000000"/>
                          <w:spacing w:val="-2"/>
                          <w:sz w:val="20"/>
                        </w:rPr>
                        <w:t>.</w:t>
                      </w:r>
                      <w:r>
                        <w:rPr>
                          <w:color w:val="000000"/>
                          <w:spacing w:val="-2"/>
                          <w:sz w:val="20"/>
                        </w:rPr>
                        <w:t>学号</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课程名</w:t>
                      </w:r>
                      <w:r>
                        <w:rPr>
                          <w:rFonts w:ascii="Courier New" w:eastAsia="Courier New"/>
                          <w:color w:val="000000"/>
                          <w:spacing w:val="-2"/>
                          <w:sz w:val="20"/>
                        </w:rPr>
                        <w:t>,</w:t>
                      </w:r>
                      <w:r>
                        <w:rPr>
                          <w:color w:val="000000"/>
                          <w:spacing w:val="-2"/>
                          <w:sz w:val="20"/>
                        </w:rPr>
                        <w:t>课程注册</w:t>
                      </w:r>
                      <w:r>
                        <w:rPr>
                          <w:rFonts w:ascii="Courier New" w:eastAsia="Courier New"/>
                          <w:color w:val="000000"/>
                          <w:spacing w:val="-2"/>
                          <w:sz w:val="20"/>
                        </w:rPr>
                        <w:t>.</w:t>
                      </w:r>
                      <w:r>
                        <w:rPr>
                          <w:color w:val="000000"/>
                          <w:spacing w:val="-2"/>
                          <w:sz w:val="20"/>
                        </w:rPr>
                        <w:t>成绩</w:t>
                      </w:r>
                      <w:r>
                        <w:rPr>
                          <w:color w:val="000000"/>
                          <w:spacing w:val="4"/>
                          <w:sz w:val="20"/>
                        </w:rPr>
                        <w:t xml:space="preserve"> </w:t>
                      </w:r>
                      <w:r>
                        <w:rPr>
                          <w:rFonts w:ascii="Courier New" w:eastAsia="Courier New"/>
                          <w:color w:val="000000"/>
                          <w:spacing w:val="-4"/>
                          <w:sz w:val="20"/>
                        </w:rPr>
                        <w:t>from</w:t>
                      </w:r>
                      <w:r>
                        <w:rPr>
                          <w:rFonts w:ascii="Courier New" w:eastAsia="Courier New"/>
                          <w:color w:val="000000"/>
                          <w:sz w:val="20"/>
                        </w:rPr>
                        <w:tab/>
                      </w:r>
                      <w:r>
                        <w:rPr>
                          <w:color w:val="000000"/>
                          <w:spacing w:val="-2"/>
                          <w:sz w:val="20"/>
                        </w:rPr>
                        <w:t>学生</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课程注</w:t>
                      </w:r>
                      <w:r>
                        <w:rPr>
                          <w:color w:val="000000"/>
                          <w:spacing w:val="-10"/>
                          <w:sz w:val="20"/>
                        </w:rPr>
                        <w:t>册</w:t>
                      </w:r>
                    </w:p>
                    <w:p w14:paraId="6925A462">
                      <w:pPr>
                        <w:spacing w:before="0" w:line="240" w:lineRule="exact"/>
                        <w:ind w:left="1200"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z w:val="20"/>
                        </w:rPr>
                        <w:t>=</w:t>
                      </w:r>
                      <w:r>
                        <w:rPr>
                          <w:color w:val="000000"/>
                          <w:sz w:val="20"/>
                        </w:rPr>
                        <w:t>课程注册</w:t>
                      </w: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and</w:t>
                      </w:r>
                      <w:r>
                        <w:rPr>
                          <w:rFonts w:ascii="Courier New" w:eastAsia="Courier New"/>
                          <w:color w:val="000000"/>
                          <w:spacing w:val="60"/>
                          <w:sz w:val="20"/>
                        </w:rPr>
                        <w:t xml:space="preserve"> </w:t>
                      </w:r>
                      <w:r>
                        <w:rPr>
                          <w:color w:val="000000"/>
                          <w:sz w:val="20"/>
                        </w:rPr>
                        <w:t>课程注册</w:t>
                      </w:r>
                      <w:r>
                        <w:rPr>
                          <w:rFonts w:ascii="Courier New" w:eastAsia="Courier New"/>
                          <w:color w:val="000000"/>
                          <w:sz w:val="20"/>
                        </w:rPr>
                        <w:t>.</w:t>
                      </w:r>
                      <w:r>
                        <w:rPr>
                          <w:color w:val="000000"/>
                          <w:sz w:val="20"/>
                        </w:rPr>
                        <w:t>课程号</w:t>
                      </w:r>
                      <w:r>
                        <w:rPr>
                          <w:rFonts w:ascii="Courier New" w:eastAsia="Courier New"/>
                          <w:color w:val="000000"/>
                          <w:sz w:val="20"/>
                        </w:rPr>
                        <w:t>=</w:t>
                      </w:r>
                      <w:r>
                        <w:rPr>
                          <w:color w:val="000000"/>
                          <w:sz w:val="20"/>
                        </w:rPr>
                        <w:t>课程</w:t>
                      </w:r>
                      <w:r>
                        <w:rPr>
                          <w:rFonts w:ascii="Courier New" w:eastAsia="Courier New"/>
                          <w:color w:val="000000"/>
                          <w:sz w:val="20"/>
                        </w:rPr>
                        <w:t>.</w:t>
                      </w:r>
                      <w:r>
                        <w:rPr>
                          <w:color w:val="000000"/>
                          <w:spacing w:val="9"/>
                          <w:sz w:val="20"/>
                        </w:rPr>
                        <w:t xml:space="preserve">课程号 </w:t>
                      </w:r>
                      <w:r>
                        <w:rPr>
                          <w:rFonts w:ascii="Courier New" w:eastAsia="Courier New"/>
                          <w:color w:val="000000"/>
                          <w:spacing w:val="-5"/>
                          <w:sz w:val="20"/>
                        </w:rPr>
                        <w:t>and</w:t>
                      </w:r>
                    </w:p>
                    <w:p w14:paraId="0146D0A6">
                      <w:pPr>
                        <w:spacing w:before="0" w:line="286" w:lineRule="exact"/>
                        <w:ind w:left="0" w:right="0" w:firstLine="0"/>
                        <w:jc w:val="left"/>
                        <w:rPr>
                          <w:rFonts w:ascii="Courier New" w:eastAsia="Courier New"/>
                          <w:color w:val="000000"/>
                          <w:sz w:val="20"/>
                        </w:rPr>
                      </w:pPr>
                      <w:r>
                        <w:rPr>
                          <w:color w:val="000000"/>
                          <w:spacing w:val="-2"/>
                          <w:sz w:val="20"/>
                        </w:rPr>
                        <w:t>姓名</w:t>
                      </w:r>
                      <w:r>
                        <w:rPr>
                          <w:rFonts w:ascii="Courier New" w:eastAsia="Courier New"/>
                          <w:color w:val="000000"/>
                          <w:spacing w:val="-2"/>
                          <w:sz w:val="20"/>
                        </w:rPr>
                        <w:t>=@axm</w:t>
                      </w:r>
                    </w:p>
                    <w:p w14:paraId="765A61A3">
                      <w:pPr>
                        <w:spacing w:before="0" w:line="192" w:lineRule="exact"/>
                        <w:ind w:left="400" w:right="0" w:firstLine="0"/>
                        <w:jc w:val="left"/>
                        <w:rPr>
                          <w:rFonts w:ascii="Courier New"/>
                          <w:color w:val="000000"/>
                          <w:sz w:val="20"/>
                        </w:rPr>
                      </w:pPr>
                      <w:r>
                        <w:rPr>
                          <w:rFonts w:ascii="Courier New"/>
                          <w:color w:val="000000"/>
                          <w:spacing w:val="-5"/>
                          <w:sz w:val="20"/>
                        </w:rPr>
                        <w:t>END</w:t>
                      </w:r>
                    </w:p>
                  </w:txbxContent>
                </v:textbox>
                <w10:wrap type="topAndBottom"/>
              </v:shape>
            </w:pict>
          </mc:Fallback>
        </mc:AlternateContent>
      </w:r>
    </w:p>
    <w:p w14:paraId="0DA194E9">
      <w:pPr>
        <w:pStyle w:val="11"/>
        <w:numPr>
          <w:ilvl w:val="0"/>
          <w:numId w:val="28"/>
        </w:numPr>
        <w:tabs>
          <w:tab w:val="left" w:pos="944"/>
        </w:tabs>
        <w:spacing w:before="152" w:after="0" w:line="240" w:lineRule="auto"/>
        <w:ind w:left="944" w:right="0" w:hanging="524"/>
        <w:jc w:val="left"/>
        <w:rPr>
          <w:sz w:val="21"/>
        </w:rPr>
      </w:pPr>
      <w:r>
        <w:rPr>
          <w:spacing w:val="16"/>
          <w:sz w:val="21"/>
        </w:rPr>
        <w:t xml:space="preserve">执行存储过程  </w:t>
      </w:r>
      <w:r>
        <w:rPr>
          <w:rFonts w:ascii="Times New Roman" w:hAnsi="Times New Roman" w:eastAsia="Times New Roman"/>
          <w:sz w:val="21"/>
        </w:rPr>
        <w:t>cjcx</w:t>
      </w:r>
      <w:r>
        <w:rPr>
          <w:spacing w:val="-1"/>
          <w:sz w:val="21"/>
        </w:rPr>
        <w:t>，查询“周红瑜”的学号、选修的课程名和课程成绩。</w:t>
      </w:r>
    </w:p>
    <w:p w14:paraId="09F70859">
      <w:pPr>
        <w:pStyle w:val="4"/>
        <w:spacing w:before="17"/>
        <w:rPr>
          <w:sz w:val="3"/>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681" name="Textbox 681"/>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3507494">
                            <w:pPr>
                              <w:spacing w:before="0" w:line="240" w:lineRule="exact"/>
                              <w:ind w:left="400" w:right="0"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cjcx</w:t>
                            </w:r>
                            <w:r>
                              <w:rPr>
                                <w:rFonts w:ascii="Courier New" w:eastAsia="Courier New"/>
                                <w:color w:val="000000"/>
                                <w:spacing w:val="-10"/>
                                <w:sz w:val="20"/>
                              </w:rPr>
                              <w:t xml:space="preserve"> </w:t>
                            </w:r>
                            <w:r>
                              <w:rPr>
                                <w:rFonts w:ascii="Courier New" w:eastAsia="Courier New"/>
                                <w:color w:val="000000"/>
                                <w:sz w:val="20"/>
                              </w:rPr>
                              <w:t>@axm='</w:t>
                            </w:r>
                            <w:r>
                              <w:rPr>
                                <w:color w:val="000000"/>
                                <w:sz w:val="20"/>
                              </w:rPr>
                              <w:t>周红瑜</w:t>
                            </w:r>
                            <w:r>
                              <w:rPr>
                                <w:rFonts w:ascii="Courier New" w:eastAsia="Courier New"/>
                                <w:color w:val="000000"/>
                                <w:spacing w:val="-10"/>
                                <w:sz w:val="20"/>
                              </w:rPr>
                              <w:t>'</w:t>
                            </w:r>
                          </w:p>
                        </w:txbxContent>
                      </wps:txbx>
                      <wps:bodyPr wrap="square" lIns="0" tIns="0" rIns="0" bIns="0" rtlCol="0">
                        <a:noAutofit/>
                      </wps:bodyPr>
                    </wps:wsp>
                  </a:graphicData>
                </a:graphic>
              </wp:anchor>
            </w:drawing>
          </mc:Choice>
          <mc:Fallback>
            <w:pict>
              <v:shape id="Textbox 681" o:spid="_x0000_s1026" o:spt="202" type="#_x0000_t202" style="position:absolute;left:0pt;margin-left:90pt;margin-top:4.85pt;height:12pt;width:415.3pt;mso-position-horizontal-relative:page;mso-wrap-distance-bottom:0pt;mso-wrap-distance-top:0pt;z-index:-251624448;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Q7peUNEBAACsAwAADgAAAAAAAAABACAA&#10;AAAmAQAAZHJzL2Uyb0RvYy54bWxQSwUGAAAAAAYABgBZAQAAaQUAAAAA&#10;">
                <v:fill on="t" focussize="0,0"/>
                <v:stroke on="f"/>
                <v:imagedata o:title=""/>
                <o:lock v:ext="edit" aspectratio="f"/>
                <v:textbox inset="0mm,0mm,0mm,0mm">
                  <w:txbxContent>
                    <w:p w14:paraId="43507494">
                      <w:pPr>
                        <w:spacing w:before="0" w:line="240" w:lineRule="exact"/>
                        <w:ind w:left="400" w:right="0"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cjcx</w:t>
                      </w:r>
                      <w:r>
                        <w:rPr>
                          <w:rFonts w:ascii="Courier New" w:eastAsia="Courier New"/>
                          <w:color w:val="000000"/>
                          <w:spacing w:val="-10"/>
                          <w:sz w:val="20"/>
                        </w:rPr>
                        <w:t xml:space="preserve"> </w:t>
                      </w:r>
                      <w:r>
                        <w:rPr>
                          <w:rFonts w:ascii="Courier New" w:eastAsia="Courier New"/>
                          <w:color w:val="000000"/>
                          <w:sz w:val="20"/>
                        </w:rPr>
                        <w:t>@axm='</w:t>
                      </w:r>
                      <w:r>
                        <w:rPr>
                          <w:color w:val="000000"/>
                          <w:sz w:val="20"/>
                        </w:rPr>
                        <w:t>周红瑜</w:t>
                      </w:r>
                      <w:r>
                        <w:rPr>
                          <w:rFonts w:ascii="Courier New" w:eastAsia="Courier New"/>
                          <w:color w:val="000000"/>
                          <w:spacing w:val="-10"/>
                          <w:sz w:val="20"/>
                        </w:rPr>
                        <w:t>'</w:t>
                      </w:r>
                    </w:p>
                  </w:txbxContent>
                </v:textbox>
                <w10:wrap type="topAndBottom"/>
              </v:shape>
            </w:pict>
          </mc:Fallback>
        </mc:AlternateContent>
      </w:r>
    </w:p>
    <w:p w14:paraId="705DB7A0">
      <w:pPr>
        <w:pStyle w:val="11"/>
        <w:numPr>
          <w:ilvl w:val="0"/>
          <w:numId w:val="28"/>
        </w:numPr>
        <w:tabs>
          <w:tab w:val="left" w:pos="944"/>
        </w:tabs>
        <w:spacing w:before="153" w:after="0" w:line="240" w:lineRule="auto"/>
        <w:ind w:left="944" w:right="0" w:hanging="524"/>
        <w:jc w:val="left"/>
        <w:rPr>
          <w:sz w:val="21"/>
        </w:rPr>
      </w:pPr>
      <w:r>
        <w:rPr>
          <w:spacing w:val="-2"/>
          <w:sz w:val="21"/>
        </w:rPr>
        <w:t xml:space="preserve">使用存储过程 </w:t>
      </w:r>
      <w:r>
        <w:rPr>
          <w:rFonts w:ascii="Times New Roman" w:eastAsia="Times New Roman"/>
          <w:sz w:val="21"/>
        </w:rPr>
        <w:t>sp_helptext</w:t>
      </w:r>
      <w:r>
        <w:rPr>
          <w:rFonts w:ascii="Times New Roman" w:eastAsia="Times New Roman"/>
          <w:spacing w:val="-10"/>
          <w:sz w:val="21"/>
        </w:rPr>
        <w:t xml:space="preserve"> </w:t>
      </w:r>
      <w:r>
        <w:rPr>
          <w:spacing w:val="-2"/>
          <w:sz w:val="21"/>
        </w:rPr>
        <w:t xml:space="preserve">查看存储过程 </w:t>
      </w:r>
      <w:r>
        <w:rPr>
          <w:rFonts w:ascii="Times New Roman" w:eastAsia="Times New Roman"/>
          <w:sz w:val="21"/>
        </w:rPr>
        <w:t>cjcx</w:t>
      </w:r>
      <w:r>
        <w:rPr>
          <w:rFonts w:ascii="Times New Roman" w:eastAsia="Times New Roman"/>
          <w:spacing w:val="-10"/>
          <w:sz w:val="21"/>
        </w:rPr>
        <w:t xml:space="preserve"> </w:t>
      </w:r>
      <w:r>
        <w:rPr>
          <w:spacing w:val="-2"/>
          <w:sz w:val="21"/>
        </w:rPr>
        <w:t>的文本信息。</w:t>
      </w:r>
    </w:p>
    <w:p w14:paraId="108C8833">
      <w:pPr>
        <w:pStyle w:val="4"/>
        <w:spacing w:before="16"/>
        <w:rPr>
          <w:sz w:val="3"/>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82" name="Textbox 68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44319B6">
                            <w:pPr>
                              <w:spacing w:before="27" w:line="213" w:lineRule="exact"/>
                              <w:ind w:left="400" w:right="0" w:firstLine="0"/>
                              <w:jc w:val="left"/>
                              <w:rPr>
                                <w:rFonts w:ascii="Courier New"/>
                                <w:color w:val="000000"/>
                                <w:sz w:val="20"/>
                              </w:rPr>
                            </w:pPr>
                            <w:r>
                              <w:rPr>
                                <w:rFonts w:ascii="Courier New"/>
                                <w:color w:val="000000"/>
                                <w:sz w:val="20"/>
                              </w:rPr>
                              <w:t>Exec</w:t>
                            </w:r>
                            <w:r>
                              <w:rPr>
                                <w:rFonts w:ascii="Courier New"/>
                                <w:color w:val="000000"/>
                                <w:spacing w:val="-11"/>
                                <w:sz w:val="20"/>
                              </w:rPr>
                              <w:t xml:space="preserve"> </w:t>
                            </w:r>
                            <w:r>
                              <w:rPr>
                                <w:rFonts w:ascii="Courier New"/>
                                <w:color w:val="000000"/>
                                <w:sz w:val="20"/>
                              </w:rPr>
                              <w:t>sp_helptext</w:t>
                            </w:r>
                            <w:r>
                              <w:rPr>
                                <w:rFonts w:ascii="Courier New"/>
                                <w:color w:val="000000"/>
                                <w:spacing w:val="-9"/>
                                <w:sz w:val="20"/>
                              </w:rPr>
                              <w:t xml:space="preserve"> </w:t>
                            </w:r>
                            <w:r>
                              <w:rPr>
                                <w:rFonts w:ascii="Courier New"/>
                                <w:color w:val="000000"/>
                                <w:spacing w:val="-4"/>
                                <w:sz w:val="20"/>
                              </w:rPr>
                              <w:t>cjcx</w:t>
                            </w:r>
                          </w:p>
                        </w:txbxContent>
                      </wps:txbx>
                      <wps:bodyPr wrap="square" lIns="0" tIns="0" rIns="0" bIns="0" rtlCol="0">
                        <a:noAutofit/>
                      </wps:bodyPr>
                    </wps:wsp>
                  </a:graphicData>
                </a:graphic>
              </wp:anchor>
            </w:drawing>
          </mc:Choice>
          <mc:Fallback>
            <w:pict>
              <v:shape id="Textbox 682" o:spid="_x0000_s1026" o:spt="202" type="#_x0000_t202" style="position:absolute;left:0pt;margin-left:90pt;margin-top:4.8pt;height:12pt;width:415.3pt;mso-position-horizontal-relative:page;mso-wrap-distance-bottom:0pt;mso-wrap-distance-top:0pt;z-index:-251624448;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jwPp1wAAAAkBAAAPAAAAAAAAAAEAIAAAACIA&#10;AABkcnMvZG93bnJldi54bWxQSwECFAAUAAAACACHTuJAR0go9NEBAACsAwAADgAAAAAAAAABACAA&#10;AAAmAQAAZHJzL2Uyb0RvYy54bWxQSwUGAAAAAAYABgBZAQAAaQUAAAAA&#10;">
                <v:fill on="t" focussize="0,0"/>
                <v:stroke on="f"/>
                <v:imagedata o:title=""/>
                <o:lock v:ext="edit" aspectratio="f"/>
                <v:textbox inset="0mm,0mm,0mm,0mm">
                  <w:txbxContent>
                    <w:p w14:paraId="444319B6">
                      <w:pPr>
                        <w:spacing w:before="27" w:line="213" w:lineRule="exact"/>
                        <w:ind w:left="400" w:right="0" w:firstLine="0"/>
                        <w:jc w:val="left"/>
                        <w:rPr>
                          <w:rFonts w:ascii="Courier New"/>
                          <w:color w:val="000000"/>
                          <w:sz w:val="20"/>
                        </w:rPr>
                      </w:pPr>
                      <w:r>
                        <w:rPr>
                          <w:rFonts w:ascii="Courier New"/>
                          <w:color w:val="000000"/>
                          <w:sz w:val="20"/>
                        </w:rPr>
                        <w:t>Exec</w:t>
                      </w:r>
                      <w:r>
                        <w:rPr>
                          <w:rFonts w:ascii="Courier New"/>
                          <w:color w:val="000000"/>
                          <w:spacing w:val="-11"/>
                          <w:sz w:val="20"/>
                        </w:rPr>
                        <w:t xml:space="preserve"> </w:t>
                      </w:r>
                      <w:r>
                        <w:rPr>
                          <w:rFonts w:ascii="Courier New"/>
                          <w:color w:val="000000"/>
                          <w:sz w:val="20"/>
                        </w:rPr>
                        <w:t>sp_helptext</w:t>
                      </w:r>
                      <w:r>
                        <w:rPr>
                          <w:rFonts w:ascii="Courier New"/>
                          <w:color w:val="000000"/>
                          <w:spacing w:val="-9"/>
                          <w:sz w:val="20"/>
                        </w:rPr>
                        <w:t xml:space="preserve"> </w:t>
                      </w:r>
                      <w:r>
                        <w:rPr>
                          <w:rFonts w:ascii="Courier New"/>
                          <w:color w:val="000000"/>
                          <w:spacing w:val="-4"/>
                          <w:sz w:val="20"/>
                        </w:rPr>
                        <w:t>cjcx</w:t>
                      </w:r>
                    </w:p>
                  </w:txbxContent>
                </v:textbox>
                <w10:wrap type="topAndBottom"/>
              </v:shape>
            </w:pict>
          </mc:Fallback>
        </mc:AlternateContent>
      </w:r>
    </w:p>
    <w:p w14:paraId="002F089B">
      <w:pPr>
        <w:pStyle w:val="11"/>
        <w:numPr>
          <w:ilvl w:val="0"/>
          <w:numId w:val="0"/>
        </w:numPr>
        <w:tabs>
          <w:tab w:val="left" w:pos="823"/>
        </w:tabs>
        <w:spacing w:before="178" w:after="0" w:line="240" w:lineRule="auto"/>
        <w:ind w:right="0" w:rightChars="0"/>
        <w:jc w:val="left"/>
        <w:rPr>
          <w:rFonts w:hint="eastAsia" w:ascii="UKIJ CJK" w:eastAsia="UKIJ CJK"/>
          <w:sz w:val="21"/>
        </w:rPr>
      </w:pPr>
      <w:r>
        <w:drawing>
          <wp:inline distT="0" distB="0" distL="114300" distR="114300">
            <wp:extent cx="4782185" cy="1513840"/>
            <wp:effectExtent l="0" t="0" r="5715" b="10160"/>
            <wp:docPr id="7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图片 15"/>
                    <pic:cNvPicPr>
                      <a:picLocks noChangeAspect="1"/>
                    </pic:cNvPicPr>
                  </pic:nvPicPr>
                  <pic:blipFill>
                    <a:blip r:embed="rId35"/>
                    <a:stretch>
                      <a:fillRect/>
                    </a:stretch>
                  </pic:blipFill>
                  <pic:spPr>
                    <a:xfrm>
                      <a:off x="0" y="0"/>
                      <a:ext cx="4782185" cy="1513840"/>
                    </a:xfrm>
                    <a:prstGeom prst="rect">
                      <a:avLst/>
                    </a:prstGeom>
                    <a:noFill/>
                    <a:ln>
                      <a:noFill/>
                    </a:ln>
                  </pic:spPr>
                </pic:pic>
              </a:graphicData>
            </a:graphic>
          </wp:inline>
        </w:drawing>
      </w:r>
    </w:p>
    <w:p w14:paraId="686F2144">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0A369FDD">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33FC3673">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0FA521FC">
      <w:pPr>
        <w:pStyle w:val="11"/>
        <w:numPr>
          <w:ilvl w:val="0"/>
          <w:numId w:val="27"/>
        </w:numPr>
        <w:tabs>
          <w:tab w:val="left" w:pos="823"/>
        </w:tabs>
        <w:spacing w:before="178" w:after="0" w:line="240" w:lineRule="auto"/>
        <w:ind w:left="823" w:right="0" w:hanging="279"/>
        <w:jc w:val="left"/>
        <w:rPr>
          <w:rFonts w:hint="eastAsia" w:ascii="UKIJ CJK" w:eastAsia="UKIJ CJK"/>
          <w:sz w:val="21"/>
        </w:rPr>
      </w:pPr>
      <w:r>
        <w:rPr>
          <w:rFonts w:hint="eastAsia" w:ascii="UKIJ CJK" w:eastAsia="UKIJ CJK"/>
          <w:spacing w:val="-4"/>
          <w:sz w:val="21"/>
        </w:rPr>
        <w:t>触发器的使用</w:t>
      </w:r>
    </w:p>
    <w:p w14:paraId="48C8A73C">
      <w:pPr>
        <w:pStyle w:val="11"/>
        <w:numPr>
          <w:ilvl w:val="0"/>
          <w:numId w:val="29"/>
        </w:numPr>
        <w:tabs>
          <w:tab w:val="left" w:pos="948"/>
        </w:tabs>
        <w:spacing w:before="104" w:after="0" w:line="201" w:lineRule="auto"/>
        <w:ind w:left="120" w:right="126" w:firstLine="314"/>
        <w:jc w:val="both"/>
        <w:rPr>
          <w:sz w:val="21"/>
        </w:rPr>
      </w:pPr>
      <w:r>
        <w:rPr>
          <w:w w:val="99"/>
          <w:sz w:val="21"/>
        </w:rPr>
        <w:t>在</w:t>
      </w:r>
      <w:r>
        <w:rPr>
          <w:spacing w:val="-2"/>
          <w:sz w:val="21"/>
        </w:rPr>
        <w:t xml:space="preserve"> </w:t>
      </w:r>
      <w:r>
        <w:rPr>
          <w:rFonts w:ascii="Times New Roman" w:hAnsi="Times New Roman" w:eastAsia="Times New Roman"/>
          <w:spacing w:val="-1"/>
          <w:w w:val="99"/>
          <w:sz w:val="21"/>
        </w:rPr>
        <w:t>ji</w:t>
      </w:r>
      <w:r>
        <w:rPr>
          <w:rFonts w:ascii="Times New Roman" w:hAnsi="Times New Roman" w:eastAsia="Times New Roman"/>
          <w:w w:val="99"/>
          <w:sz w:val="21"/>
        </w:rPr>
        <w:t>fei</w:t>
      </w:r>
      <w:r>
        <w:rPr>
          <w:rFonts w:ascii="Times New Roman" w:hAnsi="Times New Roman" w:eastAsia="Times New Roman"/>
          <w:spacing w:val="2"/>
          <w:sz w:val="21"/>
        </w:rPr>
        <w:t xml:space="preserve"> </w:t>
      </w:r>
      <w:r>
        <w:rPr>
          <w:spacing w:val="-1"/>
          <w:w w:val="99"/>
          <w:sz w:val="21"/>
        </w:rPr>
        <w:t>数据库中创建一个名为</w:t>
      </w:r>
      <w:r>
        <w:rPr>
          <w:sz w:val="21"/>
        </w:rPr>
        <w:t xml:space="preserve"> </w:t>
      </w:r>
      <w:r>
        <w:rPr>
          <w:rFonts w:ascii="Times New Roman" w:hAnsi="Times New Roman" w:eastAsia="Times New Roman"/>
          <w:spacing w:val="-1"/>
          <w:w w:val="99"/>
          <w:sz w:val="21"/>
        </w:rPr>
        <w:t>i</w:t>
      </w:r>
      <w:r>
        <w:rPr>
          <w:rFonts w:ascii="Times New Roman" w:hAnsi="Times New Roman" w:eastAsia="Times New Roman"/>
          <w:spacing w:val="1"/>
          <w:w w:val="99"/>
          <w:sz w:val="21"/>
        </w:rPr>
        <w:t>n</w:t>
      </w:r>
      <w:r>
        <w:rPr>
          <w:rFonts w:ascii="Times New Roman" w:hAnsi="Times New Roman" w:eastAsia="Times New Roman"/>
          <w:w w:val="99"/>
          <w:sz w:val="21"/>
        </w:rPr>
        <w:t>ser</w:t>
      </w:r>
      <w:r>
        <w:rPr>
          <w:rFonts w:ascii="Times New Roman" w:hAnsi="Times New Roman" w:eastAsia="Times New Roman"/>
          <w:spacing w:val="-1"/>
          <w:w w:val="99"/>
          <w:sz w:val="21"/>
        </w:rPr>
        <w:t>t</w:t>
      </w:r>
      <w:r>
        <w:rPr>
          <w:rFonts w:ascii="Times New Roman" w:hAnsi="Times New Roman" w:eastAsia="Times New Roman"/>
          <w:spacing w:val="1"/>
          <w:w w:val="99"/>
          <w:sz w:val="21"/>
        </w:rPr>
        <w:t>_</w:t>
      </w:r>
      <w:r>
        <w:rPr>
          <w:rFonts w:ascii="Times New Roman" w:hAnsi="Times New Roman" w:eastAsia="Times New Roman"/>
          <w:w w:val="99"/>
          <w:sz w:val="21"/>
        </w:rPr>
        <w:t>s</w:t>
      </w:r>
      <w:r>
        <w:rPr>
          <w:rFonts w:ascii="Times New Roman" w:hAnsi="Times New Roman" w:eastAsia="Times New Roman"/>
          <w:spacing w:val="-1"/>
          <w:w w:val="99"/>
          <w:sz w:val="21"/>
        </w:rPr>
        <w:t>j</w:t>
      </w:r>
      <w:r>
        <w:rPr>
          <w:rFonts w:ascii="Times New Roman" w:hAnsi="Times New Roman" w:eastAsia="Times New Roman"/>
          <w:spacing w:val="1"/>
          <w:w w:val="99"/>
          <w:sz w:val="21"/>
        </w:rPr>
        <w:t>k</w:t>
      </w:r>
      <w:r>
        <w:rPr>
          <w:rFonts w:ascii="Times New Roman" w:hAnsi="Times New Roman" w:eastAsia="Times New Roman"/>
          <w:w w:val="99"/>
          <w:sz w:val="21"/>
        </w:rPr>
        <w:t>h</w:t>
      </w:r>
      <w:r>
        <w:rPr>
          <w:rFonts w:ascii="Times New Roman" w:hAnsi="Times New Roman" w:eastAsia="Times New Roman"/>
          <w:spacing w:val="1"/>
          <w:sz w:val="21"/>
        </w:rPr>
        <w:t xml:space="preserve"> </w:t>
      </w:r>
      <w:r>
        <w:rPr>
          <w:w w:val="99"/>
          <w:sz w:val="21"/>
        </w:rPr>
        <w:t>的</w:t>
      </w:r>
      <w:r>
        <w:rPr>
          <w:spacing w:val="-2"/>
          <w:sz w:val="21"/>
        </w:rPr>
        <w:t xml:space="preserve"> </w:t>
      </w:r>
      <w:r>
        <w:rPr>
          <w:rFonts w:ascii="Times New Roman" w:hAnsi="Times New Roman" w:eastAsia="Times New Roman"/>
          <w:spacing w:val="-1"/>
          <w:w w:val="99"/>
          <w:sz w:val="21"/>
        </w:rPr>
        <w:t>i</w:t>
      </w:r>
      <w:r>
        <w:rPr>
          <w:rFonts w:ascii="Times New Roman" w:hAnsi="Times New Roman" w:eastAsia="Times New Roman"/>
          <w:spacing w:val="1"/>
          <w:w w:val="99"/>
          <w:sz w:val="21"/>
        </w:rPr>
        <w:t>n</w:t>
      </w:r>
      <w:r>
        <w:rPr>
          <w:rFonts w:ascii="Times New Roman" w:hAnsi="Times New Roman" w:eastAsia="Times New Roman"/>
          <w:w w:val="99"/>
          <w:sz w:val="21"/>
        </w:rPr>
        <w:t>sert</w:t>
      </w:r>
      <w:r>
        <w:rPr>
          <w:rFonts w:ascii="Times New Roman" w:hAnsi="Times New Roman" w:eastAsia="Times New Roman"/>
          <w:spacing w:val="2"/>
          <w:sz w:val="21"/>
        </w:rPr>
        <w:t xml:space="preserve"> </w:t>
      </w:r>
      <w:r>
        <w:rPr>
          <w:spacing w:val="-4"/>
          <w:w w:val="99"/>
          <w:sz w:val="21"/>
        </w:rPr>
        <w:t>触发器，存储在</w:t>
      </w:r>
      <w:r>
        <w:rPr>
          <w:spacing w:val="-1"/>
          <w:w w:val="228"/>
          <w:sz w:val="21"/>
        </w:rPr>
        <w:t>“</w:t>
      </w:r>
      <w:r>
        <w:rPr>
          <w:spacing w:val="-1"/>
          <w:w w:val="99"/>
          <w:sz w:val="21"/>
        </w:rPr>
        <w:t>上机记录</w:t>
      </w:r>
      <w:r>
        <w:rPr>
          <w:spacing w:val="-8"/>
          <w:w w:val="228"/>
          <w:sz w:val="21"/>
        </w:rPr>
        <w:t>”</w:t>
      </w:r>
      <w:r>
        <w:rPr>
          <w:w w:val="99"/>
          <w:sz w:val="21"/>
        </w:rPr>
        <w:t>表</w:t>
      </w:r>
      <w:r>
        <w:rPr>
          <w:spacing w:val="-1"/>
          <w:w w:val="99"/>
          <w:sz w:val="21"/>
        </w:rPr>
        <w:t>中。其作用是：当用户在</w:t>
      </w:r>
      <w:r>
        <w:rPr>
          <w:spacing w:val="2"/>
          <w:w w:val="228"/>
          <w:sz w:val="21"/>
        </w:rPr>
        <w:t>“</w:t>
      </w:r>
      <w:r>
        <w:rPr>
          <w:spacing w:val="-1"/>
          <w:w w:val="99"/>
          <w:sz w:val="21"/>
        </w:rPr>
        <w:t>上机记录</w:t>
      </w:r>
      <w:r>
        <w:rPr>
          <w:spacing w:val="-1"/>
          <w:w w:val="228"/>
          <w:sz w:val="21"/>
        </w:rPr>
        <w:t>”</w:t>
      </w:r>
      <w:r>
        <w:rPr>
          <w:spacing w:val="-1"/>
          <w:w w:val="99"/>
          <w:sz w:val="21"/>
        </w:rPr>
        <w:t>表中插入记录时，若</w:t>
      </w:r>
      <w:r>
        <w:rPr>
          <w:spacing w:val="-1"/>
          <w:w w:val="228"/>
          <w:sz w:val="21"/>
        </w:rPr>
        <w:t>“</w:t>
      </w:r>
      <w:r>
        <w:rPr>
          <w:w w:val="99"/>
          <w:sz w:val="21"/>
        </w:rPr>
        <w:t>上机卡</w:t>
      </w:r>
      <w:r>
        <w:rPr>
          <w:spacing w:val="-1"/>
          <w:w w:val="228"/>
          <w:sz w:val="21"/>
        </w:rPr>
        <w:t>”</w:t>
      </w:r>
      <w:r>
        <w:rPr>
          <w:spacing w:val="-1"/>
          <w:w w:val="99"/>
          <w:sz w:val="21"/>
        </w:rPr>
        <w:t>表中没有该上机号，则提示用户不能插入，否则提示记录插入成功。</w:t>
      </w:r>
    </w:p>
    <w:p w14:paraId="27FF19BF">
      <w:pPr>
        <w:pStyle w:val="4"/>
        <w:rPr>
          <w:sz w:val="5"/>
        </w:rPr>
        <w:sectPr>
          <w:pgSz w:w="11910" w:h="16840"/>
          <w:pgMar w:top="1840" w:right="1580" w:bottom="280" w:left="1680" w:header="720" w:footer="720" w:gutter="0"/>
          <w:cols w:space="720" w:num="1"/>
        </w:sectPr>
      </w:pPr>
      <w:r>
        <mc:AlternateContent>
          <mc:Choice Requires="wps">
            <w:drawing>
              <wp:anchor distT="0" distB="0" distL="0" distR="0" simplePos="0" relativeHeight="251693056" behindDoc="1" locked="0" layoutInCell="1" allowOverlap="1">
                <wp:simplePos x="0" y="0"/>
                <wp:positionH relativeFrom="page">
                  <wp:posOffset>1143000</wp:posOffset>
                </wp:positionH>
                <wp:positionV relativeFrom="paragraph">
                  <wp:posOffset>74295</wp:posOffset>
                </wp:positionV>
                <wp:extent cx="5274310" cy="1917065"/>
                <wp:effectExtent l="0" t="0" r="8890" b="635"/>
                <wp:wrapTopAndBottom/>
                <wp:docPr id="683" name="Textbox 683"/>
                <wp:cNvGraphicFramePr/>
                <a:graphic xmlns:a="http://schemas.openxmlformats.org/drawingml/2006/main">
                  <a:graphicData uri="http://schemas.microsoft.com/office/word/2010/wordprocessingShape">
                    <wps:wsp>
                      <wps:cNvSpPr txBox="1"/>
                      <wps:spPr>
                        <a:xfrm>
                          <a:off x="0" y="0"/>
                          <a:ext cx="5274310" cy="1917065"/>
                        </a:xfrm>
                        <a:prstGeom prst="rect">
                          <a:avLst/>
                        </a:prstGeom>
                        <a:solidFill>
                          <a:srgbClr val="C0C0C0"/>
                        </a:solidFill>
                      </wps:spPr>
                      <wps:txbx>
                        <w:txbxContent>
                          <w:p w14:paraId="6CB6F8B6">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22F7248B">
                            <w:pPr>
                              <w:spacing w:before="0" w:line="214" w:lineRule="exact"/>
                              <w:ind w:left="400" w:right="0" w:firstLine="0"/>
                              <w:jc w:val="left"/>
                              <w:rPr>
                                <w:rFonts w:ascii="Courier New" w:eastAsia="Courier New"/>
                                <w:color w:val="000000"/>
                                <w:spacing w:val="-2"/>
                                <w:sz w:val="20"/>
                              </w:rPr>
                            </w:pPr>
                            <w:r>
                              <w:rPr>
                                <w:rFonts w:ascii="Courier New" w:eastAsia="Courier New"/>
                                <w:color w:val="000000"/>
                                <w:sz w:val="20"/>
                              </w:rPr>
                              <w:t>Create</w:t>
                            </w:r>
                            <w:r>
                              <w:rPr>
                                <w:rFonts w:ascii="Courier New" w:eastAsia="Courier New"/>
                                <w:color w:val="000000"/>
                                <w:spacing w:val="-8"/>
                                <w:sz w:val="20"/>
                              </w:rPr>
                              <w:t xml:space="preserve"> </w:t>
                            </w:r>
                            <w:r>
                              <w:rPr>
                                <w:rFonts w:ascii="Courier New" w:eastAsia="Courier New"/>
                                <w:color w:val="000000"/>
                                <w:sz w:val="20"/>
                              </w:rPr>
                              <w:t>trigger</w:t>
                            </w:r>
                            <w:r>
                              <w:rPr>
                                <w:rFonts w:ascii="Courier New" w:eastAsia="Courier New"/>
                                <w:color w:val="000000"/>
                                <w:spacing w:val="-7"/>
                                <w:sz w:val="20"/>
                              </w:rPr>
                              <w:t xml:space="preserve"> </w:t>
                            </w:r>
                            <w:r>
                              <w:rPr>
                                <w:rFonts w:ascii="Courier New" w:eastAsia="Courier New"/>
                                <w:color w:val="000000"/>
                                <w:sz w:val="20"/>
                              </w:rPr>
                              <w:t>insert_sjkh</w:t>
                            </w:r>
                            <w:r>
                              <w:rPr>
                                <w:rFonts w:ascii="Courier New" w:eastAsia="Courier New"/>
                                <w:color w:val="000000"/>
                                <w:spacing w:val="68"/>
                                <w:sz w:val="20"/>
                              </w:rPr>
                              <w:t xml:space="preserve"> </w:t>
                            </w:r>
                            <w:r>
                              <w:rPr>
                                <w:rFonts w:ascii="Courier New" w:eastAsia="Courier New"/>
                                <w:color w:val="000000"/>
                                <w:sz w:val="20"/>
                              </w:rPr>
                              <w:t>on</w:t>
                            </w:r>
                            <w:r>
                              <w:rPr>
                                <w:rFonts w:ascii="Courier New" w:eastAsia="Courier New"/>
                                <w:color w:val="000000"/>
                                <w:spacing w:val="-7"/>
                                <w:sz w:val="20"/>
                              </w:rPr>
                              <w:t xml:space="preserve"> </w:t>
                            </w:r>
                            <w:r>
                              <w:rPr>
                                <w:rFonts w:ascii="Courier New" w:eastAsia="Courier New"/>
                                <w:color w:val="000000"/>
                                <w:sz w:val="20"/>
                              </w:rPr>
                              <w:t>dbo.</w:t>
                            </w:r>
                            <w:r>
                              <w:rPr>
                                <w:color w:val="000000"/>
                                <w:spacing w:val="8"/>
                                <w:sz w:val="20"/>
                              </w:rPr>
                              <w:t xml:space="preserve">上机记录 </w:t>
                            </w:r>
                            <w:r>
                              <w:rPr>
                                <w:rFonts w:ascii="Courier New" w:eastAsia="Courier New"/>
                                <w:color w:val="000000"/>
                                <w:sz w:val="20"/>
                              </w:rPr>
                              <w:t>for</w:t>
                            </w:r>
                            <w:r>
                              <w:rPr>
                                <w:rFonts w:ascii="Courier New" w:eastAsia="Courier New"/>
                                <w:color w:val="000000"/>
                                <w:spacing w:val="-7"/>
                                <w:sz w:val="20"/>
                              </w:rPr>
                              <w:t xml:space="preserve"> </w:t>
                            </w:r>
                            <w:r>
                              <w:rPr>
                                <w:rFonts w:ascii="Courier New" w:eastAsia="Courier New"/>
                                <w:color w:val="000000"/>
                                <w:spacing w:val="-2"/>
                                <w:sz w:val="20"/>
                              </w:rPr>
                              <w:t>insert</w:t>
                            </w:r>
                          </w:p>
                          <w:p w14:paraId="780B987E">
                            <w:pPr>
                              <w:spacing w:before="26"/>
                              <w:ind w:left="400" w:right="0" w:firstLine="0"/>
                              <w:jc w:val="left"/>
                              <w:rPr>
                                <w:rFonts w:ascii="Courier New"/>
                                <w:color w:val="000000"/>
                                <w:sz w:val="20"/>
                              </w:rPr>
                            </w:pPr>
                            <w:r>
                              <w:rPr>
                                <w:rFonts w:ascii="Courier New"/>
                                <w:color w:val="000000"/>
                                <w:spacing w:val="-5"/>
                                <w:sz w:val="20"/>
                              </w:rPr>
                              <w:t>As</w:t>
                            </w:r>
                          </w:p>
                          <w:p w14:paraId="267F7615">
                            <w:pPr>
                              <w:spacing w:before="14" w:line="254" w:lineRule="auto"/>
                              <w:ind w:left="499" w:right="4975" w:firstLine="0"/>
                              <w:jc w:val="left"/>
                              <w:rPr>
                                <w:rFonts w:ascii="Courier New"/>
                                <w:color w:val="000000"/>
                                <w:sz w:val="20"/>
                              </w:rPr>
                            </w:pPr>
                            <w:r>
                              <w:rPr>
                                <w:rFonts w:ascii="Courier New"/>
                                <w:color w:val="000000"/>
                                <w:sz w:val="20"/>
                              </w:rPr>
                              <w:t>Declare</w:t>
                            </w:r>
                            <w:r>
                              <w:rPr>
                                <w:rFonts w:ascii="Courier New"/>
                                <w:color w:val="000000"/>
                                <w:spacing w:val="-20"/>
                                <w:sz w:val="20"/>
                              </w:rPr>
                              <w:t xml:space="preserve"> </w:t>
                            </w:r>
                            <w:r>
                              <w:rPr>
                                <w:rFonts w:ascii="Courier New"/>
                                <w:color w:val="000000"/>
                                <w:sz w:val="20"/>
                              </w:rPr>
                              <w:t>@asjkh</w:t>
                            </w:r>
                            <w:r>
                              <w:rPr>
                                <w:rFonts w:ascii="Courier New"/>
                                <w:color w:val="000000"/>
                                <w:spacing w:val="-20"/>
                                <w:sz w:val="20"/>
                              </w:rPr>
                              <w:t xml:space="preserve"> </w:t>
                            </w:r>
                            <w:r>
                              <w:rPr>
                                <w:rFonts w:ascii="Courier New"/>
                                <w:color w:val="000000"/>
                                <w:sz w:val="20"/>
                              </w:rPr>
                              <w:t>char(13) Declare @acount int</w:t>
                            </w:r>
                          </w:p>
                          <w:p w14:paraId="5A9374CD">
                            <w:pPr>
                              <w:spacing w:before="0" w:line="214"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4"/>
                                <w:sz w:val="20"/>
                              </w:rPr>
                              <w:t xml:space="preserve"> </w:t>
                            </w:r>
                            <w:r>
                              <w:rPr>
                                <w:rFonts w:ascii="Courier New" w:eastAsia="Courier New"/>
                                <w:color w:val="000000"/>
                                <w:sz w:val="20"/>
                              </w:rPr>
                              <w:t>@asjkh=</w:t>
                            </w:r>
                            <w:r>
                              <w:rPr>
                                <w:color w:val="000000"/>
                                <w:spacing w:val="-1"/>
                                <w:sz w:val="20"/>
                              </w:rPr>
                              <w:t xml:space="preserve">上机号 </w:t>
                            </w:r>
                            <w:r>
                              <w:rPr>
                                <w:rFonts w:ascii="Courier New" w:eastAsia="Courier New"/>
                                <w:color w:val="000000"/>
                                <w:sz w:val="20"/>
                              </w:rPr>
                              <w:t>from</w:t>
                            </w:r>
                            <w:r>
                              <w:rPr>
                                <w:rFonts w:ascii="Courier New" w:eastAsia="Courier New"/>
                                <w:color w:val="000000"/>
                                <w:spacing w:val="-12"/>
                                <w:sz w:val="20"/>
                              </w:rPr>
                              <w:t xml:space="preserve"> </w:t>
                            </w:r>
                            <w:r>
                              <w:rPr>
                                <w:rFonts w:ascii="Courier New" w:eastAsia="Courier New"/>
                                <w:color w:val="000000"/>
                                <w:spacing w:val="-2"/>
                                <w:sz w:val="20"/>
                              </w:rPr>
                              <w:t>inserted</w:t>
                            </w:r>
                          </w:p>
                          <w:p w14:paraId="1D46EEE9">
                            <w:pPr>
                              <w:spacing w:before="0" w:line="286"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6"/>
                                <w:sz w:val="20"/>
                              </w:rPr>
                              <w:t xml:space="preserve"> </w:t>
                            </w:r>
                            <w:r>
                              <w:rPr>
                                <w:rFonts w:ascii="Courier New" w:eastAsia="Courier New"/>
                                <w:color w:val="000000"/>
                                <w:sz w:val="20"/>
                              </w:rPr>
                              <w:t>@acount=count(*)</w:t>
                            </w:r>
                            <w:r>
                              <w:rPr>
                                <w:rFonts w:ascii="Courier New" w:eastAsia="Courier New"/>
                                <w:color w:val="000000"/>
                                <w:spacing w:val="-13"/>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1"/>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=@asjkh</w:t>
                            </w:r>
                          </w:p>
                          <w:p w14:paraId="2429DD04">
                            <w:pPr>
                              <w:spacing w:before="0" w:line="166" w:lineRule="exact"/>
                              <w:ind w:left="499" w:right="0" w:firstLine="0"/>
                              <w:jc w:val="left"/>
                              <w:rPr>
                                <w:rFonts w:ascii="Courier New"/>
                                <w:color w:val="000000"/>
                                <w:sz w:val="20"/>
                              </w:rPr>
                            </w:pPr>
                            <w:r>
                              <w:rPr>
                                <w:rFonts w:ascii="Courier New"/>
                                <w:color w:val="000000"/>
                                <w:sz w:val="20"/>
                              </w:rPr>
                              <w:t>If</w:t>
                            </w:r>
                            <w:r>
                              <w:rPr>
                                <w:rFonts w:ascii="Courier New"/>
                                <w:color w:val="000000"/>
                                <w:spacing w:val="-3"/>
                                <w:sz w:val="20"/>
                              </w:rPr>
                              <w:t xml:space="preserve"> </w:t>
                            </w:r>
                            <w:r>
                              <w:rPr>
                                <w:rFonts w:ascii="Courier New"/>
                                <w:color w:val="000000"/>
                                <w:spacing w:val="-2"/>
                                <w:sz w:val="20"/>
                              </w:rPr>
                              <w:t>@acount=0</w:t>
                            </w:r>
                          </w:p>
                          <w:p w14:paraId="184870EE">
                            <w:pPr>
                              <w:spacing w:before="0" w:line="204" w:lineRule="auto"/>
                              <w:ind w:left="499" w:right="4003" w:firstLine="201"/>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6"/>
                                <w:sz w:val="20"/>
                              </w:rPr>
                              <w:t xml:space="preserve"> '</w:t>
                            </w:r>
                            <w:r>
                              <w:rPr>
                                <w:color w:val="000000"/>
                                <w:sz w:val="20"/>
                              </w:rPr>
                              <w:t>上机卡中无此卡号，不能插入</w:t>
                            </w:r>
                            <w:r>
                              <w:rPr>
                                <w:rFonts w:ascii="Courier New" w:eastAsia="Courier New"/>
                                <w:color w:val="000000"/>
                                <w:sz w:val="20"/>
                              </w:rPr>
                              <w:t xml:space="preserve">' </w:t>
                            </w:r>
                            <w:r>
                              <w:rPr>
                                <w:rFonts w:ascii="Courier New" w:eastAsia="Courier New"/>
                                <w:color w:val="000000"/>
                                <w:spacing w:val="-4"/>
                                <w:sz w:val="20"/>
                              </w:rPr>
                              <w:t>Else</w:t>
                            </w:r>
                          </w:p>
                          <w:p w14:paraId="441A2475">
                            <w:pPr>
                              <w:spacing w:before="0" w:line="237" w:lineRule="exact"/>
                              <w:ind w:left="7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8"/>
                                <w:sz w:val="20"/>
                              </w:rPr>
                              <w:t xml:space="preserve"> '</w:t>
                            </w:r>
                            <w:r>
                              <w:rPr>
                                <w:color w:val="000000"/>
                                <w:sz w:val="20"/>
                              </w:rPr>
                              <w:t>数据插入成功</w:t>
                            </w:r>
                            <w:r>
                              <w:rPr>
                                <w:rFonts w:ascii="Courier New" w:eastAsia="Courier New"/>
                                <w:color w:val="000000"/>
                                <w:spacing w:val="-10"/>
                                <w:sz w:val="20"/>
                              </w:rPr>
                              <w:t>'</w:t>
                            </w:r>
                          </w:p>
                          <w:p w14:paraId="6A9AD9B6">
                            <w:pPr>
                              <w:spacing w:before="0" w:line="214" w:lineRule="exact"/>
                              <w:ind w:left="400" w:right="0" w:firstLine="0"/>
                              <w:jc w:val="left"/>
                              <w:rPr>
                                <w:rFonts w:ascii="Courier New" w:eastAsia="Courier New"/>
                                <w:color w:val="000000"/>
                                <w:spacing w:val="-2"/>
                                <w:sz w:val="20"/>
                              </w:rPr>
                            </w:pPr>
                          </w:p>
                        </w:txbxContent>
                      </wps:txbx>
                      <wps:bodyPr wrap="square" lIns="0" tIns="0" rIns="0" bIns="0" rtlCol="0">
                        <a:noAutofit/>
                      </wps:bodyPr>
                    </wps:wsp>
                  </a:graphicData>
                </a:graphic>
              </wp:anchor>
            </w:drawing>
          </mc:Choice>
          <mc:Fallback>
            <w:pict>
              <v:shape id="Textbox 683" o:spid="_x0000_s1026" o:spt="202" type="#_x0000_t202" style="position:absolute;left:0pt;margin-left:90pt;margin-top:5.85pt;height:150.95pt;width:415.3pt;mso-position-horizontal-relative:page;mso-wrap-distance-bottom:0pt;mso-wrap-distance-top:0pt;z-index:-251623424;mso-width-relative:page;mso-height-relative:page;" fillcolor="#C0C0C0" filled="t" stroked="f" coordsize="21600,21600" o:gfxdata="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GxjLNkAAAALAQAADwAAAAAAAAABACAAAAAi&#10;AAAAZHJzL2Rvd25yZXYueG1sUEsBAhQAFAAAAAgAh07iQENVvSvQAQAArQMAAA4AAAAAAAAAAQAg&#10;AAAAKAEAAGRycy9lMm9Eb2MueG1sUEsFBgAAAAAGAAYAWQEAAGoFAAAAAA==&#10;">
                <v:fill on="t" focussize="0,0"/>
                <v:stroke on="f"/>
                <v:imagedata o:title=""/>
                <o:lock v:ext="edit" aspectratio="f"/>
                <v:textbox inset="0mm,0mm,0mm,0mm">
                  <w:txbxContent>
                    <w:p w14:paraId="6CB6F8B6">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22F7248B">
                      <w:pPr>
                        <w:spacing w:before="0" w:line="214" w:lineRule="exact"/>
                        <w:ind w:left="400" w:right="0" w:firstLine="0"/>
                        <w:jc w:val="left"/>
                        <w:rPr>
                          <w:rFonts w:ascii="Courier New" w:eastAsia="Courier New"/>
                          <w:color w:val="000000"/>
                          <w:spacing w:val="-2"/>
                          <w:sz w:val="20"/>
                        </w:rPr>
                      </w:pPr>
                      <w:r>
                        <w:rPr>
                          <w:rFonts w:ascii="Courier New" w:eastAsia="Courier New"/>
                          <w:color w:val="000000"/>
                          <w:sz w:val="20"/>
                        </w:rPr>
                        <w:t>Create</w:t>
                      </w:r>
                      <w:r>
                        <w:rPr>
                          <w:rFonts w:ascii="Courier New" w:eastAsia="Courier New"/>
                          <w:color w:val="000000"/>
                          <w:spacing w:val="-8"/>
                          <w:sz w:val="20"/>
                        </w:rPr>
                        <w:t xml:space="preserve"> </w:t>
                      </w:r>
                      <w:r>
                        <w:rPr>
                          <w:rFonts w:ascii="Courier New" w:eastAsia="Courier New"/>
                          <w:color w:val="000000"/>
                          <w:sz w:val="20"/>
                        </w:rPr>
                        <w:t>trigger</w:t>
                      </w:r>
                      <w:r>
                        <w:rPr>
                          <w:rFonts w:ascii="Courier New" w:eastAsia="Courier New"/>
                          <w:color w:val="000000"/>
                          <w:spacing w:val="-7"/>
                          <w:sz w:val="20"/>
                        </w:rPr>
                        <w:t xml:space="preserve"> </w:t>
                      </w:r>
                      <w:r>
                        <w:rPr>
                          <w:rFonts w:ascii="Courier New" w:eastAsia="Courier New"/>
                          <w:color w:val="000000"/>
                          <w:sz w:val="20"/>
                        </w:rPr>
                        <w:t>insert_sjkh</w:t>
                      </w:r>
                      <w:r>
                        <w:rPr>
                          <w:rFonts w:ascii="Courier New" w:eastAsia="Courier New"/>
                          <w:color w:val="000000"/>
                          <w:spacing w:val="68"/>
                          <w:sz w:val="20"/>
                        </w:rPr>
                        <w:t xml:space="preserve"> </w:t>
                      </w:r>
                      <w:r>
                        <w:rPr>
                          <w:rFonts w:ascii="Courier New" w:eastAsia="Courier New"/>
                          <w:color w:val="000000"/>
                          <w:sz w:val="20"/>
                        </w:rPr>
                        <w:t>on</w:t>
                      </w:r>
                      <w:r>
                        <w:rPr>
                          <w:rFonts w:ascii="Courier New" w:eastAsia="Courier New"/>
                          <w:color w:val="000000"/>
                          <w:spacing w:val="-7"/>
                          <w:sz w:val="20"/>
                        </w:rPr>
                        <w:t xml:space="preserve"> </w:t>
                      </w:r>
                      <w:r>
                        <w:rPr>
                          <w:rFonts w:ascii="Courier New" w:eastAsia="Courier New"/>
                          <w:color w:val="000000"/>
                          <w:sz w:val="20"/>
                        </w:rPr>
                        <w:t>dbo.</w:t>
                      </w:r>
                      <w:r>
                        <w:rPr>
                          <w:color w:val="000000"/>
                          <w:spacing w:val="8"/>
                          <w:sz w:val="20"/>
                        </w:rPr>
                        <w:t xml:space="preserve">上机记录 </w:t>
                      </w:r>
                      <w:r>
                        <w:rPr>
                          <w:rFonts w:ascii="Courier New" w:eastAsia="Courier New"/>
                          <w:color w:val="000000"/>
                          <w:sz w:val="20"/>
                        </w:rPr>
                        <w:t>for</w:t>
                      </w:r>
                      <w:r>
                        <w:rPr>
                          <w:rFonts w:ascii="Courier New" w:eastAsia="Courier New"/>
                          <w:color w:val="000000"/>
                          <w:spacing w:val="-7"/>
                          <w:sz w:val="20"/>
                        </w:rPr>
                        <w:t xml:space="preserve"> </w:t>
                      </w:r>
                      <w:r>
                        <w:rPr>
                          <w:rFonts w:ascii="Courier New" w:eastAsia="Courier New"/>
                          <w:color w:val="000000"/>
                          <w:spacing w:val="-2"/>
                          <w:sz w:val="20"/>
                        </w:rPr>
                        <w:t>insert</w:t>
                      </w:r>
                    </w:p>
                    <w:p w14:paraId="780B987E">
                      <w:pPr>
                        <w:spacing w:before="26"/>
                        <w:ind w:left="400" w:right="0" w:firstLine="0"/>
                        <w:jc w:val="left"/>
                        <w:rPr>
                          <w:rFonts w:ascii="Courier New"/>
                          <w:color w:val="000000"/>
                          <w:sz w:val="20"/>
                        </w:rPr>
                      </w:pPr>
                      <w:r>
                        <w:rPr>
                          <w:rFonts w:ascii="Courier New"/>
                          <w:color w:val="000000"/>
                          <w:spacing w:val="-5"/>
                          <w:sz w:val="20"/>
                        </w:rPr>
                        <w:t>As</w:t>
                      </w:r>
                    </w:p>
                    <w:p w14:paraId="267F7615">
                      <w:pPr>
                        <w:spacing w:before="14" w:line="254" w:lineRule="auto"/>
                        <w:ind w:left="499" w:right="4975" w:firstLine="0"/>
                        <w:jc w:val="left"/>
                        <w:rPr>
                          <w:rFonts w:ascii="Courier New"/>
                          <w:color w:val="000000"/>
                          <w:sz w:val="20"/>
                        </w:rPr>
                      </w:pPr>
                      <w:r>
                        <w:rPr>
                          <w:rFonts w:ascii="Courier New"/>
                          <w:color w:val="000000"/>
                          <w:sz w:val="20"/>
                        </w:rPr>
                        <w:t>Declare</w:t>
                      </w:r>
                      <w:r>
                        <w:rPr>
                          <w:rFonts w:ascii="Courier New"/>
                          <w:color w:val="000000"/>
                          <w:spacing w:val="-20"/>
                          <w:sz w:val="20"/>
                        </w:rPr>
                        <w:t xml:space="preserve"> </w:t>
                      </w:r>
                      <w:r>
                        <w:rPr>
                          <w:rFonts w:ascii="Courier New"/>
                          <w:color w:val="000000"/>
                          <w:sz w:val="20"/>
                        </w:rPr>
                        <w:t>@asjkh</w:t>
                      </w:r>
                      <w:r>
                        <w:rPr>
                          <w:rFonts w:ascii="Courier New"/>
                          <w:color w:val="000000"/>
                          <w:spacing w:val="-20"/>
                          <w:sz w:val="20"/>
                        </w:rPr>
                        <w:t xml:space="preserve"> </w:t>
                      </w:r>
                      <w:r>
                        <w:rPr>
                          <w:rFonts w:ascii="Courier New"/>
                          <w:color w:val="000000"/>
                          <w:sz w:val="20"/>
                        </w:rPr>
                        <w:t>char(13) Declare @acount int</w:t>
                      </w:r>
                    </w:p>
                    <w:p w14:paraId="5A9374CD">
                      <w:pPr>
                        <w:spacing w:before="0" w:line="214"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4"/>
                          <w:sz w:val="20"/>
                        </w:rPr>
                        <w:t xml:space="preserve"> </w:t>
                      </w:r>
                      <w:r>
                        <w:rPr>
                          <w:rFonts w:ascii="Courier New" w:eastAsia="Courier New"/>
                          <w:color w:val="000000"/>
                          <w:sz w:val="20"/>
                        </w:rPr>
                        <w:t>@asjkh=</w:t>
                      </w:r>
                      <w:r>
                        <w:rPr>
                          <w:color w:val="000000"/>
                          <w:spacing w:val="-1"/>
                          <w:sz w:val="20"/>
                        </w:rPr>
                        <w:t xml:space="preserve">上机号 </w:t>
                      </w:r>
                      <w:r>
                        <w:rPr>
                          <w:rFonts w:ascii="Courier New" w:eastAsia="Courier New"/>
                          <w:color w:val="000000"/>
                          <w:sz w:val="20"/>
                        </w:rPr>
                        <w:t>from</w:t>
                      </w:r>
                      <w:r>
                        <w:rPr>
                          <w:rFonts w:ascii="Courier New" w:eastAsia="Courier New"/>
                          <w:color w:val="000000"/>
                          <w:spacing w:val="-12"/>
                          <w:sz w:val="20"/>
                        </w:rPr>
                        <w:t xml:space="preserve"> </w:t>
                      </w:r>
                      <w:r>
                        <w:rPr>
                          <w:rFonts w:ascii="Courier New" w:eastAsia="Courier New"/>
                          <w:color w:val="000000"/>
                          <w:spacing w:val="-2"/>
                          <w:sz w:val="20"/>
                        </w:rPr>
                        <w:t>inserted</w:t>
                      </w:r>
                    </w:p>
                    <w:p w14:paraId="1D46EEE9">
                      <w:pPr>
                        <w:spacing w:before="0" w:line="286"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6"/>
                          <w:sz w:val="20"/>
                        </w:rPr>
                        <w:t xml:space="preserve"> </w:t>
                      </w:r>
                      <w:r>
                        <w:rPr>
                          <w:rFonts w:ascii="Courier New" w:eastAsia="Courier New"/>
                          <w:color w:val="000000"/>
                          <w:sz w:val="20"/>
                        </w:rPr>
                        <w:t>@acount=count(*)</w:t>
                      </w:r>
                      <w:r>
                        <w:rPr>
                          <w:rFonts w:ascii="Courier New" w:eastAsia="Courier New"/>
                          <w:color w:val="000000"/>
                          <w:spacing w:val="-13"/>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1"/>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=@asjkh</w:t>
                      </w:r>
                    </w:p>
                    <w:p w14:paraId="2429DD04">
                      <w:pPr>
                        <w:spacing w:before="0" w:line="166" w:lineRule="exact"/>
                        <w:ind w:left="499" w:right="0" w:firstLine="0"/>
                        <w:jc w:val="left"/>
                        <w:rPr>
                          <w:rFonts w:ascii="Courier New"/>
                          <w:color w:val="000000"/>
                          <w:sz w:val="20"/>
                        </w:rPr>
                      </w:pPr>
                      <w:r>
                        <w:rPr>
                          <w:rFonts w:ascii="Courier New"/>
                          <w:color w:val="000000"/>
                          <w:sz w:val="20"/>
                        </w:rPr>
                        <w:t>If</w:t>
                      </w:r>
                      <w:r>
                        <w:rPr>
                          <w:rFonts w:ascii="Courier New"/>
                          <w:color w:val="000000"/>
                          <w:spacing w:val="-3"/>
                          <w:sz w:val="20"/>
                        </w:rPr>
                        <w:t xml:space="preserve"> </w:t>
                      </w:r>
                      <w:r>
                        <w:rPr>
                          <w:rFonts w:ascii="Courier New"/>
                          <w:color w:val="000000"/>
                          <w:spacing w:val="-2"/>
                          <w:sz w:val="20"/>
                        </w:rPr>
                        <w:t>@acount=0</w:t>
                      </w:r>
                    </w:p>
                    <w:p w14:paraId="184870EE">
                      <w:pPr>
                        <w:spacing w:before="0" w:line="204" w:lineRule="auto"/>
                        <w:ind w:left="499" w:right="4003" w:firstLine="201"/>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6"/>
                          <w:sz w:val="20"/>
                        </w:rPr>
                        <w:t xml:space="preserve"> '</w:t>
                      </w:r>
                      <w:r>
                        <w:rPr>
                          <w:color w:val="000000"/>
                          <w:sz w:val="20"/>
                        </w:rPr>
                        <w:t>上机卡中无此卡号，不能插入</w:t>
                      </w:r>
                      <w:r>
                        <w:rPr>
                          <w:rFonts w:ascii="Courier New" w:eastAsia="Courier New"/>
                          <w:color w:val="000000"/>
                          <w:sz w:val="20"/>
                        </w:rPr>
                        <w:t xml:space="preserve">' </w:t>
                      </w:r>
                      <w:r>
                        <w:rPr>
                          <w:rFonts w:ascii="Courier New" w:eastAsia="Courier New"/>
                          <w:color w:val="000000"/>
                          <w:spacing w:val="-4"/>
                          <w:sz w:val="20"/>
                        </w:rPr>
                        <w:t>Else</w:t>
                      </w:r>
                    </w:p>
                    <w:p w14:paraId="441A2475">
                      <w:pPr>
                        <w:spacing w:before="0" w:line="237" w:lineRule="exact"/>
                        <w:ind w:left="7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8"/>
                          <w:sz w:val="20"/>
                        </w:rPr>
                        <w:t xml:space="preserve"> '</w:t>
                      </w:r>
                      <w:r>
                        <w:rPr>
                          <w:color w:val="000000"/>
                          <w:sz w:val="20"/>
                        </w:rPr>
                        <w:t>数据插入成功</w:t>
                      </w:r>
                      <w:r>
                        <w:rPr>
                          <w:rFonts w:ascii="Courier New" w:eastAsia="Courier New"/>
                          <w:color w:val="000000"/>
                          <w:spacing w:val="-10"/>
                          <w:sz w:val="20"/>
                        </w:rPr>
                        <w:t>'</w:t>
                      </w:r>
                    </w:p>
                    <w:p w14:paraId="6A9AD9B6">
                      <w:pPr>
                        <w:spacing w:before="0" w:line="214" w:lineRule="exact"/>
                        <w:ind w:left="400" w:right="0" w:firstLine="0"/>
                        <w:jc w:val="left"/>
                        <w:rPr>
                          <w:rFonts w:ascii="Courier New" w:eastAsia="Courier New"/>
                          <w:color w:val="000000"/>
                          <w:spacing w:val="-2"/>
                          <w:sz w:val="20"/>
                        </w:rPr>
                      </w:pPr>
                    </w:p>
                  </w:txbxContent>
                </v:textbox>
                <w10:wrap type="topAndBottom"/>
              </v:shape>
            </w:pict>
          </mc:Fallback>
        </mc:AlternateContent>
      </w:r>
    </w:p>
    <w:p w14:paraId="1D0B53D7">
      <w:pPr>
        <w:pStyle w:val="11"/>
        <w:numPr>
          <w:ilvl w:val="0"/>
          <w:numId w:val="0"/>
        </w:numPr>
        <w:tabs>
          <w:tab w:val="left" w:pos="947"/>
        </w:tabs>
        <w:spacing w:before="182" w:after="0" w:line="201" w:lineRule="auto"/>
        <w:ind w:right="219" w:rightChars="0"/>
        <w:jc w:val="left"/>
        <w:rPr>
          <w:sz w:val="21"/>
        </w:rPr>
      </w:pPr>
    </w:p>
    <w:p w14:paraId="37D3754E">
      <w:pPr>
        <w:pStyle w:val="11"/>
        <w:numPr>
          <w:ilvl w:val="0"/>
          <w:numId w:val="29"/>
        </w:numPr>
        <w:tabs>
          <w:tab w:val="left" w:pos="947"/>
        </w:tabs>
        <w:spacing w:before="182" w:after="0" w:line="201" w:lineRule="auto"/>
        <w:ind w:left="120" w:right="219" w:firstLine="300"/>
        <w:jc w:val="left"/>
        <w:rPr>
          <w:sz w:val="21"/>
        </w:rPr>
      </w:pPr>
      <w:r>
        <w:rPr>
          <w:sz w:val="21"/>
        </w:rPr>
        <w:t xml:space="preserve">在 </w:t>
      </w:r>
      <w:r>
        <w:rPr>
          <w:rFonts w:ascii="Times New Roman" w:hAnsi="Times New Roman" w:eastAsia="Times New Roman"/>
          <w:sz w:val="21"/>
        </w:rPr>
        <w:t xml:space="preserve">jifei </w:t>
      </w:r>
      <w:r>
        <w:rPr>
          <w:sz w:val="21"/>
        </w:rPr>
        <w:t xml:space="preserve">数据库中创建一个名为 </w:t>
      </w:r>
      <w:r>
        <w:rPr>
          <w:rFonts w:ascii="Times New Roman" w:hAnsi="Times New Roman" w:eastAsia="Times New Roman"/>
          <w:sz w:val="21"/>
        </w:rPr>
        <w:t xml:space="preserve">del_sjh </w:t>
      </w:r>
      <w:r>
        <w:rPr>
          <w:sz w:val="21"/>
        </w:rPr>
        <w:t xml:space="preserve">的 </w:t>
      </w:r>
      <w:r>
        <w:rPr>
          <w:rFonts w:ascii="Times New Roman" w:hAnsi="Times New Roman" w:eastAsia="Times New Roman"/>
          <w:sz w:val="21"/>
        </w:rPr>
        <w:t xml:space="preserve">delete </w:t>
      </w:r>
      <w:r>
        <w:rPr>
          <w:sz w:val="21"/>
        </w:rPr>
        <w:t>触发器。其作用是：禁止删除“上</w:t>
      </w:r>
      <w:r>
        <w:rPr>
          <w:spacing w:val="-2"/>
          <w:w w:val="105"/>
          <w:sz w:val="21"/>
        </w:rPr>
        <w:t>机卡</w:t>
      </w:r>
      <w:r>
        <w:rPr>
          <w:spacing w:val="-2"/>
          <w:w w:val="200"/>
          <w:sz w:val="21"/>
        </w:rPr>
        <w:t>”</w:t>
      </w:r>
      <w:r>
        <w:rPr>
          <w:spacing w:val="-2"/>
          <w:w w:val="105"/>
          <w:sz w:val="21"/>
        </w:rPr>
        <w:t>表中的记录。</w:t>
      </w:r>
    </w:p>
    <w:p w14:paraId="2B53C1B2">
      <w:pPr>
        <w:pStyle w:val="4"/>
        <w:spacing w:before="17"/>
        <w:rPr>
          <w:sz w:val="4"/>
        </w:rPr>
      </w:pPr>
      <w:r>
        <mc:AlternateContent>
          <mc:Choice Requires="wps">
            <w:drawing>
              <wp:anchor distT="0" distB="0" distL="0" distR="0" simplePos="0" relativeHeight="251694080" behindDoc="1" locked="0" layoutInCell="1" allowOverlap="1">
                <wp:simplePos x="0" y="0"/>
                <wp:positionH relativeFrom="page">
                  <wp:posOffset>1143000</wp:posOffset>
                </wp:positionH>
                <wp:positionV relativeFrom="paragraph">
                  <wp:posOffset>73025</wp:posOffset>
                </wp:positionV>
                <wp:extent cx="5274310" cy="762000"/>
                <wp:effectExtent l="0" t="0" r="0" b="0"/>
                <wp:wrapTopAndBottom/>
                <wp:docPr id="685" name="Textbox 685"/>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15FE60DF">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3C1D747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6"/>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del_sjh</w:t>
                            </w:r>
                            <w:r>
                              <w:rPr>
                                <w:rFonts w:ascii="Courier New" w:eastAsia="Courier New"/>
                                <w:color w:val="000000"/>
                                <w:spacing w:val="70"/>
                                <w:sz w:val="20"/>
                              </w:rPr>
                              <w:t xml:space="preserve"> </w:t>
                            </w:r>
                            <w:r>
                              <w:rPr>
                                <w:rFonts w:ascii="Courier New" w:eastAsia="Courier New"/>
                                <w:color w:val="000000"/>
                                <w:sz w:val="20"/>
                              </w:rPr>
                              <w:t>on</w:t>
                            </w:r>
                            <w:r>
                              <w:rPr>
                                <w:rFonts w:ascii="Courier New" w:eastAsia="Courier New"/>
                                <w:color w:val="000000"/>
                                <w:spacing w:val="-5"/>
                                <w:sz w:val="20"/>
                              </w:rPr>
                              <w:t xml:space="preserve"> </w:t>
                            </w:r>
                            <w:r>
                              <w:rPr>
                                <w:rFonts w:ascii="Courier New" w:eastAsia="Courier New"/>
                                <w:color w:val="000000"/>
                                <w:sz w:val="20"/>
                              </w:rPr>
                              <w:t>dbo.</w:t>
                            </w:r>
                            <w:r>
                              <w:rPr>
                                <w:color w:val="000000"/>
                                <w:spacing w:val="17"/>
                                <w:sz w:val="20"/>
                              </w:rPr>
                              <w:t xml:space="preserve">上机卡  </w:t>
                            </w:r>
                            <w:r>
                              <w:rPr>
                                <w:rFonts w:ascii="Courier New" w:eastAsia="Courier New"/>
                                <w:color w:val="000000"/>
                                <w:sz w:val="20"/>
                              </w:rPr>
                              <w:t>instead</w:t>
                            </w:r>
                            <w:r>
                              <w:rPr>
                                <w:rFonts w:ascii="Courier New" w:eastAsia="Courier New"/>
                                <w:color w:val="000000"/>
                                <w:spacing w:val="-6"/>
                                <w:sz w:val="20"/>
                              </w:rPr>
                              <w:t xml:space="preserve"> </w:t>
                            </w:r>
                            <w:r>
                              <w:rPr>
                                <w:rFonts w:ascii="Courier New" w:eastAsia="Courier New"/>
                                <w:color w:val="000000"/>
                                <w:sz w:val="20"/>
                              </w:rPr>
                              <w:t>of</w:t>
                            </w:r>
                            <w:r>
                              <w:rPr>
                                <w:rFonts w:ascii="Courier New" w:eastAsia="Courier New"/>
                                <w:color w:val="000000"/>
                                <w:spacing w:val="-5"/>
                                <w:sz w:val="20"/>
                              </w:rPr>
                              <w:t xml:space="preserve"> </w:t>
                            </w:r>
                            <w:r>
                              <w:rPr>
                                <w:rFonts w:ascii="Courier New" w:eastAsia="Courier New"/>
                                <w:color w:val="000000"/>
                                <w:spacing w:val="-2"/>
                                <w:sz w:val="20"/>
                              </w:rPr>
                              <w:t>delete</w:t>
                            </w:r>
                          </w:p>
                          <w:p w14:paraId="25C91F57">
                            <w:pPr>
                              <w:spacing w:before="0" w:line="166" w:lineRule="exact"/>
                              <w:ind w:left="400" w:right="0" w:firstLine="0"/>
                              <w:jc w:val="left"/>
                              <w:rPr>
                                <w:rFonts w:ascii="Courier New"/>
                                <w:color w:val="000000"/>
                                <w:sz w:val="20"/>
                              </w:rPr>
                            </w:pPr>
                            <w:r>
                              <w:rPr>
                                <w:rFonts w:ascii="Courier New"/>
                                <w:color w:val="000000"/>
                                <w:spacing w:val="-5"/>
                                <w:sz w:val="20"/>
                              </w:rPr>
                              <w:t>As</w:t>
                            </w:r>
                          </w:p>
                          <w:p w14:paraId="0B4C80C4">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不能删除上机卡中的记录</w:t>
                            </w:r>
                            <w:r>
                              <w:rPr>
                                <w:rFonts w:ascii="Courier New" w:eastAsia="Courier New"/>
                                <w:color w:val="000000"/>
                                <w:spacing w:val="-10"/>
                                <w:sz w:val="20"/>
                              </w:rPr>
                              <w:t>'</w:t>
                            </w:r>
                          </w:p>
                        </w:txbxContent>
                      </wps:txbx>
                      <wps:bodyPr wrap="square" lIns="0" tIns="0" rIns="0" bIns="0" rtlCol="0">
                        <a:noAutofit/>
                      </wps:bodyPr>
                    </wps:wsp>
                  </a:graphicData>
                </a:graphic>
              </wp:anchor>
            </w:drawing>
          </mc:Choice>
          <mc:Fallback>
            <w:pict>
              <v:shape id="Textbox 685" o:spid="_x0000_s1026" o:spt="202" type="#_x0000_t202" style="position:absolute;left:0pt;margin-left:90pt;margin-top:5.75pt;height:60pt;width:415.3pt;mso-position-horizontal-relative:page;mso-wrap-distance-bottom:0pt;mso-wrap-distance-top:0pt;z-index:-251622400;mso-width-relative:page;mso-height-relative:page;" fillcolor="#C0C0C0" filled="t" stroked="f" coordsize="21600,21600" o:gfxdata="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qQ9P1wAAAAsBAAAPAAAAAAAAAAEAIAAAACIA&#10;AABkcnMvZG93bnJldi54bWxQSwECFAAUAAAACACHTuJAtxCtcdEBAACsAwAADgAAAAAAAAABACAA&#10;AAAmAQAAZHJzL2Uyb0RvYy54bWxQSwUGAAAAAAYABgBZAQAAaQUAAAAA&#10;">
                <v:fill on="t" focussize="0,0"/>
                <v:stroke on="f"/>
                <v:imagedata o:title=""/>
                <o:lock v:ext="edit" aspectratio="f"/>
                <v:textbox inset="0mm,0mm,0mm,0mm">
                  <w:txbxContent>
                    <w:p w14:paraId="15FE60DF">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3C1D747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6"/>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del_sjh</w:t>
                      </w:r>
                      <w:r>
                        <w:rPr>
                          <w:rFonts w:ascii="Courier New" w:eastAsia="Courier New"/>
                          <w:color w:val="000000"/>
                          <w:spacing w:val="70"/>
                          <w:sz w:val="20"/>
                        </w:rPr>
                        <w:t xml:space="preserve"> </w:t>
                      </w:r>
                      <w:r>
                        <w:rPr>
                          <w:rFonts w:ascii="Courier New" w:eastAsia="Courier New"/>
                          <w:color w:val="000000"/>
                          <w:sz w:val="20"/>
                        </w:rPr>
                        <w:t>on</w:t>
                      </w:r>
                      <w:r>
                        <w:rPr>
                          <w:rFonts w:ascii="Courier New" w:eastAsia="Courier New"/>
                          <w:color w:val="000000"/>
                          <w:spacing w:val="-5"/>
                          <w:sz w:val="20"/>
                        </w:rPr>
                        <w:t xml:space="preserve"> </w:t>
                      </w:r>
                      <w:r>
                        <w:rPr>
                          <w:rFonts w:ascii="Courier New" w:eastAsia="Courier New"/>
                          <w:color w:val="000000"/>
                          <w:sz w:val="20"/>
                        </w:rPr>
                        <w:t>dbo.</w:t>
                      </w:r>
                      <w:r>
                        <w:rPr>
                          <w:color w:val="000000"/>
                          <w:spacing w:val="17"/>
                          <w:sz w:val="20"/>
                        </w:rPr>
                        <w:t xml:space="preserve">上机卡  </w:t>
                      </w:r>
                      <w:r>
                        <w:rPr>
                          <w:rFonts w:ascii="Courier New" w:eastAsia="Courier New"/>
                          <w:color w:val="000000"/>
                          <w:sz w:val="20"/>
                        </w:rPr>
                        <w:t>instead</w:t>
                      </w:r>
                      <w:r>
                        <w:rPr>
                          <w:rFonts w:ascii="Courier New" w:eastAsia="Courier New"/>
                          <w:color w:val="000000"/>
                          <w:spacing w:val="-6"/>
                          <w:sz w:val="20"/>
                        </w:rPr>
                        <w:t xml:space="preserve"> </w:t>
                      </w:r>
                      <w:r>
                        <w:rPr>
                          <w:rFonts w:ascii="Courier New" w:eastAsia="Courier New"/>
                          <w:color w:val="000000"/>
                          <w:sz w:val="20"/>
                        </w:rPr>
                        <w:t>of</w:t>
                      </w:r>
                      <w:r>
                        <w:rPr>
                          <w:rFonts w:ascii="Courier New" w:eastAsia="Courier New"/>
                          <w:color w:val="000000"/>
                          <w:spacing w:val="-5"/>
                          <w:sz w:val="20"/>
                        </w:rPr>
                        <w:t xml:space="preserve"> </w:t>
                      </w:r>
                      <w:r>
                        <w:rPr>
                          <w:rFonts w:ascii="Courier New" w:eastAsia="Courier New"/>
                          <w:color w:val="000000"/>
                          <w:spacing w:val="-2"/>
                          <w:sz w:val="20"/>
                        </w:rPr>
                        <w:t>delete</w:t>
                      </w:r>
                    </w:p>
                    <w:p w14:paraId="25C91F57">
                      <w:pPr>
                        <w:spacing w:before="0" w:line="166" w:lineRule="exact"/>
                        <w:ind w:left="400" w:right="0" w:firstLine="0"/>
                        <w:jc w:val="left"/>
                        <w:rPr>
                          <w:rFonts w:ascii="Courier New"/>
                          <w:color w:val="000000"/>
                          <w:sz w:val="20"/>
                        </w:rPr>
                      </w:pPr>
                      <w:r>
                        <w:rPr>
                          <w:rFonts w:ascii="Courier New"/>
                          <w:color w:val="000000"/>
                          <w:spacing w:val="-5"/>
                          <w:sz w:val="20"/>
                        </w:rPr>
                        <w:t>As</w:t>
                      </w:r>
                    </w:p>
                    <w:p w14:paraId="0B4C80C4">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不能删除上机卡中的记录</w:t>
                      </w:r>
                      <w:r>
                        <w:rPr>
                          <w:rFonts w:ascii="Courier New" w:eastAsia="Courier New"/>
                          <w:color w:val="000000"/>
                          <w:spacing w:val="-10"/>
                          <w:sz w:val="20"/>
                        </w:rPr>
                        <w:t>'</w:t>
                      </w:r>
                    </w:p>
                  </w:txbxContent>
                </v:textbox>
                <w10:wrap type="topAndBottom"/>
              </v:shape>
            </w:pict>
          </mc:Fallback>
        </mc:AlternateContent>
      </w:r>
    </w:p>
    <w:p w14:paraId="0FA3434E">
      <w:pPr>
        <w:pStyle w:val="11"/>
        <w:numPr>
          <w:ilvl w:val="0"/>
          <w:numId w:val="29"/>
        </w:numPr>
        <w:tabs>
          <w:tab w:val="left" w:pos="862"/>
        </w:tabs>
        <w:spacing w:before="197" w:after="0" w:line="201" w:lineRule="auto"/>
        <w:ind w:left="120" w:right="219" w:firstLine="300"/>
        <w:jc w:val="left"/>
        <w:rPr>
          <w:sz w:val="21"/>
        </w:rPr>
      </w:pPr>
      <w:r>
        <w:rPr>
          <w:sz w:val="21"/>
        </w:rPr>
        <w:t xml:space="preserve">在 </w:t>
      </w:r>
      <w:r>
        <w:rPr>
          <w:rFonts w:ascii="Times New Roman" w:hAnsi="Times New Roman" w:eastAsia="Times New Roman"/>
          <w:sz w:val="21"/>
        </w:rPr>
        <w:t xml:space="preserve">jifei </w:t>
      </w:r>
      <w:r>
        <w:rPr>
          <w:sz w:val="21"/>
        </w:rPr>
        <w:t xml:space="preserve">数据库中创建一个名为 </w:t>
      </w:r>
      <w:r>
        <w:rPr>
          <w:rFonts w:ascii="Times New Roman" w:hAnsi="Times New Roman" w:eastAsia="Times New Roman"/>
          <w:sz w:val="21"/>
        </w:rPr>
        <w:t xml:space="preserve">update_sjh </w:t>
      </w:r>
      <w:r>
        <w:rPr>
          <w:sz w:val="21"/>
        </w:rPr>
        <w:t xml:space="preserve">的 </w:t>
      </w:r>
      <w:r>
        <w:rPr>
          <w:rFonts w:ascii="Times New Roman" w:hAnsi="Times New Roman" w:eastAsia="Times New Roman"/>
          <w:sz w:val="21"/>
        </w:rPr>
        <w:t xml:space="preserve">update </w:t>
      </w:r>
      <w:r>
        <w:rPr>
          <w:spacing w:val="-18"/>
          <w:sz w:val="21"/>
        </w:rPr>
        <w:t>触发器。其作用是：禁止更新“上</w:t>
      </w:r>
      <w:r>
        <w:rPr>
          <w:spacing w:val="-2"/>
          <w:w w:val="105"/>
          <w:sz w:val="21"/>
        </w:rPr>
        <w:t>机卡</w:t>
      </w:r>
      <w:r>
        <w:rPr>
          <w:spacing w:val="-2"/>
          <w:w w:val="200"/>
          <w:sz w:val="21"/>
        </w:rPr>
        <w:t>”</w:t>
      </w:r>
      <w:r>
        <w:rPr>
          <w:spacing w:val="-2"/>
          <w:w w:val="105"/>
          <w:sz w:val="21"/>
        </w:rPr>
        <w:t>表中的上机号内容。</w:t>
      </w:r>
    </w:p>
    <w:p w14:paraId="1D543194">
      <w:pPr>
        <w:pStyle w:val="4"/>
        <w:spacing w:before="17"/>
        <w:rPr>
          <w:sz w:val="4"/>
        </w:rPr>
      </w:pPr>
      <w:r>
        <mc:AlternateContent>
          <mc:Choice Requires="wps">
            <w:drawing>
              <wp:anchor distT="0" distB="0" distL="0" distR="0" simplePos="0" relativeHeight="251694080" behindDoc="1" locked="0" layoutInCell="1" allowOverlap="1">
                <wp:simplePos x="0" y="0"/>
                <wp:positionH relativeFrom="page">
                  <wp:posOffset>1143000</wp:posOffset>
                </wp:positionH>
                <wp:positionV relativeFrom="paragraph">
                  <wp:posOffset>73025</wp:posOffset>
                </wp:positionV>
                <wp:extent cx="5274310" cy="762000"/>
                <wp:effectExtent l="0" t="0" r="0" b="0"/>
                <wp:wrapTopAndBottom/>
                <wp:docPr id="686" name="Textbox 686"/>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36A96271">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1FEB2561">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7"/>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update=_sjh</w:t>
                            </w:r>
                            <w:r>
                              <w:rPr>
                                <w:rFonts w:ascii="Courier New" w:eastAsia="Courier New"/>
                                <w:color w:val="000000"/>
                                <w:spacing w:val="69"/>
                                <w:sz w:val="20"/>
                              </w:rPr>
                              <w:t xml:space="preserve"> </w:t>
                            </w:r>
                            <w:r>
                              <w:rPr>
                                <w:rFonts w:ascii="Courier New" w:eastAsia="Courier New"/>
                                <w:color w:val="000000"/>
                                <w:sz w:val="20"/>
                              </w:rPr>
                              <w:t>on</w:t>
                            </w:r>
                            <w:r>
                              <w:rPr>
                                <w:rFonts w:ascii="Courier New" w:eastAsia="Courier New"/>
                                <w:color w:val="000000"/>
                                <w:spacing w:val="-6"/>
                                <w:sz w:val="20"/>
                              </w:rPr>
                              <w:t xml:space="preserve"> </w:t>
                            </w:r>
                            <w:r>
                              <w:rPr>
                                <w:rFonts w:ascii="Courier New" w:eastAsia="Courier New"/>
                                <w:color w:val="000000"/>
                                <w:sz w:val="20"/>
                              </w:rPr>
                              <w:t>dbo.</w:t>
                            </w:r>
                            <w:r>
                              <w:rPr>
                                <w:color w:val="000000"/>
                                <w:spacing w:val="16"/>
                                <w:sz w:val="20"/>
                              </w:rPr>
                              <w:t xml:space="preserve">上机卡  </w:t>
                            </w:r>
                            <w:r>
                              <w:rPr>
                                <w:rFonts w:ascii="Courier New" w:eastAsia="Courier New"/>
                                <w:color w:val="000000"/>
                                <w:sz w:val="20"/>
                              </w:rPr>
                              <w:t>instead</w:t>
                            </w:r>
                            <w:r>
                              <w:rPr>
                                <w:rFonts w:ascii="Courier New" w:eastAsia="Courier New"/>
                                <w:color w:val="000000"/>
                                <w:spacing w:val="-5"/>
                                <w:sz w:val="20"/>
                              </w:rPr>
                              <w:t xml:space="preserve"> </w:t>
                            </w:r>
                            <w:r>
                              <w:rPr>
                                <w:rFonts w:ascii="Courier New" w:eastAsia="Courier New"/>
                                <w:color w:val="000000"/>
                                <w:sz w:val="20"/>
                              </w:rPr>
                              <w:t>of</w:t>
                            </w:r>
                            <w:r>
                              <w:rPr>
                                <w:rFonts w:ascii="Courier New" w:eastAsia="Courier New"/>
                                <w:color w:val="000000"/>
                                <w:spacing w:val="-6"/>
                                <w:sz w:val="20"/>
                              </w:rPr>
                              <w:t xml:space="preserve"> </w:t>
                            </w:r>
                            <w:r>
                              <w:rPr>
                                <w:rFonts w:ascii="Courier New" w:eastAsia="Courier New"/>
                                <w:color w:val="000000"/>
                                <w:spacing w:val="-2"/>
                                <w:sz w:val="20"/>
                              </w:rPr>
                              <w:t>update</w:t>
                            </w:r>
                          </w:p>
                          <w:p w14:paraId="3AD01DFE">
                            <w:pPr>
                              <w:spacing w:before="0" w:line="166" w:lineRule="exact"/>
                              <w:ind w:left="400" w:right="0" w:firstLine="0"/>
                              <w:jc w:val="left"/>
                              <w:rPr>
                                <w:rFonts w:ascii="Courier New"/>
                                <w:color w:val="000000"/>
                                <w:sz w:val="20"/>
                              </w:rPr>
                            </w:pPr>
                            <w:r>
                              <w:rPr>
                                <w:rFonts w:ascii="Courier New"/>
                                <w:color w:val="000000"/>
                                <w:spacing w:val="-5"/>
                                <w:sz w:val="20"/>
                              </w:rPr>
                              <w:t>As</w:t>
                            </w:r>
                          </w:p>
                          <w:p w14:paraId="121DF3A8">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不能更新上机卡中的记录</w:t>
                            </w:r>
                            <w:r>
                              <w:rPr>
                                <w:rFonts w:ascii="Courier New" w:eastAsia="Courier New"/>
                                <w:color w:val="000000"/>
                                <w:spacing w:val="-10"/>
                                <w:sz w:val="20"/>
                              </w:rPr>
                              <w:t>'</w:t>
                            </w:r>
                          </w:p>
                        </w:txbxContent>
                      </wps:txbx>
                      <wps:bodyPr wrap="square" lIns="0" tIns="0" rIns="0" bIns="0" rtlCol="0">
                        <a:noAutofit/>
                      </wps:bodyPr>
                    </wps:wsp>
                  </a:graphicData>
                </a:graphic>
              </wp:anchor>
            </w:drawing>
          </mc:Choice>
          <mc:Fallback>
            <w:pict>
              <v:shape id="Textbox 686" o:spid="_x0000_s1026" o:spt="202" type="#_x0000_t202" style="position:absolute;left:0pt;margin-left:90pt;margin-top:5.75pt;height:60pt;width:415.3pt;mso-position-horizontal-relative:page;mso-wrap-distance-bottom:0pt;mso-wrap-distance-top:0pt;z-index:-251622400;mso-width-relative:page;mso-height-relative:page;" fillcolor="#C0C0C0" filled="t" stroked="f" coordsize="21600,21600" o:gfxdata="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qQ9P1wAAAAsBAAAPAAAAAAAAAAEAIAAAACIA&#10;AABkcnMvZG93bnJldi54bWxQSwECFAAUAAAACACHTuJAs+Lb1dEBAACsAwAADgAAAAAAAAABACAA&#10;AAAmAQAAZHJzL2Uyb0RvYy54bWxQSwUGAAAAAAYABgBZAQAAaQUAAAAA&#10;">
                <v:fill on="t" focussize="0,0"/>
                <v:stroke on="f"/>
                <v:imagedata o:title=""/>
                <o:lock v:ext="edit" aspectratio="f"/>
                <v:textbox inset="0mm,0mm,0mm,0mm">
                  <w:txbxContent>
                    <w:p w14:paraId="36A96271">
                      <w:pPr>
                        <w:spacing w:before="26"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1FEB2561">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7"/>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update=_sjh</w:t>
                      </w:r>
                      <w:r>
                        <w:rPr>
                          <w:rFonts w:ascii="Courier New" w:eastAsia="Courier New"/>
                          <w:color w:val="000000"/>
                          <w:spacing w:val="69"/>
                          <w:sz w:val="20"/>
                        </w:rPr>
                        <w:t xml:space="preserve"> </w:t>
                      </w:r>
                      <w:r>
                        <w:rPr>
                          <w:rFonts w:ascii="Courier New" w:eastAsia="Courier New"/>
                          <w:color w:val="000000"/>
                          <w:sz w:val="20"/>
                        </w:rPr>
                        <w:t>on</w:t>
                      </w:r>
                      <w:r>
                        <w:rPr>
                          <w:rFonts w:ascii="Courier New" w:eastAsia="Courier New"/>
                          <w:color w:val="000000"/>
                          <w:spacing w:val="-6"/>
                          <w:sz w:val="20"/>
                        </w:rPr>
                        <w:t xml:space="preserve"> </w:t>
                      </w:r>
                      <w:r>
                        <w:rPr>
                          <w:rFonts w:ascii="Courier New" w:eastAsia="Courier New"/>
                          <w:color w:val="000000"/>
                          <w:sz w:val="20"/>
                        </w:rPr>
                        <w:t>dbo.</w:t>
                      </w:r>
                      <w:r>
                        <w:rPr>
                          <w:color w:val="000000"/>
                          <w:spacing w:val="16"/>
                          <w:sz w:val="20"/>
                        </w:rPr>
                        <w:t xml:space="preserve">上机卡  </w:t>
                      </w:r>
                      <w:r>
                        <w:rPr>
                          <w:rFonts w:ascii="Courier New" w:eastAsia="Courier New"/>
                          <w:color w:val="000000"/>
                          <w:sz w:val="20"/>
                        </w:rPr>
                        <w:t>instead</w:t>
                      </w:r>
                      <w:r>
                        <w:rPr>
                          <w:rFonts w:ascii="Courier New" w:eastAsia="Courier New"/>
                          <w:color w:val="000000"/>
                          <w:spacing w:val="-5"/>
                          <w:sz w:val="20"/>
                        </w:rPr>
                        <w:t xml:space="preserve"> </w:t>
                      </w:r>
                      <w:r>
                        <w:rPr>
                          <w:rFonts w:ascii="Courier New" w:eastAsia="Courier New"/>
                          <w:color w:val="000000"/>
                          <w:sz w:val="20"/>
                        </w:rPr>
                        <w:t>of</w:t>
                      </w:r>
                      <w:r>
                        <w:rPr>
                          <w:rFonts w:ascii="Courier New" w:eastAsia="Courier New"/>
                          <w:color w:val="000000"/>
                          <w:spacing w:val="-6"/>
                          <w:sz w:val="20"/>
                        </w:rPr>
                        <w:t xml:space="preserve"> </w:t>
                      </w:r>
                      <w:r>
                        <w:rPr>
                          <w:rFonts w:ascii="Courier New" w:eastAsia="Courier New"/>
                          <w:color w:val="000000"/>
                          <w:spacing w:val="-2"/>
                          <w:sz w:val="20"/>
                        </w:rPr>
                        <w:t>update</w:t>
                      </w:r>
                    </w:p>
                    <w:p w14:paraId="3AD01DFE">
                      <w:pPr>
                        <w:spacing w:before="0" w:line="166" w:lineRule="exact"/>
                        <w:ind w:left="400" w:right="0" w:firstLine="0"/>
                        <w:jc w:val="left"/>
                        <w:rPr>
                          <w:rFonts w:ascii="Courier New"/>
                          <w:color w:val="000000"/>
                          <w:sz w:val="20"/>
                        </w:rPr>
                      </w:pPr>
                      <w:r>
                        <w:rPr>
                          <w:rFonts w:ascii="Courier New"/>
                          <w:color w:val="000000"/>
                          <w:spacing w:val="-5"/>
                          <w:sz w:val="20"/>
                        </w:rPr>
                        <w:t>As</w:t>
                      </w:r>
                    </w:p>
                    <w:p w14:paraId="121DF3A8">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不能更新上机卡中的记录</w:t>
                      </w:r>
                      <w:r>
                        <w:rPr>
                          <w:rFonts w:ascii="Courier New" w:eastAsia="Courier New"/>
                          <w:color w:val="000000"/>
                          <w:spacing w:val="-10"/>
                          <w:sz w:val="20"/>
                        </w:rPr>
                        <w:t>'</w:t>
                      </w:r>
                    </w:p>
                  </w:txbxContent>
                </v:textbox>
                <w10:wrap type="topAndBottom"/>
              </v:shape>
            </w:pict>
          </mc:Fallback>
        </mc:AlternateContent>
      </w:r>
    </w:p>
    <w:p w14:paraId="78521BA7">
      <w:pPr>
        <w:pStyle w:val="11"/>
        <w:numPr>
          <w:ilvl w:val="0"/>
          <w:numId w:val="29"/>
        </w:numPr>
        <w:tabs>
          <w:tab w:val="left" w:pos="944"/>
        </w:tabs>
        <w:spacing w:before="153" w:after="0" w:line="240" w:lineRule="auto"/>
        <w:ind w:left="944" w:right="0" w:hanging="524"/>
        <w:jc w:val="left"/>
        <w:rPr>
          <w:sz w:val="21"/>
        </w:rPr>
      </w:pPr>
      <w:r>
        <w:rPr>
          <w:spacing w:val="-5"/>
          <w:sz w:val="21"/>
        </w:rPr>
        <w:t xml:space="preserve">删除 </w:t>
      </w:r>
      <w:r>
        <w:rPr>
          <w:rFonts w:ascii="Times New Roman" w:eastAsia="Times New Roman"/>
          <w:sz w:val="21"/>
        </w:rPr>
        <w:t>update_sjh</w:t>
      </w:r>
      <w:r>
        <w:rPr>
          <w:rFonts w:ascii="Times New Roman" w:eastAsia="Times New Roman"/>
          <w:spacing w:val="-10"/>
          <w:sz w:val="21"/>
        </w:rPr>
        <w:t xml:space="preserve"> </w:t>
      </w:r>
      <w:r>
        <w:rPr>
          <w:spacing w:val="-3"/>
          <w:sz w:val="21"/>
        </w:rPr>
        <w:t>触发器。</w:t>
      </w:r>
    </w:p>
    <w:p w14:paraId="5974DDA3">
      <w:pPr>
        <w:pStyle w:val="4"/>
        <w:spacing w:before="16"/>
        <w:rPr>
          <w:sz w:val="3"/>
        </w:rPr>
      </w:pPr>
      <w:r>
        <mc:AlternateContent>
          <mc:Choice Requires="wps">
            <w:drawing>
              <wp:anchor distT="0" distB="0" distL="0" distR="0" simplePos="0" relativeHeight="251695104"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87" name="Textbox 687"/>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2CE55A7">
                            <w:pPr>
                              <w:spacing w:before="25"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512A8838">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trigger</w:t>
                            </w:r>
                            <w:r>
                              <w:rPr>
                                <w:rFonts w:ascii="Courier New"/>
                                <w:color w:val="000000"/>
                                <w:spacing w:val="-19"/>
                                <w:sz w:val="20"/>
                              </w:rPr>
                              <w:t xml:space="preserve"> </w:t>
                            </w:r>
                            <w:r>
                              <w:rPr>
                                <w:rFonts w:ascii="Courier New"/>
                                <w:color w:val="000000"/>
                                <w:sz w:val="20"/>
                              </w:rPr>
                              <w:t xml:space="preserve">update_sjh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87" o:spid="_x0000_s1026" o:spt="202" type="#_x0000_t202" style="position:absolute;left:0pt;margin-left:90pt;margin-top:4.8pt;height:48pt;width:415.3pt;mso-position-horizontal-relative:page;mso-wrap-distance-bottom:0pt;mso-wrap-distance-top:0pt;z-index:-251621376;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gSCjJtEBAACsAwAADgAAAAAAAAABACAA&#10;AAAmAQAAZHJzL2Uyb0RvYy54bWxQSwUGAAAAAAYABgBZAQAAaQUAAAAA&#10;">
                <v:fill on="t" focussize="0,0"/>
                <v:stroke on="f"/>
                <v:imagedata o:title=""/>
                <o:lock v:ext="edit" aspectratio="f"/>
                <v:textbox inset="0mm,0mm,0mm,0mm">
                  <w:txbxContent>
                    <w:p w14:paraId="42CE55A7">
                      <w:pPr>
                        <w:spacing w:before="25"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512A8838">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trigger</w:t>
                      </w:r>
                      <w:r>
                        <w:rPr>
                          <w:rFonts w:ascii="Courier New"/>
                          <w:color w:val="000000"/>
                          <w:spacing w:val="-19"/>
                          <w:sz w:val="20"/>
                        </w:rPr>
                        <w:t xml:space="preserve"> </w:t>
                      </w:r>
                      <w:r>
                        <w:rPr>
                          <w:rFonts w:ascii="Courier New"/>
                          <w:color w:val="000000"/>
                          <w:sz w:val="20"/>
                        </w:rPr>
                        <w:t xml:space="preserve">update_sjh </w:t>
                      </w:r>
                      <w:r>
                        <w:rPr>
                          <w:rFonts w:ascii="Courier New"/>
                          <w:color w:val="000000"/>
                          <w:spacing w:val="-6"/>
                          <w:sz w:val="20"/>
                        </w:rPr>
                        <w:t>go</w:t>
                      </w:r>
                    </w:p>
                  </w:txbxContent>
                </v:textbox>
                <w10:wrap type="topAndBottom"/>
              </v:shape>
            </w:pict>
          </mc:Fallback>
        </mc:AlternateContent>
      </w:r>
    </w:p>
    <w:p w14:paraId="3D0CB1BB">
      <w:pPr>
        <w:pStyle w:val="3"/>
        <w:spacing w:before="385"/>
      </w:pPr>
      <w:bookmarkStart w:id="35" w:name="四、实训思考"/>
      <w:bookmarkEnd w:id="35"/>
      <w:r>
        <w:rPr>
          <w:spacing w:val="-4"/>
        </w:rPr>
        <w:t>四、实训思考</w:t>
      </w:r>
    </w:p>
    <w:p w14:paraId="24DB0F55">
      <w:pPr>
        <w:pStyle w:val="11"/>
        <w:numPr>
          <w:ilvl w:val="1"/>
          <w:numId w:val="29"/>
        </w:numPr>
        <w:tabs>
          <w:tab w:val="left" w:pos="800"/>
        </w:tabs>
        <w:spacing w:before="59" w:after="0" w:line="352" w:lineRule="exact"/>
        <w:ind w:left="800" w:right="0" w:hanging="260"/>
        <w:jc w:val="left"/>
        <w:rPr>
          <w:sz w:val="21"/>
          <w:vertAlign w:val="baseline"/>
        </w:rPr>
      </w:pPr>
      <w:r>
        <w:rPr>
          <w:spacing w:val="-3"/>
          <w:sz w:val="21"/>
        </w:rPr>
        <w:t>存储过程的类型和特征是什么？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26EE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4D0ADFDC">
            <w:pPr>
              <w:pStyle w:val="11"/>
              <w:numPr>
                <w:ilvl w:val="0"/>
                <w:numId w:val="0"/>
              </w:numPr>
              <w:tabs>
                <w:tab w:val="left" w:pos="800"/>
              </w:tabs>
              <w:spacing w:before="59"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存储过程有系统存储过程和用户自定义存储过程。其特征包括提高性能，因在数据库服务器预编译减少编译开销；增强安全性，可通过授权用户执行存储过程而非直接访问底层表；封装业务逻辑使应用程序代码简洁易维护；具有可重用性，可被多个应用程序或用户共享。</w:t>
            </w:r>
          </w:p>
        </w:tc>
      </w:tr>
    </w:tbl>
    <w:p w14:paraId="1B770FA1">
      <w:pPr>
        <w:pStyle w:val="11"/>
        <w:numPr>
          <w:ilvl w:val="0"/>
          <w:numId w:val="0"/>
        </w:numPr>
        <w:tabs>
          <w:tab w:val="left" w:pos="800"/>
        </w:tabs>
        <w:spacing w:before="59" w:after="0" w:line="352" w:lineRule="exact"/>
        <w:ind w:left="540" w:leftChars="0" w:right="0" w:rightChars="0"/>
        <w:jc w:val="left"/>
        <w:rPr>
          <w:sz w:val="21"/>
        </w:rPr>
      </w:pPr>
    </w:p>
    <w:p w14:paraId="76B3E2CE">
      <w:pPr>
        <w:pStyle w:val="11"/>
        <w:numPr>
          <w:ilvl w:val="1"/>
          <w:numId w:val="29"/>
        </w:numPr>
        <w:tabs>
          <w:tab w:val="left" w:pos="800"/>
        </w:tabs>
        <w:spacing w:before="0" w:after="0" w:line="352" w:lineRule="exact"/>
        <w:ind w:left="800" w:right="0" w:hanging="260"/>
        <w:jc w:val="left"/>
        <w:rPr>
          <w:sz w:val="21"/>
          <w:vertAlign w:val="baseline"/>
        </w:rPr>
      </w:pPr>
      <w:r>
        <w:rPr>
          <w:spacing w:val="-3"/>
          <w:sz w:val="21"/>
        </w:rPr>
        <w:t>怎样创建存储过程？存储过程在程序设计中的作用是什么？</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0881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1BE19AD4">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 xml:space="preserve">创建存储过程通常使用数据库特定的语法，比如在 SQL Server 中可以用 CREATE PROCEDURE 语句来创建。存储过程可以包含一系列 SQL 语句和逻辑控制语句。 </w:t>
            </w:r>
          </w:p>
          <w:p w14:paraId="3BA7ED39">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p>
          <w:p w14:paraId="0CA1C924">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存储过程在程序设计中的作用主要有：提高性能，因为预编译减少了执行时的编译时间；增强安全性，限制对底层表的直接访问；封装复杂业务逻辑，使代码更易维护和管理；可重用性强，多个地方可以调用同一个存储过程。</w:t>
            </w:r>
          </w:p>
        </w:tc>
      </w:tr>
    </w:tbl>
    <w:p w14:paraId="5A3BE1CF">
      <w:pPr>
        <w:pStyle w:val="11"/>
        <w:numPr>
          <w:ilvl w:val="0"/>
          <w:numId w:val="0"/>
        </w:numPr>
        <w:tabs>
          <w:tab w:val="left" w:pos="800"/>
        </w:tabs>
        <w:spacing w:before="0" w:after="0" w:line="352" w:lineRule="exact"/>
        <w:ind w:left="540" w:leftChars="0" w:right="0" w:rightChars="0"/>
        <w:jc w:val="left"/>
        <w:rPr>
          <w:sz w:val="21"/>
        </w:rPr>
      </w:pPr>
    </w:p>
    <w:p w14:paraId="14B6795D">
      <w:pPr>
        <w:pStyle w:val="4"/>
        <w:spacing w:before="371"/>
      </w:pPr>
    </w:p>
    <w:p w14:paraId="415E7D13">
      <w:pPr>
        <w:pStyle w:val="4"/>
        <w:spacing w:before="371"/>
      </w:pPr>
    </w:p>
    <w:p w14:paraId="782E43AC">
      <w:pPr>
        <w:pStyle w:val="4"/>
        <w:spacing w:before="371"/>
      </w:pPr>
    </w:p>
    <w:p w14:paraId="4F771CD0">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36" w:name="13.9  数据完整性"/>
      <w:bookmarkEnd w:id="36"/>
      <w:r>
        <w:rPr>
          <w:spacing w:val="-2"/>
        </w:rPr>
        <w:t>数据完整性</w:t>
      </w:r>
    </w:p>
    <w:p w14:paraId="3813DEAD">
      <w:pPr>
        <w:pStyle w:val="4"/>
        <w:spacing w:before="35"/>
        <w:rPr>
          <w:rFonts w:ascii="Noto Sans CJK HK"/>
          <w:b/>
          <w:sz w:val="36"/>
        </w:rPr>
      </w:pPr>
    </w:p>
    <w:p w14:paraId="6A36080B">
      <w:pPr>
        <w:pStyle w:val="3"/>
      </w:pPr>
      <w:bookmarkStart w:id="37" w:name="一、实训目的"/>
      <w:bookmarkEnd w:id="37"/>
      <w:r>
        <w:rPr>
          <w:spacing w:val="-4"/>
        </w:rPr>
        <w:t>一、实训目的</w:t>
      </w:r>
    </w:p>
    <w:p w14:paraId="5E35E2CB">
      <w:pPr>
        <w:pStyle w:val="4"/>
        <w:spacing w:before="114" w:line="192" w:lineRule="auto"/>
        <w:ind w:left="120" w:right="114" w:firstLine="420"/>
        <w:sectPr>
          <w:pgSz w:w="11910" w:h="16840"/>
          <w:pgMar w:top="1420" w:right="1580" w:bottom="280" w:left="1680" w:header="720" w:footer="720" w:gutter="0"/>
          <w:cols w:space="720" w:num="1"/>
        </w:sectPr>
      </w:pPr>
      <w:r>
        <w:rPr>
          <w:spacing w:val="-3"/>
        </w:rPr>
        <w:t xml:space="preserve">要求学生能够使用 </w:t>
      </w:r>
      <w:r>
        <w:rPr>
          <w:rFonts w:ascii="Times New Roman" w:hAnsi="Times New Roman" w:eastAsia="Times New Roman"/>
          <w:spacing w:val="-2"/>
        </w:rPr>
        <w:t>T-SQL</w:t>
      </w:r>
      <w:r>
        <w:rPr>
          <w:rFonts w:ascii="Times New Roman" w:hAnsi="Times New Roman" w:eastAsia="Times New Roman"/>
          <w:spacing w:val="-4"/>
        </w:rPr>
        <w:t xml:space="preserve"> </w:t>
      </w:r>
      <w:r>
        <w:rPr>
          <w:spacing w:val="-3"/>
        </w:rPr>
        <w:t xml:space="preserve">语句的 </w:t>
      </w:r>
      <w:r>
        <w:rPr>
          <w:rFonts w:ascii="Times New Roman" w:hAnsi="Times New Roman" w:eastAsia="Times New Roman"/>
          <w:spacing w:val="-2"/>
        </w:rPr>
        <w:t>primary</w:t>
      </w:r>
      <w:r>
        <w:rPr>
          <w:rFonts w:ascii="Times New Roman" w:hAnsi="Times New Roman" w:eastAsia="Times New Roman"/>
          <w:spacing w:val="-3"/>
        </w:rPr>
        <w:t xml:space="preserve"> </w:t>
      </w:r>
      <w:r>
        <w:rPr>
          <w:rFonts w:ascii="Times New Roman" w:hAnsi="Times New Roman" w:eastAsia="Times New Roman"/>
          <w:spacing w:val="-2"/>
        </w:rPr>
        <w:t>key</w:t>
      </w:r>
      <w:r>
        <w:rPr>
          <w:spacing w:val="-2"/>
        </w:rPr>
        <w:t>、</w:t>
      </w:r>
      <w:r>
        <w:rPr>
          <w:rFonts w:ascii="Times New Roman" w:hAnsi="Times New Roman" w:eastAsia="Times New Roman"/>
          <w:spacing w:val="-2"/>
        </w:rPr>
        <w:t>check</w:t>
      </w:r>
      <w:r>
        <w:rPr>
          <w:spacing w:val="-2"/>
        </w:rPr>
        <w:t>、</w:t>
      </w:r>
      <w:r>
        <w:rPr>
          <w:rFonts w:ascii="Times New Roman" w:hAnsi="Times New Roman" w:eastAsia="Times New Roman"/>
          <w:spacing w:val="-2"/>
        </w:rPr>
        <w:t>foreign key</w:t>
      </w:r>
      <w:r>
        <w:rPr>
          <w:spacing w:val="-2"/>
        </w:rPr>
        <w:t>…</w:t>
      </w:r>
      <w:r>
        <w:rPr>
          <w:rFonts w:ascii="Times New Roman" w:hAnsi="Times New Roman" w:eastAsia="Times New Roman"/>
          <w:spacing w:val="-2"/>
        </w:rPr>
        <w:t>references</w:t>
      </w:r>
      <w:r>
        <w:rPr>
          <w:spacing w:val="-2"/>
        </w:rPr>
        <w:t>、</w:t>
      </w:r>
      <w:r>
        <w:rPr>
          <w:rFonts w:ascii="Times New Roman" w:hAnsi="Times New Roman" w:eastAsia="Times New Roman"/>
          <w:spacing w:val="-2"/>
        </w:rPr>
        <w:t>not</w:t>
      </w:r>
      <w:r>
        <w:rPr>
          <w:rFonts w:ascii="Times New Roman" w:hAnsi="Times New Roman" w:eastAsia="Times New Roman"/>
          <w:spacing w:val="-4"/>
        </w:rPr>
        <w:t xml:space="preserve"> </w:t>
      </w:r>
      <w:r>
        <w:rPr>
          <w:rFonts w:ascii="Times New Roman" w:hAnsi="Times New Roman" w:eastAsia="Times New Roman"/>
          <w:spacing w:val="-2"/>
        </w:rPr>
        <w:t>null</w:t>
      </w:r>
      <w:r>
        <w:rPr>
          <w:spacing w:val="-2"/>
        </w:rPr>
        <w:t xml:space="preserve">、 </w:t>
      </w:r>
      <w:r>
        <w:rPr>
          <w:rFonts w:ascii="Times New Roman" w:hAnsi="Times New Roman" w:eastAsia="Times New Roman"/>
        </w:rPr>
        <w:t xml:space="preserve">unique </w:t>
      </w:r>
      <w:r>
        <w:t xml:space="preserve">等关键字实现 </w:t>
      </w:r>
      <w:r>
        <w:rPr>
          <w:rFonts w:ascii="Times New Roman" w:hAnsi="Times New Roman" w:eastAsia="Times New Roman"/>
        </w:rPr>
        <w:t xml:space="preserve">SQL Server </w:t>
      </w:r>
      <w:r>
        <w:t>的实体完整性、参照完整性及用户定义的完整性。</w:t>
      </w:r>
    </w:p>
    <w:p w14:paraId="2E6AFF16">
      <w:pPr>
        <w:pStyle w:val="3"/>
        <w:spacing w:line="465" w:lineRule="exact"/>
        <w:ind w:left="0" w:leftChars="0" w:firstLine="0" w:firstLineChars="0"/>
      </w:pPr>
      <w:bookmarkStart w:id="38" w:name="二、实训要求"/>
      <w:bookmarkEnd w:id="38"/>
      <w:r>
        <w:rPr>
          <w:spacing w:val="-4"/>
        </w:rPr>
        <w:t>二、实训要求</w:t>
      </w:r>
    </w:p>
    <w:p w14:paraId="729B8916">
      <w:pPr>
        <w:pStyle w:val="11"/>
        <w:numPr>
          <w:ilvl w:val="2"/>
          <w:numId w:val="1"/>
        </w:numPr>
        <w:tabs>
          <w:tab w:val="left" w:pos="800"/>
        </w:tabs>
        <w:spacing w:before="59" w:after="0" w:line="343" w:lineRule="exact"/>
        <w:ind w:left="800" w:right="0" w:hanging="260"/>
        <w:jc w:val="left"/>
        <w:rPr>
          <w:sz w:val="21"/>
        </w:rPr>
      </w:pPr>
      <w:r>
        <w:rPr>
          <w:spacing w:val="-3"/>
          <w:sz w:val="21"/>
        </w:rPr>
        <w:t>了解数据完整性的概念。</w:t>
      </w:r>
    </w:p>
    <w:p w14:paraId="02FC2594">
      <w:pPr>
        <w:pStyle w:val="11"/>
        <w:numPr>
          <w:ilvl w:val="2"/>
          <w:numId w:val="1"/>
        </w:numPr>
        <w:tabs>
          <w:tab w:val="left" w:pos="800"/>
        </w:tabs>
        <w:spacing w:before="0" w:after="0" w:line="302" w:lineRule="exact"/>
        <w:ind w:left="800" w:right="0" w:hanging="260"/>
        <w:jc w:val="left"/>
        <w:rPr>
          <w:sz w:val="21"/>
        </w:rPr>
      </w:pPr>
      <w:r>
        <w:rPr>
          <w:spacing w:val="-4"/>
          <w:sz w:val="21"/>
        </w:rPr>
        <w:t>了解约束的类型。</w:t>
      </w:r>
    </w:p>
    <w:p w14:paraId="60BA1380">
      <w:pPr>
        <w:pStyle w:val="11"/>
        <w:numPr>
          <w:ilvl w:val="2"/>
          <w:numId w:val="1"/>
        </w:numPr>
        <w:tabs>
          <w:tab w:val="left" w:pos="800"/>
        </w:tabs>
        <w:spacing w:before="0" w:after="0" w:line="312" w:lineRule="exact"/>
        <w:ind w:left="800" w:right="0" w:hanging="260"/>
        <w:jc w:val="left"/>
        <w:rPr>
          <w:sz w:val="21"/>
        </w:rPr>
      </w:pPr>
      <w:r>
        <w:rPr>
          <w:spacing w:val="-3"/>
          <w:sz w:val="21"/>
        </w:rPr>
        <w:t>了解创建约束和删除约束的语法。</w:t>
      </w:r>
    </w:p>
    <w:p w14:paraId="7B7F52EB">
      <w:pPr>
        <w:pStyle w:val="11"/>
        <w:numPr>
          <w:ilvl w:val="2"/>
          <w:numId w:val="1"/>
        </w:numPr>
        <w:tabs>
          <w:tab w:val="left" w:pos="800"/>
        </w:tabs>
        <w:spacing w:before="0" w:after="0" w:line="312" w:lineRule="exact"/>
        <w:ind w:left="800" w:right="0" w:hanging="260"/>
        <w:jc w:val="left"/>
        <w:rPr>
          <w:sz w:val="21"/>
        </w:rPr>
      </w:pPr>
      <w:r>
        <w:rPr>
          <w:spacing w:val="-3"/>
          <w:sz w:val="21"/>
        </w:rPr>
        <w:t>了解创建规则和删除规则的语法。</w:t>
      </w:r>
    </w:p>
    <w:p w14:paraId="6E18FD79">
      <w:pPr>
        <w:pStyle w:val="11"/>
        <w:numPr>
          <w:ilvl w:val="2"/>
          <w:numId w:val="1"/>
        </w:numPr>
        <w:tabs>
          <w:tab w:val="left" w:pos="800"/>
        </w:tabs>
        <w:spacing w:before="0" w:after="0" w:line="312" w:lineRule="exact"/>
        <w:ind w:left="800" w:right="0" w:hanging="260"/>
        <w:jc w:val="left"/>
        <w:rPr>
          <w:sz w:val="21"/>
        </w:rPr>
      </w:pPr>
      <w:r>
        <w:rPr>
          <w:spacing w:val="-3"/>
          <w:sz w:val="21"/>
        </w:rPr>
        <w:t>了解绑定规则和解绑规则的语法。</w:t>
      </w:r>
    </w:p>
    <w:p w14:paraId="2C09B3E7">
      <w:pPr>
        <w:pStyle w:val="11"/>
        <w:numPr>
          <w:ilvl w:val="2"/>
          <w:numId w:val="1"/>
        </w:numPr>
        <w:tabs>
          <w:tab w:val="left" w:pos="800"/>
        </w:tabs>
        <w:spacing w:before="0" w:after="0" w:line="312" w:lineRule="exact"/>
        <w:ind w:left="800" w:right="0" w:hanging="260"/>
        <w:jc w:val="left"/>
        <w:rPr>
          <w:sz w:val="21"/>
        </w:rPr>
      </w:pPr>
      <w:r>
        <w:rPr>
          <w:spacing w:val="-3"/>
          <w:sz w:val="21"/>
        </w:rPr>
        <w:t>了解创建默认对象和删除默认对象的语法。</w:t>
      </w:r>
    </w:p>
    <w:p w14:paraId="2F24653D">
      <w:pPr>
        <w:pStyle w:val="11"/>
        <w:numPr>
          <w:ilvl w:val="2"/>
          <w:numId w:val="1"/>
        </w:numPr>
        <w:tabs>
          <w:tab w:val="left" w:pos="800"/>
        </w:tabs>
        <w:spacing w:before="0" w:after="0" w:line="352" w:lineRule="exact"/>
        <w:ind w:left="800" w:right="0" w:hanging="260"/>
        <w:jc w:val="left"/>
        <w:rPr>
          <w:sz w:val="21"/>
        </w:rPr>
      </w:pPr>
      <w:r>
        <w:rPr>
          <w:spacing w:val="-3"/>
          <w:sz w:val="21"/>
        </w:rPr>
        <w:t>了解绑定默认对象和解绑默认对象的语法。</w:t>
      </w:r>
    </w:p>
    <w:p w14:paraId="772914A4">
      <w:pPr>
        <w:pStyle w:val="3"/>
        <w:spacing w:before="346"/>
      </w:pPr>
      <w:bookmarkStart w:id="39" w:name="三、实训内容"/>
      <w:bookmarkEnd w:id="39"/>
      <w:r>
        <w:rPr>
          <w:spacing w:val="-4"/>
        </w:rPr>
        <w:t>三、实训内容</w:t>
      </w:r>
    </w:p>
    <w:p w14:paraId="3CFA3C01">
      <w:pPr>
        <w:pStyle w:val="11"/>
        <w:numPr>
          <w:ilvl w:val="0"/>
          <w:numId w:val="30"/>
        </w:numPr>
        <w:tabs>
          <w:tab w:val="left" w:pos="823"/>
        </w:tabs>
        <w:spacing w:before="242" w:after="0" w:line="240" w:lineRule="auto"/>
        <w:ind w:left="823" w:right="0" w:hanging="279"/>
        <w:jc w:val="left"/>
        <w:rPr>
          <w:rFonts w:hint="eastAsia" w:ascii="UKIJ CJK" w:eastAsia="UKIJ CJK"/>
          <w:sz w:val="21"/>
        </w:rPr>
      </w:pPr>
      <w:r>
        <w:rPr>
          <w:rFonts w:hint="eastAsia" w:ascii="UKIJ CJK" w:eastAsia="UKIJ CJK"/>
          <w:spacing w:val="-4"/>
          <w:sz w:val="21"/>
        </w:rPr>
        <w:t>建表时创建约束</w:t>
      </w:r>
    </w:p>
    <w:p w14:paraId="122BE0B1">
      <w:pPr>
        <w:pStyle w:val="4"/>
        <w:spacing w:before="41" w:line="352" w:lineRule="exact"/>
        <w:ind w:left="540"/>
      </w:pPr>
      <w:r>
        <w:rPr>
          <w:spacing w:val="-6"/>
        </w:rPr>
        <w:t xml:space="preserve">在 </w:t>
      </w:r>
      <w:r>
        <w:rPr>
          <w:rFonts w:ascii="Times New Roman" w:eastAsia="Times New Roman"/>
        </w:rPr>
        <w:t>student</w:t>
      </w:r>
      <w:r>
        <w:rPr>
          <w:rFonts w:ascii="Times New Roman" w:eastAsia="Times New Roman"/>
          <w:spacing w:val="-9"/>
        </w:rPr>
        <w:t xml:space="preserve"> </w:t>
      </w:r>
      <w:r>
        <w:rPr>
          <w:spacing w:val="-2"/>
        </w:rPr>
        <w:t xml:space="preserve">数据库中使用 </w:t>
      </w:r>
      <w:r>
        <w:rPr>
          <w:rFonts w:ascii="Times New Roman" w:eastAsia="Times New Roman"/>
        </w:rPr>
        <w:t>create</w:t>
      </w:r>
      <w:r>
        <w:rPr>
          <w:rFonts w:ascii="Times New Roman" w:eastAsia="Times New Roman"/>
          <w:spacing w:val="-10"/>
        </w:rPr>
        <w:t xml:space="preserve"> </w:t>
      </w:r>
      <w:r>
        <w:rPr>
          <w:rFonts w:ascii="Times New Roman" w:eastAsia="Times New Roman"/>
        </w:rPr>
        <w:t>table</w:t>
      </w:r>
      <w:r>
        <w:rPr>
          <w:rFonts w:ascii="Times New Roman" w:eastAsia="Times New Roman"/>
          <w:spacing w:val="-8"/>
        </w:rPr>
        <w:t xml:space="preserve"> </w:t>
      </w:r>
      <w:r>
        <w:rPr>
          <w:spacing w:val="-2"/>
        </w:rPr>
        <w:t xml:space="preserve">语句创建表 </w:t>
      </w:r>
      <w:r>
        <w:rPr>
          <w:rFonts w:ascii="Times New Roman" w:eastAsia="Times New Roman"/>
        </w:rPr>
        <w:t>stu1</w:t>
      </w:r>
      <w:r>
        <w:rPr>
          <w:spacing w:val="-2"/>
        </w:rPr>
        <w:t>，结构如下：</w:t>
      </w:r>
    </w:p>
    <w:p w14:paraId="7B5D9274">
      <w:pPr>
        <w:pStyle w:val="4"/>
        <w:spacing w:before="14" w:line="192" w:lineRule="auto"/>
        <w:ind w:left="120" w:right="114" w:firstLine="420"/>
      </w:pPr>
      <w:r>
        <w:rPr>
          <w:spacing w:val="-20"/>
        </w:rPr>
        <w:t>学号：</w:t>
      </w:r>
      <w:r>
        <w:rPr>
          <w:rFonts w:ascii="Times New Roman" w:eastAsia="Times New Roman"/>
          <w:spacing w:val="9"/>
        </w:rPr>
        <w:t>c</w:t>
      </w:r>
      <w:r>
        <w:rPr>
          <w:rFonts w:ascii="Times New Roman" w:eastAsia="Times New Roman"/>
          <w:spacing w:val="10"/>
        </w:rPr>
        <w:t>h</w:t>
      </w:r>
      <w:r>
        <w:rPr>
          <w:rFonts w:ascii="Times New Roman" w:eastAsia="Times New Roman"/>
          <w:spacing w:val="9"/>
        </w:rPr>
        <w:t>a</w:t>
      </w:r>
      <w:r>
        <w:rPr>
          <w:rFonts w:ascii="Times New Roman" w:eastAsia="Times New Roman"/>
          <w:spacing w:val="-32"/>
        </w:rPr>
        <w:t>r</w:t>
      </w:r>
      <w:r>
        <w:rPr>
          <w:spacing w:val="6"/>
        </w:rPr>
        <w:t>（</w:t>
      </w:r>
      <w:r>
        <w:rPr>
          <w:rFonts w:ascii="Times New Roman" w:eastAsia="Times New Roman"/>
          <w:spacing w:val="10"/>
        </w:rPr>
        <w:t>1</w:t>
      </w:r>
      <w:r>
        <w:rPr>
          <w:rFonts w:ascii="Times New Roman" w:eastAsia="Times New Roman"/>
          <w:spacing w:val="7"/>
        </w:rPr>
        <w:t>2</w:t>
      </w:r>
      <w:r>
        <w:rPr>
          <w:spacing w:val="-95"/>
        </w:rPr>
        <w:t>）</w:t>
      </w:r>
      <w:r>
        <w:rPr>
          <w:spacing w:val="-24"/>
        </w:rPr>
        <w:t>，姓名：</w:t>
      </w:r>
      <w:r>
        <w:rPr>
          <w:rFonts w:ascii="Times New Roman" w:eastAsia="Times New Roman"/>
          <w:spacing w:val="11"/>
        </w:rPr>
        <w:t>c</w:t>
      </w:r>
      <w:r>
        <w:rPr>
          <w:rFonts w:ascii="Times New Roman" w:eastAsia="Times New Roman"/>
          <w:spacing w:val="12"/>
        </w:rPr>
        <w:t>h</w:t>
      </w:r>
      <w:r>
        <w:rPr>
          <w:rFonts w:ascii="Times New Roman" w:eastAsia="Times New Roman"/>
          <w:spacing w:val="11"/>
        </w:rPr>
        <w:t>a</w:t>
      </w:r>
      <w:r>
        <w:rPr>
          <w:rFonts w:ascii="Times New Roman" w:eastAsia="Times New Roman"/>
          <w:spacing w:val="-28"/>
        </w:rPr>
        <w:t>r</w:t>
      </w:r>
      <w:r>
        <w:rPr>
          <w:spacing w:val="8"/>
        </w:rPr>
        <w:t>（</w:t>
      </w:r>
      <w:r>
        <w:rPr>
          <w:rFonts w:ascii="Times New Roman" w:eastAsia="Times New Roman"/>
          <w:spacing w:val="12"/>
        </w:rPr>
        <w:t>8</w:t>
      </w:r>
      <w:r>
        <w:rPr>
          <w:spacing w:val="-95"/>
        </w:rPr>
        <w:t>）</w:t>
      </w:r>
      <w:r>
        <w:rPr>
          <w:spacing w:val="-24"/>
        </w:rPr>
        <w:t>，性别：</w:t>
      </w:r>
      <w:r>
        <w:rPr>
          <w:rFonts w:ascii="Times New Roman" w:eastAsia="Times New Roman"/>
          <w:spacing w:val="11"/>
        </w:rPr>
        <w:t>c</w:t>
      </w:r>
      <w:r>
        <w:rPr>
          <w:rFonts w:ascii="Times New Roman" w:eastAsia="Times New Roman"/>
          <w:spacing w:val="12"/>
        </w:rPr>
        <w:t>h</w:t>
      </w:r>
      <w:r>
        <w:rPr>
          <w:rFonts w:ascii="Times New Roman" w:eastAsia="Times New Roman"/>
          <w:spacing w:val="11"/>
        </w:rPr>
        <w:t>a</w:t>
      </w:r>
      <w:r>
        <w:rPr>
          <w:rFonts w:ascii="Times New Roman" w:eastAsia="Times New Roman"/>
          <w:spacing w:val="-28"/>
        </w:rPr>
        <w:t>r</w:t>
      </w:r>
      <w:r>
        <w:rPr>
          <w:spacing w:val="8"/>
        </w:rPr>
        <w:t>（</w:t>
      </w:r>
      <w:r>
        <w:rPr>
          <w:rFonts w:ascii="Times New Roman" w:eastAsia="Times New Roman"/>
          <w:spacing w:val="12"/>
        </w:rPr>
        <w:t>2</w:t>
      </w:r>
      <w:r>
        <w:rPr>
          <w:spacing w:val="-95"/>
        </w:rPr>
        <w:t>）</w:t>
      </w:r>
      <w:r>
        <w:rPr>
          <w:spacing w:val="-18"/>
        </w:rPr>
        <w:t>，出生日期：</w:t>
      </w:r>
      <w:r>
        <w:rPr>
          <w:rFonts w:ascii="Times New Roman" w:eastAsia="Times New Roman"/>
          <w:spacing w:val="-14"/>
        </w:rPr>
        <w:t>datetime</w:t>
      </w:r>
      <w:r>
        <w:rPr>
          <w:spacing w:val="-14"/>
        </w:rPr>
        <w:t>，住址：</w:t>
      </w:r>
      <w:r>
        <w:rPr>
          <w:rFonts w:ascii="Times New Roman" w:eastAsia="Times New Roman"/>
          <w:spacing w:val="-14"/>
        </w:rPr>
        <w:t>char(40)</w:t>
      </w:r>
      <w:r>
        <w:rPr>
          <w:spacing w:val="-14"/>
        </w:rPr>
        <w:t>，</w:t>
      </w:r>
      <w:r>
        <w:rPr>
          <w:spacing w:val="-2"/>
        </w:rPr>
        <w:t>备注：</w:t>
      </w:r>
      <w:r>
        <w:rPr>
          <w:rFonts w:ascii="Times New Roman" w:eastAsia="Times New Roman"/>
          <w:spacing w:val="-2"/>
        </w:rPr>
        <w:t>text</w:t>
      </w:r>
      <w:r>
        <w:rPr>
          <w:spacing w:val="-2"/>
        </w:rPr>
        <w:t>。</w:t>
      </w:r>
    </w:p>
    <w:p w14:paraId="2483DA92">
      <w:pPr>
        <w:pStyle w:val="4"/>
        <w:spacing w:line="353" w:lineRule="exact"/>
        <w:ind w:left="540"/>
      </w:pPr>
      <w:r>
        <w:rPr>
          <w:spacing w:val="-3"/>
        </w:rPr>
        <w:t>在建表时创建所需的约束，要求如下：</w:t>
      </w:r>
    </w:p>
    <w:p w14:paraId="7B3A252D">
      <w:pPr>
        <w:pStyle w:val="11"/>
        <w:numPr>
          <w:ilvl w:val="1"/>
          <w:numId w:val="30"/>
        </w:numPr>
        <w:tabs>
          <w:tab w:val="left" w:pos="964"/>
        </w:tabs>
        <w:spacing w:before="86" w:after="0" w:line="356" w:lineRule="exact"/>
        <w:ind w:left="964" w:right="0" w:hanging="420"/>
        <w:jc w:val="left"/>
        <w:rPr>
          <w:sz w:val="21"/>
        </w:rPr>
      </w:pPr>
      <w:r>
        <w:rPr>
          <w:spacing w:val="-2"/>
          <w:sz w:val="21"/>
        </w:rPr>
        <w:t xml:space="preserve">将学号设为主键，主键名为 </w:t>
      </w:r>
      <w:r>
        <w:rPr>
          <w:rFonts w:ascii="Times New Roman" w:hAnsi="Times New Roman" w:eastAsia="Times New Roman"/>
          <w:spacing w:val="-2"/>
          <w:sz w:val="21"/>
        </w:rPr>
        <w:t>pk_xuehao</w:t>
      </w:r>
      <w:r>
        <w:rPr>
          <w:spacing w:val="-10"/>
          <w:sz w:val="21"/>
        </w:rPr>
        <w:t>。</w:t>
      </w:r>
    </w:p>
    <w:p w14:paraId="01B11CBE">
      <w:pPr>
        <w:pStyle w:val="11"/>
        <w:numPr>
          <w:ilvl w:val="1"/>
          <w:numId w:val="30"/>
        </w:numPr>
        <w:tabs>
          <w:tab w:val="left" w:pos="964"/>
        </w:tabs>
        <w:spacing w:before="0" w:after="0" w:line="319" w:lineRule="exact"/>
        <w:ind w:left="964" w:right="0" w:hanging="420"/>
        <w:jc w:val="left"/>
        <w:rPr>
          <w:sz w:val="21"/>
        </w:rPr>
      </w:pPr>
      <w:r>
        <w:rPr>
          <w:spacing w:val="-2"/>
          <w:sz w:val="21"/>
        </w:rPr>
        <w:t xml:space="preserve">为姓名添加唯一约束，约束名为 </w:t>
      </w:r>
      <w:r>
        <w:rPr>
          <w:rFonts w:ascii="Times New Roman" w:hAnsi="Times New Roman" w:eastAsia="Times New Roman"/>
          <w:spacing w:val="-2"/>
          <w:sz w:val="21"/>
        </w:rPr>
        <w:t>uk_xingming</w:t>
      </w:r>
      <w:r>
        <w:rPr>
          <w:spacing w:val="-10"/>
          <w:sz w:val="21"/>
        </w:rPr>
        <w:t>。</w:t>
      </w:r>
    </w:p>
    <w:p w14:paraId="4AE6542A">
      <w:pPr>
        <w:pStyle w:val="11"/>
        <w:numPr>
          <w:ilvl w:val="1"/>
          <w:numId w:val="30"/>
        </w:numPr>
        <w:tabs>
          <w:tab w:val="left" w:pos="964"/>
        </w:tabs>
        <w:spacing w:before="0" w:after="0" w:line="320" w:lineRule="exact"/>
        <w:ind w:left="964" w:right="0" w:hanging="420"/>
        <w:jc w:val="left"/>
        <w:rPr>
          <w:sz w:val="21"/>
        </w:rPr>
      </w:pPr>
      <w:r>
        <w:rPr>
          <w:spacing w:val="-2"/>
          <w:sz w:val="21"/>
        </w:rPr>
        <w:t xml:space="preserve">为性别添加默认约束，默认名为 </w:t>
      </w:r>
      <w:r>
        <w:rPr>
          <w:rFonts w:ascii="Times New Roman" w:hAnsi="Times New Roman" w:eastAsia="Times New Roman"/>
          <w:spacing w:val="-2"/>
          <w:sz w:val="21"/>
        </w:rPr>
        <w:t>de_xingbie</w:t>
      </w:r>
      <w:r>
        <w:rPr>
          <w:spacing w:val="-10"/>
          <w:sz w:val="21"/>
        </w:rPr>
        <w:t>。</w:t>
      </w:r>
    </w:p>
    <w:p w14:paraId="291A5F3F">
      <w:pPr>
        <w:pStyle w:val="11"/>
        <w:numPr>
          <w:ilvl w:val="1"/>
          <w:numId w:val="30"/>
        </w:numPr>
        <w:tabs>
          <w:tab w:val="left" w:pos="964"/>
        </w:tabs>
        <w:spacing w:before="0" w:after="0" w:line="357" w:lineRule="exact"/>
        <w:ind w:left="964" w:right="0" w:hanging="420"/>
        <w:jc w:val="left"/>
        <w:rPr>
          <w:sz w:val="21"/>
        </w:rPr>
      </w:pPr>
      <w:r>
        <w:rPr>
          <w:spacing w:val="-4"/>
          <w:sz w:val="21"/>
        </w:rPr>
        <w:t xml:space="preserve">为出生日期添加 </w:t>
      </w:r>
      <w:r>
        <w:rPr>
          <w:rFonts w:ascii="Times New Roman" w:hAnsi="Times New Roman" w:eastAsia="Times New Roman"/>
          <w:spacing w:val="-6"/>
          <w:sz w:val="21"/>
        </w:rPr>
        <w:t>check</w:t>
      </w:r>
      <w:r>
        <w:rPr>
          <w:rFonts w:ascii="Times New Roman" w:hAnsi="Times New Roman" w:eastAsia="Times New Roman"/>
          <w:spacing w:val="17"/>
          <w:sz w:val="21"/>
        </w:rPr>
        <w:t xml:space="preserve"> </w:t>
      </w:r>
      <w:r>
        <w:rPr>
          <w:spacing w:val="-11"/>
          <w:sz w:val="21"/>
        </w:rPr>
        <w:t xml:space="preserve">约束，约束名为 </w:t>
      </w:r>
      <w:r>
        <w:rPr>
          <w:rFonts w:ascii="Times New Roman" w:hAnsi="Times New Roman" w:eastAsia="Times New Roman"/>
          <w:spacing w:val="-6"/>
          <w:sz w:val="21"/>
        </w:rPr>
        <w:t>ck_csrq</w:t>
      </w:r>
      <w:r>
        <w:rPr>
          <w:spacing w:val="-29"/>
          <w:sz w:val="21"/>
        </w:rPr>
        <w:t>，条件为：</w:t>
      </w:r>
      <w:r>
        <w:rPr>
          <w:spacing w:val="-1"/>
          <w:sz w:val="21"/>
        </w:rPr>
        <w:t>（</w:t>
      </w:r>
      <w:r>
        <w:rPr>
          <w:spacing w:val="-6"/>
          <w:sz w:val="21"/>
        </w:rPr>
        <w:t>出生日期</w:t>
      </w:r>
      <w:r>
        <w:rPr>
          <w:rFonts w:ascii="Times New Roman" w:hAnsi="Times New Roman" w:eastAsia="Times New Roman"/>
          <w:sz w:val="21"/>
        </w:rPr>
        <w:t>&gt;'</w:t>
      </w:r>
      <w:r>
        <w:rPr>
          <w:rFonts w:ascii="Times New Roman" w:hAnsi="Times New Roman" w:eastAsia="Times New Roman"/>
          <w:spacing w:val="2"/>
          <w:sz w:val="21"/>
        </w:rPr>
        <w:t>01</w:t>
      </w:r>
      <w:r>
        <w:rPr>
          <w:rFonts w:ascii="Times New Roman" w:hAnsi="Times New Roman" w:eastAsia="Times New Roman"/>
          <w:sz w:val="21"/>
        </w:rPr>
        <w:t>/</w:t>
      </w:r>
      <w:r>
        <w:rPr>
          <w:rFonts w:ascii="Times New Roman" w:hAnsi="Times New Roman" w:eastAsia="Times New Roman"/>
          <w:spacing w:val="2"/>
          <w:sz w:val="21"/>
        </w:rPr>
        <w:t>01</w:t>
      </w:r>
      <w:r>
        <w:rPr>
          <w:rFonts w:ascii="Times New Roman" w:hAnsi="Times New Roman" w:eastAsia="Times New Roman"/>
          <w:sz w:val="21"/>
        </w:rPr>
        <w:t>/</w:t>
      </w:r>
      <w:r>
        <w:rPr>
          <w:rFonts w:ascii="Times New Roman" w:hAnsi="Times New Roman" w:eastAsia="Times New Roman"/>
          <w:spacing w:val="2"/>
          <w:sz w:val="21"/>
        </w:rPr>
        <w:t>1</w:t>
      </w:r>
      <w:r>
        <w:rPr>
          <w:rFonts w:ascii="Times New Roman" w:hAnsi="Times New Roman" w:eastAsia="Times New Roman"/>
          <w:spacing w:val="-1"/>
          <w:sz w:val="21"/>
        </w:rPr>
        <w:t>9</w:t>
      </w:r>
      <w:r>
        <w:rPr>
          <w:rFonts w:ascii="Times New Roman" w:hAnsi="Times New Roman" w:eastAsia="Times New Roman"/>
          <w:spacing w:val="2"/>
          <w:sz w:val="21"/>
        </w:rPr>
        <w:t>8</w:t>
      </w:r>
      <w:r>
        <w:rPr>
          <w:rFonts w:ascii="Times New Roman" w:hAnsi="Times New Roman" w:eastAsia="Times New Roman"/>
          <w:spacing w:val="-1"/>
          <w:sz w:val="21"/>
        </w:rPr>
        <w:t>6</w:t>
      </w:r>
      <w:r>
        <w:rPr>
          <w:rFonts w:ascii="Times New Roman" w:hAnsi="Times New Roman" w:eastAsia="Times New Roman"/>
          <w:spacing w:val="1"/>
          <w:sz w:val="21"/>
        </w:rPr>
        <w:t>'</w:t>
      </w:r>
      <w:r>
        <w:rPr>
          <w:spacing w:val="-103"/>
          <w:sz w:val="21"/>
        </w:rPr>
        <w:t>）</w:t>
      </w:r>
      <w:r>
        <w:rPr>
          <w:spacing w:val="-10"/>
          <w:sz w:val="21"/>
        </w:rPr>
        <w:t>。</w:t>
      </w:r>
    </w:p>
    <w:p w14:paraId="2CF939E1">
      <w:pPr>
        <w:pStyle w:val="4"/>
        <w:spacing w:before="92"/>
        <w:ind w:left="525"/>
      </w:pPr>
      <w:r>
        <w:rPr>
          <w:spacing w:val="-4"/>
        </w:rPr>
        <w:t>具体代码如下：</w:t>
      </w:r>
    </w:p>
    <w:p w14:paraId="73C3E2C3">
      <w:pPr>
        <w:pStyle w:val="4"/>
        <w:spacing w:before="16"/>
        <w:rPr>
          <w:sz w:val="3"/>
        </w:rPr>
      </w:pPr>
      <w:r>
        <mc:AlternateContent>
          <mc:Choice Requires="wps">
            <w:drawing>
              <wp:anchor distT="0" distB="0" distL="0" distR="0" simplePos="0" relativeHeight="251695104" behindDoc="1" locked="0" layoutInCell="1" allowOverlap="1">
                <wp:simplePos x="0" y="0"/>
                <wp:positionH relativeFrom="page">
                  <wp:posOffset>1143000</wp:posOffset>
                </wp:positionH>
                <wp:positionV relativeFrom="paragraph">
                  <wp:posOffset>60960</wp:posOffset>
                </wp:positionV>
                <wp:extent cx="5274310" cy="1371600"/>
                <wp:effectExtent l="0" t="0" r="0" b="0"/>
                <wp:wrapTopAndBottom/>
                <wp:docPr id="688" name="Textbox 688"/>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3303E44F">
                            <w:pPr>
                              <w:spacing w:before="27" w:line="187" w:lineRule="exact"/>
                              <w:ind w:left="400" w:right="0" w:firstLine="0"/>
                              <w:jc w:val="left"/>
                              <w:rPr>
                                <w:rFonts w:ascii="Courier New"/>
                                <w:color w:val="000000"/>
                                <w:sz w:val="20"/>
                              </w:rPr>
                            </w:pPr>
                            <w:r>
                              <w:rPr>
                                <w:rFonts w:ascii="Courier New"/>
                                <w:color w:val="000000"/>
                                <w:sz w:val="20"/>
                              </w:rPr>
                              <w:t>Create</w:t>
                            </w:r>
                            <w:r>
                              <w:rPr>
                                <w:rFonts w:ascii="Courier New"/>
                                <w:color w:val="000000"/>
                                <w:spacing w:val="-7"/>
                                <w:sz w:val="20"/>
                              </w:rPr>
                              <w:t xml:space="preserve"> </w:t>
                            </w:r>
                            <w:r>
                              <w:rPr>
                                <w:rFonts w:ascii="Courier New"/>
                                <w:color w:val="000000"/>
                                <w:sz w:val="20"/>
                              </w:rPr>
                              <w:t>table</w:t>
                            </w:r>
                            <w:r>
                              <w:rPr>
                                <w:rFonts w:ascii="Courier New"/>
                                <w:color w:val="000000"/>
                                <w:spacing w:val="-7"/>
                                <w:sz w:val="20"/>
                              </w:rPr>
                              <w:t xml:space="preserve"> </w:t>
                            </w:r>
                            <w:r>
                              <w:rPr>
                                <w:rFonts w:ascii="Courier New"/>
                                <w:color w:val="000000"/>
                                <w:spacing w:val="-4"/>
                                <w:sz w:val="20"/>
                              </w:rPr>
                              <w:t>stu1</w:t>
                            </w:r>
                          </w:p>
                          <w:p w14:paraId="0FAD6FFE">
                            <w:pPr>
                              <w:spacing w:before="0" w:line="267"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pk_xuehao</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1"/>
                                <w:sz w:val="20"/>
                              </w:rPr>
                              <w:t xml:space="preserve"> </w:t>
                            </w:r>
                            <w:r>
                              <w:rPr>
                                <w:rFonts w:ascii="Courier New" w:eastAsia="Courier New"/>
                                <w:color w:val="000000"/>
                                <w:spacing w:val="-4"/>
                                <w:sz w:val="20"/>
                              </w:rPr>
                              <w:t>key,</w:t>
                            </w:r>
                          </w:p>
                          <w:p w14:paraId="12415992">
                            <w:pPr>
                              <w:spacing w:before="0" w:line="240" w:lineRule="exact"/>
                              <w:ind w:left="400" w:right="0" w:firstLine="0"/>
                              <w:jc w:val="left"/>
                              <w:rPr>
                                <w:rFonts w:ascii="Courier New" w:eastAsia="Courier New"/>
                                <w:color w:val="000000"/>
                                <w:sz w:val="20"/>
                              </w:rPr>
                            </w:pPr>
                            <w:r>
                              <w:rPr>
                                <w:color w:val="000000"/>
                                <w:spacing w:val="-3"/>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uk_xingming</w:t>
                            </w:r>
                            <w:r>
                              <w:rPr>
                                <w:rFonts w:ascii="Courier New" w:eastAsia="Courier New"/>
                                <w:color w:val="000000"/>
                                <w:spacing w:val="-12"/>
                                <w:sz w:val="20"/>
                              </w:rPr>
                              <w:t xml:space="preserve"> </w:t>
                            </w:r>
                            <w:r>
                              <w:rPr>
                                <w:rFonts w:ascii="Courier New" w:eastAsia="Courier New"/>
                                <w:color w:val="000000"/>
                                <w:spacing w:val="-2"/>
                                <w:sz w:val="20"/>
                              </w:rPr>
                              <w:t>unique,</w:t>
                            </w:r>
                          </w:p>
                          <w:p w14:paraId="4C6C3141">
                            <w:pPr>
                              <w:spacing w:before="0" w:line="240" w:lineRule="exact"/>
                              <w:ind w:left="400" w:right="0" w:firstLine="0"/>
                              <w:jc w:val="left"/>
                              <w:rPr>
                                <w:rFonts w:ascii="Courier New" w:eastAsia="Courier New"/>
                                <w:color w:val="000000"/>
                                <w:sz w:val="20"/>
                              </w:rPr>
                            </w:pPr>
                            <w:r>
                              <w:rPr>
                                <w:color w:val="000000"/>
                                <w:spacing w:val="-2"/>
                                <w:sz w:val="20"/>
                              </w:rPr>
                              <w:t xml:space="preserve">性别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default</w:t>
                            </w:r>
                            <w:r>
                              <w:rPr>
                                <w:rFonts w:ascii="Courier New" w:eastAsia="Courier New"/>
                                <w:color w:val="000000"/>
                                <w:spacing w:val="-6"/>
                                <w:sz w:val="20"/>
                              </w:rPr>
                              <w:t xml:space="preserve"> '</w:t>
                            </w:r>
                            <w:r>
                              <w:rPr>
                                <w:color w:val="000000"/>
                                <w:sz w:val="20"/>
                              </w:rPr>
                              <w:t>男</w:t>
                            </w:r>
                            <w:r>
                              <w:rPr>
                                <w:rFonts w:ascii="Courier New" w:eastAsia="Courier New"/>
                                <w:color w:val="000000"/>
                                <w:spacing w:val="-5"/>
                                <w:sz w:val="20"/>
                              </w:rPr>
                              <w:t>',</w:t>
                            </w:r>
                          </w:p>
                          <w:p w14:paraId="050D71FC">
                            <w:pPr>
                              <w:spacing w:before="27" w:line="153" w:lineRule="auto"/>
                              <w:ind w:left="0" w:right="2373" w:firstLine="40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rFonts w:ascii="Courier New" w:eastAsia="Courier New"/>
                                <w:color w:val="000000"/>
                                <w:spacing w:val="-12"/>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ck_csrq</w:t>
                            </w:r>
                            <w:r>
                              <w:rPr>
                                <w:rFonts w:ascii="Courier New" w:eastAsia="Courier New"/>
                                <w:color w:val="000000"/>
                                <w:spacing w:val="-12"/>
                                <w:sz w:val="20"/>
                              </w:rPr>
                              <w:t xml:space="preserve"> </w:t>
                            </w:r>
                            <w:r>
                              <w:rPr>
                                <w:rFonts w:ascii="Courier New" w:eastAsia="Courier New"/>
                                <w:color w:val="000000"/>
                                <w:sz w:val="20"/>
                              </w:rPr>
                              <w:t>check(</w:t>
                            </w:r>
                            <w:r>
                              <w:rPr>
                                <w:color w:val="000000"/>
                                <w:sz w:val="20"/>
                              </w:rPr>
                              <w:t>出生日</w:t>
                            </w:r>
                            <w:r>
                              <w:rPr>
                                <w:color w:val="000000"/>
                                <w:spacing w:val="-2"/>
                                <w:sz w:val="20"/>
                              </w:rPr>
                              <w:t>期</w:t>
                            </w:r>
                            <w:r>
                              <w:rPr>
                                <w:rFonts w:ascii="Courier New" w:eastAsia="Courier New"/>
                                <w:color w:val="000000"/>
                                <w:spacing w:val="-2"/>
                                <w:sz w:val="20"/>
                              </w:rPr>
                              <w:t>&gt;convert(datetime,'1/1/1986',101)),</w:t>
                            </w:r>
                          </w:p>
                          <w:p w14:paraId="34A2A424">
                            <w:pPr>
                              <w:spacing w:before="0" w:line="215" w:lineRule="exact"/>
                              <w:ind w:left="400" w:right="0" w:firstLine="0"/>
                              <w:jc w:val="left"/>
                              <w:rPr>
                                <w:rFonts w:ascii="Courier New" w:eastAsia="Courier New"/>
                                <w:color w:val="000000"/>
                                <w:sz w:val="20"/>
                              </w:rPr>
                            </w:pPr>
                            <w:r>
                              <w:rPr>
                                <w:color w:val="000000"/>
                                <w:spacing w:val="-2"/>
                                <w:sz w:val="20"/>
                              </w:rPr>
                              <w:t xml:space="preserve">住址 </w:t>
                            </w:r>
                            <w:r>
                              <w:rPr>
                                <w:rFonts w:ascii="Courier New" w:eastAsia="Courier New"/>
                                <w:color w:val="000000"/>
                                <w:spacing w:val="-2"/>
                                <w:sz w:val="20"/>
                              </w:rPr>
                              <w:t>char(40),</w:t>
                            </w:r>
                          </w:p>
                          <w:p w14:paraId="1ABB34B0">
                            <w:pPr>
                              <w:spacing w:before="0" w:line="286" w:lineRule="exact"/>
                              <w:ind w:left="400" w:right="0" w:firstLine="0"/>
                              <w:jc w:val="left"/>
                              <w:rPr>
                                <w:rFonts w:ascii="Courier New" w:eastAsia="Courier New"/>
                                <w:color w:val="000000"/>
                                <w:sz w:val="20"/>
                              </w:rPr>
                            </w:pPr>
                            <w:r>
                              <w:rPr>
                                <w:color w:val="000000"/>
                                <w:spacing w:val="-2"/>
                                <w:sz w:val="20"/>
                              </w:rPr>
                              <w:t xml:space="preserve">备注 </w:t>
                            </w:r>
                            <w:r>
                              <w:rPr>
                                <w:rFonts w:ascii="Courier New" w:eastAsia="Courier New"/>
                                <w:color w:val="000000"/>
                                <w:spacing w:val="-4"/>
                                <w:sz w:val="20"/>
                              </w:rPr>
                              <w:t>text</w:t>
                            </w:r>
                          </w:p>
                          <w:p w14:paraId="729190EF">
                            <w:pPr>
                              <w:spacing w:before="0" w:line="192" w:lineRule="exact"/>
                              <w:ind w:left="400"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id="Textbox 688" o:spid="_x0000_s1026" o:spt="202" type="#_x0000_t202" style="position:absolute;left:0pt;margin-left:90pt;margin-top:4.8pt;height:108pt;width:415.3pt;mso-position-horizontal-relative:page;mso-wrap-distance-bottom:0pt;mso-wrap-distance-top:0pt;z-index:-251621376;mso-width-relative:page;mso-height-relative:page;" fillcolor="#C0C0C0" filled="t" stroked="f" coordsize="21600,21600" o:gfxdata="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CSi2jYAAAACgEAAA8AAAAAAAAAAQAgAAAA&#10;IgAAAGRycy9kb3ducmV2LnhtbFBLAQIUABQAAAAIAIdO4kC1mQAn0gEAAK0DAAAOAAAAAAAAAAEA&#10;IAAAACcBAABkcnMvZTJvRG9jLnhtbFBLBQYAAAAABgAGAFkBAABrBQAAAAA=&#10;">
                <v:fill on="t" focussize="0,0"/>
                <v:stroke on="f"/>
                <v:imagedata o:title=""/>
                <o:lock v:ext="edit" aspectratio="f"/>
                <v:textbox inset="0mm,0mm,0mm,0mm">
                  <w:txbxContent>
                    <w:p w14:paraId="3303E44F">
                      <w:pPr>
                        <w:spacing w:before="27" w:line="187" w:lineRule="exact"/>
                        <w:ind w:left="400" w:right="0" w:firstLine="0"/>
                        <w:jc w:val="left"/>
                        <w:rPr>
                          <w:rFonts w:ascii="Courier New"/>
                          <w:color w:val="000000"/>
                          <w:sz w:val="20"/>
                        </w:rPr>
                      </w:pPr>
                      <w:r>
                        <w:rPr>
                          <w:rFonts w:ascii="Courier New"/>
                          <w:color w:val="000000"/>
                          <w:sz w:val="20"/>
                        </w:rPr>
                        <w:t>Create</w:t>
                      </w:r>
                      <w:r>
                        <w:rPr>
                          <w:rFonts w:ascii="Courier New"/>
                          <w:color w:val="000000"/>
                          <w:spacing w:val="-7"/>
                          <w:sz w:val="20"/>
                        </w:rPr>
                        <w:t xml:space="preserve"> </w:t>
                      </w:r>
                      <w:r>
                        <w:rPr>
                          <w:rFonts w:ascii="Courier New"/>
                          <w:color w:val="000000"/>
                          <w:sz w:val="20"/>
                        </w:rPr>
                        <w:t>table</w:t>
                      </w:r>
                      <w:r>
                        <w:rPr>
                          <w:rFonts w:ascii="Courier New"/>
                          <w:color w:val="000000"/>
                          <w:spacing w:val="-7"/>
                          <w:sz w:val="20"/>
                        </w:rPr>
                        <w:t xml:space="preserve"> </w:t>
                      </w:r>
                      <w:r>
                        <w:rPr>
                          <w:rFonts w:ascii="Courier New"/>
                          <w:color w:val="000000"/>
                          <w:spacing w:val="-4"/>
                          <w:sz w:val="20"/>
                        </w:rPr>
                        <w:t>stu1</w:t>
                      </w:r>
                    </w:p>
                    <w:p w14:paraId="0FAD6FFE">
                      <w:pPr>
                        <w:spacing w:before="0" w:line="267"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pk_xuehao</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1"/>
                          <w:sz w:val="20"/>
                        </w:rPr>
                        <w:t xml:space="preserve"> </w:t>
                      </w:r>
                      <w:r>
                        <w:rPr>
                          <w:rFonts w:ascii="Courier New" w:eastAsia="Courier New"/>
                          <w:color w:val="000000"/>
                          <w:spacing w:val="-4"/>
                          <w:sz w:val="20"/>
                        </w:rPr>
                        <w:t>key,</w:t>
                      </w:r>
                    </w:p>
                    <w:p w14:paraId="12415992">
                      <w:pPr>
                        <w:spacing w:before="0" w:line="240" w:lineRule="exact"/>
                        <w:ind w:left="400" w:right="0" w:firstLine="0"/>
                        <w:jc w:val="left"/>
                        <w:rPr>
                          <w:rFonts w:ascii="Courier New" w:eastAsia="Courier New"/>
                          <w:color w:val="000000"/>
                          <w:sz w:val="20"/>
                        </w:rPr>
                      </w:pPr>
                      <w:r>
                        <w:rPr>
                          <w:color w:val="000000"/>
                          <w:spacing w:val="-3"/>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uk_xingming</w:t>
                      </w:r>
                      <w:r>
                        <w:rPr>
                          <w:rFonts w:ascii="Courier New" w:eastAsia="Courier New"/>
                          <w:color w:val="000000"/>
                          <w:spacing w:val="-12"/>
                          <w:sz w:val="20"/>
                        </w:rPr>
                        <w:t xml:space="preserve"> </w:t>
                      </w:r>
                      <w:r>
                        <w:rPr>
                          <w:rFonts w:ascii="Courier New" w:eastAsia="Courier New"/>
                          <w:color w:val="000000"/>
                          <w:spacing w:val="-2"/>
                          <w:sz w:val="20"/>
                        </w:rPr>
                        <w:t>unique,</w:t>
                      </w:r>
                    </w:p>
                    <w:p w14:paraId="4C6C3141">
                      <w:pPr>
                        <w:spacing w:before="0" w:line="240" w:lineRule="exact"/>
                        <w:ind w:left="400" w:right="0" w:firstLine="0"/>
                        <w:jc w:val="left"/>
                        <w:rPr>
                          <w:rFonts w:ascii="Courier New" w:eastAsia="Courier New"/>
                          <w:color w:val="000000"/>
                          <w:sz w:val="20"/>
                        </w:rPr>
                      </w:pPr>
                      <w:r>
                        <w:rPr>
                          <w:color w:val="000000"/>
                          <w:spacing w:val="-2"/>
                          <w:sz w:val="20"/>
                        </w:rPr>
                        <w:t xml:space="preserve">性别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default</w:t>
                      </w:r>
                      <w:r>
                        <w:rPr>
                          <w:rFonts w:ascii="Courier New" w:eastAsia="Courier New"/>
                          <w:color w:val="000000"/>
                          <w:spacing w:val="-6"/>
                          <w:sz w:val="20"/>
                        </w:rPr>
                        <w:t xml:space="preserve"> '</w:t>
                      </w:r>
                      <w:r>
                        <w:rPr>
                          <w:color w:val="000000"/>
                          <w:sz w:val="20"/>
                        </w:rPr>
                        <w:t>男</w:t>
                      </w:r>
                      <w:r>
                        <w:rPr>
                          <w:rFonts w:ascii="Courier New" w:eastAsia="Courier New"/>
                          <w:color w:val="000000"/>
                          <w:spacing w:val="-5"/>
                          <w:sz w:val="20"/>
                        </w:rPr>
                        <w:t>',</w:t>
                      </w:r>
                    </w:p>
                    <w:p w14:paraId="050D71FC">
                      <w:pPr>
                        <w:spacing w:before="27" w:line="153" w:lineRule="auto"/>
                        <w:ind w:left="0" w:right="2373" w:firstLine="40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rFonts w:ascii="Courier New" w:eastAsia="Courier New"/>
                          <w:color w:val="000000"/>
                          <w:spacing w:val="-12"/>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ck_csrq</w:t>
                      </w:r>
                      <w:r>
                        <w:rPr>
                          <w:rFonts w:ascii="Courier New" w:eastAsia="Courier New"/>
                          <w:color w:val="000000"/>
                          <w:spacing w:val="-12"/>
                          <w:sz w:val="20"/>
                        </w:rPr>
                        <w:t xml:space="preserve"> </w:t>
                      </w:r>
                      <w:r>
                        <w:rPr>
                          <w:rFonts w:ascii="Courier New" w:eastAsia="Courier New"/>
                          <w:color w:val="000000"/>
                          <w:sz w:val="20"/>
                        </w:rPr>
                        <w:t>check(</w:t>
                      </w:r>
                      <w:r>
                        <w:rPr>
                          <w:color w:val="000000"/>
                          <w:sz w:val="20"/>
                        </w:rPr>
                        <w:t>出生日</w:t>
                      </w:r>
                      <w:r>
                        <w:rPr>
                          <w:color w:val="000000"/>
                          <w:spacing w:val="-2"/>
                          <w:sz w:val="20"/>
                        </w:rPr>
                        <w:t>期</w:t>
                      </w:r>
                      <w:r>
                        <w:rPr>
                          <w:rFonts w:ascii="Courier New" w:eastAsia="Courier New"/>
                          <w:color w:val="000000"/>
                          <w:spacing w:val="-2"/>
                          <w:sz w:val="20"/>
                        </w:rPr>
                        <w:t>&gt;convert(datetime,'1/1/1986',101)),</w:t>
                      </w:r>
                    </w:p>
                    <w:p w14:paraId="34A2A424">
                      <w:pPr>
                        <w:spacing w:before="0" w:line="215" w:lineRule="exact"/>
                        <w:ind w:left="400" w:right="0" w:firstLine="0"/>
                        <w:jc w:val="left"/>
                        <w:rPr>
                          <w:rFonts w:ascii="Courier New" w:eastAsia="Courier New"/>
                          <w:color w:val="000000"/>
                          <w:sz w:val="20"/>
                        </w:rPr>
                      </w:pPr>
                      <w:r>
                        <w:rPr>
                          <w:color w:val="000000"/>
                          <w:spacing w:val="-2"/>
                          <w:sz w:val="20"/>
                        </w:rPr>
                        <w:t xml:space="preserve">住址 </w:t>
                      </w:r>
                      <w:r>
                        <w:rPr>
                          <w:rFonts w:ascii="Courier New" w:eastAsia="Courier New"/>
                          <w:color w:val="000000"/>
                          <w:spacing w:val="-2"/>
                          <w:sz w:val="20"/>
                        </w:rPr>
                        <w:t>char(40),</w:t>
                      </w:r>
                    </w:p>
                    <w:p w14:paraId="1ABB34B0">
                      <w:pPr>
                        <w:spacing w:before="0" w:line="286" w:lineRule="exact"/>
                        <w:ind w:left="400" w:right="0" w:firstLine="0"/>
                        <w:jc w:val="left"/>
                        <w:rPr>
                          <w:rFonts w:ascii="Courier New" w:eastAsia="Courier New"/>
                          <w:color w:val="000000"/>
                          <w:sz w:val="20"/>
                        </w:rPr>
                      </w:pPr>
                      <w:r>
                        <w:rPr>
                          <w:color w:val="000000"/>
                          <w:spacing w:val="-2"/>
                          <w:sz w:val="20"/>
                        </w:rPr>
                        <w:t xml:space="preserve">备注 </w:t>
                      </w:r>
                      <w:r>
                        <w:rPr>
                          <w:rFonts w:ascii="Courier New" w:eastAsia="Courier New"/>
                          <w:color w:val="000000"/>
                          <w:spacing w:val="-4"/>
                          <w:sz w:val="20"/>
                        </w:rPr>
                        <w:t>text</w:t>
                      </w:r>
                    </w:p>
                    <w:p w14:paraId="729190EF">
                      <w:pPr>
                        <w:spacing w:before="0" w:line="192" w:lineRule="exact"/>
                        <w:ind w:left="400" w:right="0" w:firstLine="0"/>
                        <w:jc w:val="left"/>
                        <w:rPr>
                          <w:rFonts w:ascii="Courier New"/>
                          <w:color w:val="000000"/>
                          <w:sz w:val="20"/>
                        </w:rPr>
                      </w:pPr>
                      <w:r>
                        <w:rPr>
                          <w:rFonts w:ascii="Courier New"/>
                          <w:color w:val="000000"/>
                          <w:spacing w:val="-10"/>
                          <w:sz w:val="20"/>
                        </w:rPr>
                        <w:t>)</w:t>
                      </w:r>
                    </w:p>
                  </w:txbxContent>
                </v:textbox>
                <w10:wrap type="topAndBottom"/>
              </v:shape>
            </w:pict>
          </mc:Fallback>
        </mc:AlternateContent>
      </w:r>
    </w:p>
    <w:p w14:paraId="7EB9A5AA">
      <w:pPr>
        <w:pStyle w:val="11"/>
        <w:numPr>
          <w:ilvl w:val="0"/>
          <w:numId w:val="30"/>
        </w:numPr>
        <w:tabs>
          <w:tab w:val="left" w:pos="823"/>
        </w:tabs>
        <w:spacing w:before="178" w:after="0" w:line="240" w:lineRule="auto"/>
        <w:ind w:left="823" w:right="0" w:hanging="279"/>
        <w:jc w:val="left"/>
        <w:rPr>
          <w:rFonts w:hint="eastAsia" w:ascii="UKIJ CJK" w:eastAsia="UKIJ CJK"/>
          <w:sz w:val="21"/>
        </w:rPr>
      </w:pPr>
      <w:r>
        <w:rPr>
          <w:rFonts w:hint="eastAsia" w:ascii="UKIJ CJK" w:eastAsia="UKIJ CJK"/>
          <w:spacing w:val="-3"/>
          <w:sz w:val="21"/>
        </w:rPr>
        <w:t>在查询分析器中删除上面所建的约束</w:t>
      </w:r>
    </w:p>
    <w:p w14:paraId="70E18149">
      <w:pPr>
        <w:pStyle w:val="4"/>
        <w:spacing w:before="60"/>
        <w:ind w:left="540"/>
      </w:pPr>
      <w:r>
        <w:rPr>
          <w:spacing w:val="-4"/>
        </w:rPr>
        <w:t>具体代码如下：</w:t>
      </w:r>
    </w:p>
    <w:p w14:paraId="042C7261">
      <w:pPr>
        <w:pStyle w:val="4"/>
        <w:spacing w:before="18"/>
        <w:rPr>
          <w:sz w:val="3"/>
        </w:rPr>
      </w:pPr>
      <w:r>
        <mc:AlternateContent>
          <mc:Choice Requires="wps">
            <w:drawing>
              <wp:anchor distT="0" distB="0" distL="0" distR="0" simplePos="0" relativeHeight="251696128" behindDoc="1" locked="0" layoutInCell="1" allowOverlap="1">
                <wp:simplePos x="0" y="0"/>
                <wp:positionH relativeFrom="page">
                  <wp:posOffset>1143000</wp:posOffset>
                </wp:positionH>
                <wp:positionV relativeFrom="paragraph">
                  <wp:posOffset>62230</wp:posOffset>
                </wp:positionV>
                <wp:extent cx="5274310" cy="1219200"/>
                <wp:effectExtent l="0" t="0" r="0" b="0"/>
                <wp:wrapTopAndBottom/>
                <wp:docPr id="689" name="Textbox 689"/>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12024F99">
                            <w:pPr>
                              <w:spacing w:before="26"/>
                              <w:ind w:left="400" w:right="0" w:firstLine="0"/>
                              <w:jc w:val="left"/>
                              <w:rPr>
                                <w:rFonts w:ascii="Courier New"/>
                                <w:color w:val="000000"/>
                                <w:sz w:val="20"/>
                              </w:rPr>
                            </w:pPr>
                            <w:r>
                              <w:rPr>
                                <w:rFonts w:ascii="Courier New"/>
                                <w:color w:val="000000"/>
                                <w:sz w:val="20"/>
                              </w:rPr>
                              <w:t>Alter</w:t>
                            </w:r>
                            <w:r>
                              <w:rPr>
                                <w:rFonts w:ascii="Courier New"/>
                                <w:color w:val="000000"/>
                                <w:spacing w:val="-8"/>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pacing w:val="-4"/>
                                <w:sz w:val="20"/>
                              </w:rPr>
                              <w:t>stu1</w:t>
                            </w:r>
                          </w:p>
                          <w:p w14:paraId="4930750C">
                            <w:pPr>
                              <w:spacing w:before="13"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pk_xuehao Alter table stu1</w:t>
                            </w:r>
                          </w:p>
                          <w:p w14:paraId="6B883D62">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uk_xingming Alter table stu1</w:t>
                            </w:r>
                          </w:p>
                          <w:p w14:paraId="255C13CF">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de_xingbie Alter table stu1</w:t>
                            </w:r>
                          </w:p>
                          <w:p w14:paraId="7F6097DE">
                            <w:pPr>
                              <w:spacing w:before="0" w:line="214" w:lineRule="exact"/>
                              <w:ind w:left="400" w:right="0" w:firstLine="0"/>
                              <w:jc w:val="left"/>
                              <w:rPr>
                                <w:rFonts w:ascii="Courier New"/>
                                <w:color w:val="000000"/>
                                <w:sz w:val="20"/>
                              </w:rPr>
                            </w:pPr>
                            <w:r>
                              <w:rPr>
                                <w:rFonts w:ascii="Courier New"/>
                                <w:color w:val="000000"/>
                                <w:sz w:val="20"/>
                              </w:rPr>
                              <w:t>Drop</w:t>
                            </w:r>
                            <w:r>
                              <w:rPr>
                                <w:rFonts w:ascii="Courier New"/>
                                <w:color w:val="000000"/>
                                <w:spacing w:val="-9"/>
                                <w:sz w:val="20"/>
                              </w:rPr>
                              <w:t xml:space="preserve"> </w:t>
                            </w:r>
                            <w:r>
                              <w:rPr>
                                <w:rFonts w:ascii="Courier New"/>
                                <w:color w:val="000000"/>
                                <w:sz w:val="20"/>
                              </w:rPr>
                              <w:t>constraint</w:t>
                            </w:r>
                            <w:r>
                              <w:rPr>
                                <w:rFonts w:ascii="Courier New"/>
                                <w:color w:val="000000"/>
                                <w:spacing w:val="-8"/>
                                <w:sz w:val="20"/>
                              </w:rPr>
                              <w:t xml:space="preserve"> </w:t>
                            </w:r>
                            <w:r>
                              <w:rPr>
                                <w:rFonts w:ascii="Courier New"/>
                                <w:color w:val="000000"/>
                                <w:spacing w:val="-2"/>
                                <w:sz w:val="20"/>
                              </w:rPr>
                              <w:t>ck_csrq</w:t>
                            </w:r>
                          </w:p>
                        </w:txbxContent>
                      </wps:txbx>
                      <wps:bodyPr wrap="square" lIns="0" tIns="0" rIns="0" bIns="0" rtlCol="0">
                        <a:noAutofit/>
                      </wps:bodyPr>
                    </wps:wsp>
                  </a:graphicData>
                </a:graphic>
              </wp:anchor>
            </w:drawing>
          </mc:Choice>
          <mc:Fallback>
            <w:pict>
              <v:shape id="Textbox 689" o:spid="_x0000_s1026" o:spt="202" type="#_x0000_t202" style="position:absolute;left:0pt;margin-left:90pt;margin-top:4.9pt;height:96pt;width:415.3pt;mso-position-horizontal-relative:page;mso-wrap-distance-bottom:0pt;mso-wrap-distance-top:0pt;z-index:-251620352;mso-width-relative:page;mso-height-relative:page;" fillcolor="#C0C0C0" filled="t" stroked="f" coordsize="21600,21600" o:gfxdata="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&#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lG561gAAAAoBAAAPAAAAAAAAAAEAIAAAACIAAABk&#10;cnMvZG93bnJldi54bWxQSwECFAAUAAAACACHTuJABVlxo88BAACtAwAADgAAAAAAAAABACAAAAAl&#10;AQAAZHJzL2Uyb0RvYy54bWxQSwUGAAAAAAYABgBZAQAAZgUAAAAA&#10;">
                <v:fill on="t" focussize="0,0"/>
                <v:stroke on="f"/>
                <v:imagedata o:title=""/>
                <o:lock v:ext="edit" aspectratio="f"/>
                <v:textbox inset="0mm,0mm,0mm,0mm">
                  <w:txbxContent>
                    <w:p w14:paraId="12024F99">
                      <w:pPr>
                        <w:spacing w:before="26"/>
                        <w:ind w:left="400" w:right="0" w:firstLine="0"/>
                        <w:jc w:val="left"/>
                        <w:rPr>
                          <w:rFonts w:ascii="Courier New"/>
                          <w:color w:val="000000"/>
                          <w:sz w:val="20"/>
                        </w:rPr>
                      </w:pPr>
                      <w:r>
                        <w:rPr>
                          <w:rFonts w:ascii="Courier New"/>
                          <w:color w:val="000000"/>
                          <w:sz w:val="20"/>
                        </w:rPr>
                        <w:t>Alter</w:t>
                      </w:r>
                      <w:r>
                        <w:rPr>
                          <w:rFonts w:ascii="Courier New"/>
                          <w:color w:val="000000"/>
                          <w:spacing w:val="-8"/>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pacing w:val="-4"/>
                          <w:sz w:val="20"/>
                        </w:rPr>
                        <w:t>stu1</w:t>
                      </w:r>
                    </w:p>
                    <w:p w14:paraId="4930750C">
                      <w:pPr>
                        <w:spacing w:before="13"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pk_xuehao Alter table stu1</w:t>
                      </w:r>
                    </w:p>
                    <w:p w14:paraId="6B883D62">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uk_xingming Alter table stu1</w:t>
                      </w:r>
                    </w:p>
                    <w:p w14:paraId="255C13CF">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de_xingbie Alter table stu1</w:t>
                      </w:r>
                    </w:p>
                    <w:p w14:paraId="7F6097DE">
                      <w:pPr>
                        <w:spacing w:before="0" w:line="214" w:lineRule="exact"/>
                        <w:ind w:left="400" w:right="0" w:firstLine="0"/>
                        <w:jc w:val="left"/>
                        <w:rPr>
                          <w:rFonts w:ascii="Courier New"/>
                          <w:color w:val="000000"/>
                          <w:sz w:val="20"/>
                        </w:rPr>
                      </w:pPr>
                      <w:r>
                        <w:rPr>
                          <w:rFonts w:ascii="Courier New"/>
                          <w:color w:val="000000"/>
                          <w:sz w:val="20"/>
                        </w:rPr>
                        <w:t>Drop</w:t>
                      </w:r>
                      <w:r>
                        <w:rPr>
                          <w:rFonts w:ascii="Courier New"/>
                          <w:color w:val="000000"/>
                          <w:spacing w:val="-9"/>
                          <w:sz w:val="20"/>
                        </w:rPr>
                        <w:t xml:space="preserve"> </w:t>
                      </w:r>
                      <w:r>
                        <w:rPr>
                          <w:rFonts w:ascii="Courier New"/>
                          <w:color w:val="000000"/>
                          <w:sz w:val="20"/>
                        </w:rPr>
                        <w:t>constraint</w:t>
                      </w:r>
                      <w:r>
                        <w:rPr>
                          <w:rFonts w:ascii="Courier New"/>
                          <w:color w:val="000000"/>
                          <w:spacing w:val="-8"/>
                          <w:sz w:val="20"/>
                        </w:rPr>
                        <w:t xml:space="preserve"> </w:t>
                      </w:r>
                      <w:r>
                        <w:rPr>
                          <w:rFonts w:ascii="Courier New"/>
                          <w:color w:val="000000"/>
                          <w:spacing w:val="-2"/>
                          <w:sz w:val="20"/>
                        </w:rPr>
                        <w:t>ck_csrq</w:t>
                      </w:r>
                    </w:p>
                  </w:txbxContent>
                </v:textbox>
                <w10:wrap type="topAndBottom"/>
              </v:shape>
            </w:pict>
          </mc:Fallback>
        </mc:AlternateContent>
      </w:r>
    </w:p>
    <w:p w14:paraId="0CB70393">
      <w:pPr>
        <w:pStyle w:val="11"/>
        <w:numPr>
          <w:ilvl w:val="0"/>
          <w:numId w:val="30"/>
        </w:numPr>
        <w:tabs>
          <w:tab w:val="left" w:pos="823"/>
        </w:tabs>
        <w:spacing w:before="177" w:after="0" w:line="242" w:lineRule="auto"/>
        <w:ind w:left="120" w:right="306" w:firstLine="424"/>
        <w:jc w:val="left"/>
        <w:rPr>
          <w:rFonts w:hint="eastAsia" w:ascii="UKIJ CJK" w:eastAsia="UKIJ CJK"/>
          <w:sz w:val="21"/>
        </w:rPr>
      </w:pPr>
      <w:r>
        <w:rPr>
          <w:rFonts w:hint="eastAsia" w:ascii="UKIJ CJK" w:eastAsia="UKIJ CJK"/>
          <w:spacing w:val="-2"/>
          <w:sz w:val="21"/>
        </w:rPr>
        <w:t xml:space="preserve">基于学生选课管理系统中 </w:t>
      </w:r>
      <w:r>
        <w:rPr>
          <w:rFonts w:ascii="Arial" w:eastAsia="Arial"/>
          <w:sz w:val="21"/>
        </w:rPr>
        <w:t>student</w:t>
      </w:r>
      <w:r>
        <w:rPr>
          <w:rFonts w:ascii="Arial" w:eastAsia="Arial"/>
          <w:spacing w:val="-15"/>
          <w:sz w:val="21"/>
        </w:rPr>
        <w:t xml:space="preserve"> </w:t>
      </w:r>
      <w:r>
        <w:rPr>
          <w:rFonts w:hint="eastAsia" w:ascii="UKIJ CJK" w:eastAsia="UKIJ CJK"/>
          <w:sz w:val="21"/>
        </w:rPr>
        <w:t>数据库中的表建立外键约束、规则、默认对象，</w:t>
      </w:r>
      <w:r>
        <w:rPr>
          <w:rFonts w:hint="eastAsia" w:ascii="UKIJ CJK" w:eastAsia="UKIJ CJK"/>
          <w:spacing w:val="-2"/>
          <w:sz w:val="21"/>
        </w:rPr>
        <w:t>进行绑定和解绑，最后删除所建的约束</w:t>
      </w:r>
    </w:p>
    <w:p w14:paraId="6F0212D0">
      <w:pPr>
        <w:spacing w:after="0" w:line="242" w:lineRule="auto"/>
        <w:jc w:val="left"/>
        <w:rPr>
          <w:rFonts w:hint="eastAsia" w:ascii="UKIJ CJK" w:eastAsia="UKIJ CJK"/>
          <w:sz w:val="21"/>
        </w:rPr>
        <w:sectPr>
          <w:pgSz w:w="11910" w:h="16840"/>
          <w:pgMar w:top="1520" w:right="1580" w:bottom="280" w:left="1680" w:header="720" w:footer="720" w:gutter="0"/>
          <w:cols w:space="720" w:num="1"/>
        </w:sectPr>
      </w:pPr>
    </w:p>
    <w:p w14:paraId="185FE66D">
      <w:pPr>
        <w:pStyle w:val="4"/>
        <w:spacing w:line="372" w:lineRule="exact"/>
        <w:ind w:left="540"/>
      </w:pPr>
      <w:r>
        <w:rPr>
          <w:spacing w:val="-4"/>
        </w:rPr>
        <w:t>具体代码如下：</w:t>
      </w:r>
    </w:p>
    <w:p w14:paraId="32E5D29A">
      <w:pPr>
        <w:pStyle w:val="4"/>
        <w:spacing w:before="16"/>
        <w:rPr>
          <w:sz w:val="3"/>
        </w:rPr>
      </w:pPr>
      <w:r>
        <mc:AlternateContent>
          <mc:Choice Requires="wps">
            <w:drawing>
              <wp:anchor distT="0" distB="0" distL="0" distR="0" simplePos="0" relativeHeight="251696128" behindDoc="1" locked="0" layoutInCell="1" allowOverlap="1">
                <wp:simplePos x="0" y="0"/>
                <wp:positionH relativeFrom="page">
                  <wp:posOffset>1143000</wp:posOffset>
                </wp:positionH>
                <wp:positionV relativeFrom="paragraph">
                  <wp:posOffset>60960</wp:posOffset>
                </wp:positionV>
                <wp:extent cx="5274310" cy="914400"/>
                <wp:effectExtent l="0" t="0" r="0" b="0"/>
                <wp:wrapTopAndBottom/>
                <wp:docPr id="690" name="Textbox 690"/>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6E6791F1">
                            <w:pPr>
                              <w:spacing w:before="67" w:line="180" w:lineRule="auto"/>
                              <w:ind w:left="400" w:right="523"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rule</w:t>
                            </w:r>
                            <w:r>
                              <w:rPr>
                                <w:rFonts w:ascii="Courier New" w:eastAsia="Courier New"/>
                                <w:color w:val="000000"/>
                                <w:spacing w:val="-10"/>
                                <w:sz w:val="20"/>
                              </w:rPr>
                              <w:t xml:space="preserve"> </w:t>
                            </w:r>
                            <w:r>
                              <w:rPr>
                                <w:rFonts w:ascii="Courier New" w:eastAsia="Courier New"/>
                                <w:color w:val="000000"/>
                                <w:sz w:val="20"/>
                              </w:rPr>
                              <w:t>ck_csrq</w:t>
                            </w:r>
                            <w:r>
                              <w:rPr>
                                <w:rFonts w:ascii="Courier New" w:eastAsia="Courier New"/>
                                <w:color w:val="000000"/>
                                <w:spacing w:val="-10"/>
                                <w:sz w:val="20"/>
                              </w:rPr>
                              <w:t xml:space="preserve"> </w:t>
                            </w:r>
                            <w:r>
                              <w:rPr>
                                <w:rFonts w:ascii="Courier New" w:eastAsia="Courier New"/>
                                <w:color w:val="000000"/>
                                <w:sz w:val="20"/>
                              </w:rPr>
                              <w:t>as</w:t>
                            </w:r>
                            <w:r>
                              <w:rPr>
                                <w:rFonts w:ascii="Courier New" w:eastAsia="Courier New"/>
                                <w:color w:val="000000"/>
                                <w:spacing w:val="-10"/>
                                <w:sz w:val="20"/>
                              </w:rPr>
                              <w:t xml:space="preserve"> </w:t>
                            </w:r>
                            <w:r>
                              <w:rPr>
                                <w:rFonts w:ascii="Courier New" w:eastAsia="Courier New"/>
                                <w:color w:val="000000"/>
                                <w:sz w:val="20"/>
                              </w:rPr>
                              <w:t>@rq&gt;convert(datetime,'1/1/1986',101) exec sp_bindrule</w:t>
                            </w:r>
                            <w:r>
                              <w:rPr>
                                <w:rFonts w:ascii="Courier New" w:eastAsia="Courier New"/>
                                <w:color w:val="000000"/>
                                <w:spacing w:val="40"/>
                                <w:sz w:val="20"/>
                              </w:rPr>
                              <w:t xml:space="preserve"> </w:t>
                            </w:r>
                            <w:r>
                              <w:rPr>
                                <w:rFonts w:ascii="Courier New" w:eastAsia="Courier New"/>
                                <w:color w:val="000000"/>
                                <w:sz w:val="20"/>
                              </w:rPr>
                              <w:t>'ck_csrq','stu1.</w:t>
                            </w:r>
                            <w:r>
                              <w:rPr>
                                <w:color w:val="000000"/>
                                <w:sz w:val="20"/>
                              </w:rPr>
                              <w:t>出生日期</w:t>
                            </w:r>
                            <w:r>
                              <w:rPr>
                                <w:rFonts w:ascii="Courier New" w:eastAsia="Courier New"/>
                                <w:color w:val="000000"/>
                                <w:sz w:val="20"/>
                              </w:rPr>
                              <w:t>'</w:t>
                            </w:r>
                          </w:p>
                          <w:p w14:paraId="5DFDF841">
                            <w:pPr>
                              <w:spacing w:before="0" w:line="153" w:lineRule="auto"/>
                              <w:ind w:left="400" w:right="3545" w:firstLine="0"/>
                              <w:jc w:val="left"/>
                              <w:rPr>
                                <w:rFonts w:ascii="Courier New" w:eastAsia="Courier New"/>
                                <w:color w:val="000000"/>
                                <w:sz w:val="20"/>
                              </w:rPr>
                            </w:pPr>
                            <w:r>
                              <w:rPr>
                                <w:rFonts w:ascii="Courier New" w:eastAsia="Courier New"/>
                                <w:color w:val="000000"/>
                                <w:sz w:val="20"/>
                              </w:rPr>
                              <w:t>exec sp_unbindrule 'stu1.</w:t>
                            </w:r>
                            <w:r>
                              <w:rPr>
                                <w:color w:val="000000"/>
                                <w:sz w:val="20"/>
                              </w:rPr>
                              <w:t>出生日期</w:t>
                            </w:r>
                            <w:r>
                              <w:rPr>
                                <w:rFonts w:ascii="Courier New" w:eastAsia="Courier New"/>
                                <w:color w:val="000000"/>
                                <w:sz w:val="20"/>
                              </w:rPr>
                              <w:t>' create</w:t>
                            </w:r>
                            <w:r>
                              <w:rPr>
                                <w:rFonts w:ascii="Courier New" w:eastAsia="Courier New"/>
                                <w:color w:val="000000"/>
                                <w:spacing w:val="-7"/>
                                <w:sz w:val="20"/>
                              </w:rPr>
                              <w:t xml:space="preserve"> </w:t>
                            </w:r>
                            <w:r>
                              <w:rPr>
                                <w:rFonts w:ascii="Courier New" w:eastAsia="Courier New"/>
                                <w:color w:val="000000"/>
                                <w:sz w:val="20"/>
                              </w:rPr>
                              <w:t>default</w:t>
                            </w:r>
                            <w:r>
                              <w:rPr>
                                <w:rFonts w:ascii="Courier New" w:eastAsia="Courier New"/>
                                <w:color w:val="000000"/>
                                <w:spacing w:val="-7"/>
                                <w:sz w:val="20"/>
                              </w:rPr>
                              <w:t xml:space="preserve"> </w:t>
                            </w:r>
                            <w:r>
                              <w:rPr>
                                <w:rFonts w:ascii="Courier New" w:eastAsia="Courier New"/>
                                <w:color w:val="000000"/>
                                <w:sz w:val="20"/>
                              </w:rPr>
                              <w:t>de_xingbie</w:t>
                            </w:r>
                            <w:r>
                              <w:rPr>
                                <w:rFonts w:ascii="Courier New" w:eastAsia="Courier New"/>
                                <w:color w:val="000000"/>
                                <w:spacing w:val="40"/>
                                <w:sz w:val="20"/>
                              </w:rPr>
                              <w:t xml:space="preserve"> </w:t>
                            </w:r>
                            <w:r>
                              <w:rPr>
                                <w:rFonts w:ascii="Courier New" w:eastAsia="Courier New"/>
                                <w:color w:val="000000"/>
                                <w:sz w:val="20"/>
                              </w:rPr>
                              <w:t>as</w:t>
                            </w:r>
                            <w:r>
                              <w:rPr>
                                <w:rFonts w:ascii="Courier New" w:eastAsia="Courier New"/>
                                <w:color w:val="000000"/>
                                <w:spacing w:val="20"/>
                                <w:sz w:val="20"/>
                              </w:rPr>
                              <w:t xml:space="preserve"> '</w:t>
                            </w:r>
                            <w:r>
                              <w:rPr>
                                <w:color w:val="000000"/>
                                <w:sz w:val="20"/>
                              </w:rPr>
                              <w:t>男</w:t>
                            </w:r>
                            <w:r>
                              <w:rPr>
                                <w:rFonts w:ascii="Courier New" w:eastAsia="Courier New"/>
                                <w:color w:val="000000"/>
                                <w:sz w:val="20"/>
                              </w:rPr>
                              <w:t>'</w:t>
                            </w:r>
                          </w:p>
                          <w:p w14:paraId="52D55245">
                            <w:pPr>
                              <w:spacing w:before="0" w:line="153" w:lineRule="auto"/>
                              <w:ind w:left="400" w:right="2373"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sp_bindefault</w:t>
                            </w:r>
                            <w:r>
                              <w:rPr>
                                <w:rFonts w:ascii="Courier New" w:eastAsia="Courier New"/>
                                <w:color w:val="000000"/>
                                <w:spacing w:val="40"/>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','stu1.</w:t>
                            </w:r>
                            <w:r>
                              <w:rPr>
                                <w:color w:val="000000"/>
                                <w:sz w:val="20"/>
                              </w:rPr>
                              <w:t>性别</w:t>
                            </w:r>
                            <w:r>
                              <w:rPr>
                                <w:rFonts w:ascii="Courier New" w:eastAsia="Courier New"/>
                                <w:color w:val="000000"/>
                                <w:sz w:val="20"/>
                              </w:rPr>
                              <w:t>' exec sp_unbindefault 'stu1.</w:t>
                            </w:r>
                            <w:r>
                              <w:rPr>
                                <w:color w:val="000000"/>
                                <w:sz w:val="20"/>
                              </w:rPr>
                              <w:t>性别</w:t>
                            </w:r>
                            <w:r>
                              <w:rPr>
                                <w:rFonts w:ascii="Courier New" w:eastAsia="Courier New"/>
                                <w:color w:val="000000"/>
                                <w:sz w:val="20"/>
                              </w:rPr>
                              <w:t>'</w:t>
                            </w:r>
                          </w:p>
                        </w:txbxContent>
                      </wps:txbx>
                      <wps:bodyPr wrap="square" lIns="0" tIns="0" rIns="0" bIns="0" rtlCol="0">
                        <a:noAutofit/>
                      </wps:bodyPr>
                    </wps:wsp>
                  </a:graphicData>
                </a:graphic>
              </wp:anchor>
            </w:drawing>
          </mc:Choice>
          <mc:Fallback>
            <w:pict>
              <v:shape id="Textbox 690" o:spid="_x0000_s1026" o:spt="202" type="#_x0000_t202" style="position:absolute;left:0pt;margin-left:90pt;margin-top:4.8pt;height:72pt;width:415.3pt;mso-position-horizontal-relative:page;mso-wrap-distance-bottom:0pt;mso-wrap-distance-top:0pt;z-index:-251620352;mso-width-relative:page;mso-height-relative:page;" fillcolor="#C0C0C0" filled="t" stroked="f" coordsize="21600,21600" o:gfxdata="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NJDe81wAAAAoBAAAPAAAAAAAAAAEAIAAAACIA&#10;AABkcnMvZG93bnJldi54bWxQSwECFAAUAAAACACHTuJA/5ep79EBAACsAwAADgAAAAAAAAABACAA&#10;AAAmAQAAZHJzL2Uyb0RvYy54bWxQSwUGAAAAAAYABgBZAQAAaQUAAAAA&#10;">
                <v:fill on="t" focussize="0,0"/>
                <v:stroke on="f"/>
                <v:imagedata o:title=""/>
                <o:lock v:ext="edit" aspectratio="f"/>
                <v:textbox inset="0mm,0mm,0mm,0mm">
                  <w:txbxContent>
                    <w:p w14:paraId="6E6791F1">
                      <w:pPr>
                        <w:spacing w:before="67" w:line="180" w:lineRule="auto"/>
                        <w:ind w:left="400" w:right="523"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rule</w:t>
                      </w:r>
                      <w:r>
                        <w:rPr>
                          <w:rFonts w:ascii="Courier New" w:eastAsia="Courier New"/>
                          <w:color w:val="000000"/>
                          <w:spacing w:val="-10"/>
                          <w:sz w:val="20"/>
                        </w:rPr>
                        <w:t xml:space="preserve"> </w:t>
                      </w:r>
                      <w:r>
                        <w:rPr>
                          <w:rFonts w:ascii="Courier New" w:eastAsia="Courier New"/>
                          <w:color w:val="000000"/>
                          <w:sz w:val="20"/>
                        </w:rPr>
                        <w:t>ck_csrq</w:t>
                      </w:r>
                      <w:r>
                        <w:rPr>
                          <w:rFonts w:ascii="Courier New" w:eastAsia="Courier New"/>
                          <w:color w:val="000000"/>
                          <w:spacing w:val="-10"/>
                          <w:sz w:val="20"/>
                        </w:rPr>
                        <w:t xml:space="preserve"> </w:t>
                      </w:r>
                      <w:r>
                        <w:rPr>
                          <w:rFonts w:ascii="Courier New" w:eastAsia="Courier New"/>
                          <w:color w:val="000000"/>
                          <w:sz w:val="20"/>
                        </w:rPr>
                        <w:t>as</w:t>
                      </w:r>
                      <w:r>
                        <w:rPr>
                          <w:rFonts w:ascii="Courier New" w:eastAsia="Courier New"/>
                          <w:color w:val="000000"/>
                          <w:spacing w:val="-10"/>
                          <w:sz w:val="20"/>
                        </w:rPr>
                        <w:t xml:space="preserve"> </w:t>
                      </w:r>
                      <w:r>
                        <w:rPr>
                          <w:rFonts w:ascii="Courier New" w:eastAsia="Courier New"/>
                          <w:color w:val="000000"/>
                          <w:sz w:val="20"/>
                        </w:rPr>
                        <w:t>@rq&gt;convert(datetime,'1/1/1986',101) exec sp_bindrule</w:t>
                      </w:r>
                      <w:r>
                        <w:rPr>
                          <w:rFonts w:ascii="Courier New" w:eastAsia="Courier New"/>
                          <w:color w:val="000000"/>
                          <w:spacing w:val="40"/>
                          <w:sz w:val="20"/>
                        </w:rPr>
                        <w:t xml:space="preserve"> </w:t>
                      </w:r>
                      <w:r>
                        <w:rPr>
                          <w:rFonts w:ascii="Courier New" w:eastAsia="Courier New"/>
                          <w:color w:val="000000"/>
                          <w:sz w:val="20"/>
                        </w:rPr>
                        <w:t>'ck_csrq','stu1.</w:t>
                      </w:r>
                      <w:r>
                        <w:rPr>
                          <w:color w:val="000000"/>
                          <w:sz w:val="20"/>
                        </w:rPr>
                        <w:t>出生日期</w:t>
                      </w:r>
                      <w:r>
                        <w:rPr>
                          <w:rFonts w:ascii="Courier New" w:eastAsia="Courier New"/>
                          <w:color w:val="000000"/>
                          <w:sz w:val="20"/>
                        </w:rPr>
                        <w:t>'</w:t>
                      </w:r>
                    </w:p>
                    <w:p w14:paraId="5DFDF841">
                      <w:pPr>
                        <w:spacing w:before="0" w:line="153" w:lineRule="auto"/>
                        <w:ind w:left="400" w:right="3545" w:firstLine="0"/>
                        <w:jc w:val="left"/>
                        <w:rPr>
                          <w:rFonts w:ascii="Courier New" w:eastAsia="Courier New"/>
                          <w:color w:val="000000"/>
                          <w:sz w:val="20"/>
                        </w:rPr>
                      </w:pPr>
                      <w:r>
                        <w:rPr>
                          <w:rFonts w:ascii="Courier New" w:eastAsia="Courier New"/>
                          <w:color w:val="000000"/>
                          <w:sz w:val="20"/>
                        </w:rPr>
                        <w:t>exec sp_unbindrule 'stu1.</w:t>
                      </w:r>
                      <w:r>
                        <w:rPr>
                          <w:color w:val="000000"/>
                          <w:sz w:val="20"/>
                        </w:rPr>
                        <w:t>出生日期</w:t>
                      </w:r>
                      <w:r>
                        <w:rPr>
                          <w:rFonts w:ascii="Courier New" w:eastAsia="Courier New"/>
                          <w:color w:val="000000"/>
                          <w:sz w:val="20"/>
                        </w:rPr>
                        <w:t>' create</w:t>
                      </w:r>
                      <w:r>
                        <w:rPr>
                          <w:rFonts w:ascii="Courier New" w:eastAsia="Courier New"/>
                          <w:color w:val="000000"/>
                          <w:spacing w:val="-7"/>
                          <w:sz w:val="20"/>
                        </w:rPr>
                        <w:t xml:space="preserve"> </w:t>
                      </w:r>
                      <w:r>
                        <w:rPr>
                          <w:rFonts w:ascii="Courier New" w:eastAsia="Courier New"/>
                          <w:color w:val="000000"/>
                          <w:sz w:val="20"/>
                        </w:rPr>
                        <w:t>default</w:t>
                      </w:r>
                      <w:r>
                        <w:rPr>
                          <w:rFonts w:ascii="Courier New" w:eastAsia="Courier New"/>
                          <w:color w:val="000000"/>
                          <w:spacing w:val="-7"/>
                          <w:sz w:val="20"/>
                        </w:rPr>
                        <w:t xml:space="preserve"> </w:t>
                      </w:r>
                      <w:r>
                        <w:rPr>
                          <w:rFonts w:ascii="Courier New" w:eastAsia="Courier New"/>
                          <w:color w:val="000000"/>
                          <w:sz w:val="20"/>
                        </w:rPr>
                        <w:t>de_xingbie</w:t>
                      </w:r>
                      <w:r>
                        <w:rPr>
                          <w:rFonts w:ascii="Courier New" w:eastAsia="Courier New"/>
                          <w:color w:val="000000"/>
                          <w:spacing w:val="40"/>
                          <w:sz w:val="20"/>
                        </w:rPr>
                        <w:t xml:space="preserve"> </w:t>
                      </w:r>
                      <w:r>
                        <w:rPr>
                          <w:rFonts w:ascii="Courier New" w:eastAsia="Courier New"/>
                          <w:color w:val="000000"/>
                          <w:sz w:val="20"/>
                        </w:rPr>
                        <w:t>as</w:t>
                      </w:r>
                      <w:r>
                        <w:rPr>
                          <w:rFonts w:ascii="Courier New" w:eastAsia="Courier New"/>
                          <w:color w:val="000000"/>
                          <w:spacing w:val="20"/>
                          <w:sz w:val="20"/>
                        </w:rPr>
                        <w:t xml:space="preserve"> '</w:t>
                      </w:r>
                      <w:r>
                        <w:rPr>
                          <w:color w:val="000000"/>
                          <w:sz w:val="20"/>
                        </w:rPr>
                        <w:t>男</w:t>
                      </w:r>
                      <w:r>
                        <w:rPr>
                          <w:rFonts w:ascii="Courier New" w:eastAsia="Courier New"/>
                          <w:color w:val="000000"/>
                          <w:sz w:val="20"/>
                        </w:rPr>
                        <w:t>'</w:t>
                      </w:r>
                    </w:p>
                    <w:p w14:paraId="52D55245">
                      <w:pPr>
                        <w:spacing w:before="0" w:line="153" w:lineRule="auto"/>
                        <w:ind w:left="400" w:right="2373"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sp_bindefault</w:t>
                      </w:r>
                      <w:r>
                        <w:rPr>
                          <w:rFonts w:ascii="Courier New" w:eastAsia="Courier New"/>
                          <w:color w:val="000000"/>
                          <w:spacing w:val="40"/>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','stu1.</w:t>
                      </w:r>
                      <w:r>
                        <w:rPr>
                          <w:color w:val="000000"/>
                          <w:sz w:val="20"/>
                        </w:rPr>
                        <w:t>性别</w:t>
                      </w:r>
                      <w:r>
                        <w:rPr>
                          <w:rFonts w:ascii="Courier New" w:eastAsia="Courier New"/>
                          <w:color w:val="000000"/>
                          <w:sz w:val="20"/>
                        </w:rPr>
                        <w:t>' exec sp_unbindefault 'stu1.</w:t>
                      </w:r>
                      <w:r>
                        <w:rPr>
                          <w:color w:val="000000"/>
                          <w:sz w:val="20"/>
                        </w:rPr>
                        <w:t>性别</w:t>
                      </w:r>
                      <w:r>
                        <w:rPr>
                          <w:rFonts w:ascii="Courier New" w:eastAsia="Courier New"/>
                          <w:color w:val="000000"/>
                          <w:sz w:val="20"/>
                        </w:rPr>
                        <w:t>'</w:t>
                      </w:r>
                    </w:p>
                  </w:txbxContent>
                </v:textbox>
                <w10:wrap type="topAndBottom"/>
              </v:shape>
            </w:pict>
          </mc:Fallback>
        </mc:AlternateContent>
      </w:r>
    </w:p>
    <w:p w14:paraId="5B8F84D2">
      <w:pPr>
        <w:pStyle w:val="3"/>
        <w:spacing w:before="385"/>
      </w:pPr>
      <w:bookmarkStart w:id="40" w:name="四、实训思考"/>
      <w:bookmarkEnd w:id="40"/>
      <w:r>
        <w:rPr>
          <w:spacing w:val="-4"/>
        </w:rPr>
        <w:t>四、实训思考</w:t>
      </w:r>
    </w:p>
    <w:p w14:paraId="4339D6CF">
      <w:pPr>
        <w:pStyle w:val="11"/>
        <w:numPr>
          <w:ilvl w:val="0"/>
          <w:numId w:val="31"/>
        </w:numPr>
        <w:tabs>
          <w:tab w:val="left" w:pos="800"/>
        </w:tabs>
        <w:spacing w:before="113" w:after="0" w:line="192" w:lineRule="auto"/>
        <w:ind w:left="120" w:right="219" w:firstLine="420"/>
        <w:jc w:val="left"/>
        <w:rPr>
          <w:sz w:val="21"/>
          <w:vertAlign w:val="baseline"/>
        </w:rPr>
      </w:pPr>
      <w:r>
        <w:rPr>
          <w:spacing w:val="-2"/>
          <w:sz w:val="21"/>
        </w:rPr>
        <w:t>非空（</w:t>
      </w:r>
      <w:r>
        <w:rPr>
          <w:rFonts w:ascii="Times New Roman" w:eastAsia="Times New Roman"/>
          <w:spacing w:val="-2"/>
          <w:sz w:val="21"/>
        </w:rPr>
        <w:t>Not Null</w:t>
      </w:r>
      <w:r>
        <w:rPr>
          <w:spacing w:val="-2"/>
          <w:sz w:val="21"/>
        </w:rPr>
        <w:t xml:space="preserve">）约束用于确保字段值不为空。非空约束是 </w:t>
      </w:r>
      <w:r>
        <w:rPr>
          <w:rFonts w:ascii="Times New Roman" w:eastAsia="Times New Roman"/>
          <w:spacing w:val="-2"/>
          <w:sz w:val="21"/>
        </w:rPr>
        <w:t xml:space="preserve">5 </w:t>
      </w:r>
      <w:r>
        <w:rPr>
          <w:spacing w:val="-2"/>
          <w:sz w:val="21"/>
        </w:rPr>
        <w:t>个约束条件中唯一一个只能定义在列级的约束条件。非空约束条件可以在建表时建立，也可以在建表后建立吗？</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6B5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6721AB79">
            <w:pPr>
              <w:pStyle w:val="11"/>
              <w:numPr>
                <w:ilvl w:val="0"/>
                <w:numId w:val="0"/>
              </w:numPr>
              <w:tabs>
                <w:tab w:val="left" w:pos="800"/>
              </w:tabs>
              <w:spacing w:before="113" w:after="0" w:line="192" w:lineRule="auto"/>
              <w:ind w:left="-142" w:leftChars="0" w:right="219" w:rightChars="0"/>
              <w:jc w:val="left"/>
              <w:rPr>
                <w:sz w:val="21"/>
                <w:vertAlign w:val="baseline"/>
              </w:rPr>
            </w:pPr>
            <w:r>
              <w:rPr>
                <w:rFonts w:ascii="Segoe UI" w:hAnsi="Segoe UI" w:eastAsia="Segoe UI" w:cs="Segoe UI"/>
                <w:i w:val="0"/>
                <w:iCs w:val="0"/>
                <w:caps w:val="0"/>
                <w:color w:val="1C1F23"/>
                <w:spacing w:val="0"/>
                <w:sz w:val="27"/>
                <w:szCs w:val="27"/>
                <w:shd w:val="clear" w:fill="FFFFFF"/>
              </w:rPr>
              <w:t>非空约束可在建表时建立，也可以在建表后通过修改表结构来建立。它确保字段值不为空，是只能定义在列级的约束条件。</w:t>
            </w:r>
          </w:p>
        </w:tc>
      </w:tr>
    </w:tbl>
    <w:p w14:paraId="5B255389">
      <w:pPr>
        <w:pStyle w:val="11"/>
        <w:numPr>
          <w:ilvl w:val="0"/>
          <w:numId w:val="0"/>
        </w:numPr>
        <w:tabs>
          <w:tab w:val="left" w:pos="800"/>
        </w:tabs>
        <w:spacing w:before="113" w:after="0" w:line="192" w:lineRule="auto"/>
        <w:ind w:left="540" w:leftChars="0" w:right="219" w:rightChars="0"/>
        <w:jc w:val="left"/>
        <w:rPr>
          <w:sz w:val="21"/>
        </w:rPr>
      </w:pPr>
    </w:p>
    <w:p w14:paraId="00A56ED6">
      <w:pPr>
        <w:pStyle w:val="11"/>
        <w:numPr>
          <w:ilvl w:val="0"/>
          <w:numId w:val="31"/>
        </w:numPr>
        <w:tabs>
          <w:tab w:val="left" w:pos="800"/>
        </w:tabs>
        <w:spacing w:before="0" w:after="0" w:line="334" w:lineRule="exact"/>
        <w:ind w:left="800" w:right="0" w:hanging="260"/>
        <w:jc w:val="left"/>
        <w:rPr>
          <w:sz w:val="21"/>
          <w:vertAlign w:val="baseline"/>
        </w:rPr>
      </w:pPr>
      <w:r>
        <w:rPr>
          <w:spacing w:val="-3"/>
          <w:sz w:val="21"/>
        </w:rPr>
        <w:t>怎样在数据字典中查询刚刚建立的非空约束条件？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7FE5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4021A997">
            <w:pPr>
              <w:pStyle w:val="11"/>
              <w:numPr>
                <w:ilvl w:val="0"/>
                <w:numId w:val="0"/>
              </w:numPr>
              <w:tabs>
                <w:tab w:val="left" w:pos="800"/>
              </w:tabs>
              <w:spacing w:before="0" w:after="0" w:line="334" w:lineRule="exact"/>
              <w:ind w:left="-142" w:leftChars="0"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查询数据字典以确定刚刚建立的非空约束，可以查看表的结构描述信息，一般可以通过特定的数据库系统命令或查询系统表来获取表的约束信息，看对应的列是否有非空约束标志。具体方法因数据库而异，比如在某些数据库中可以使用系统表或视图来查询表的约束情况。</w:t>
            </w:r>
          </w:p>
        </w:tc>
      </w:tr>
    </w:tbl>
    <w:p w14:paraId="68169946">
      <w:pPr>
        <w:pStyle w:val="11"/>
        <w:numPr>
          <w:ilvl w:val="0"/>
          <w:numId w:val="0"/>
        </w:numPr>
        <w:tabs>
          <w:tab w:val="left" w:pos="800"/>
        </w:tabs>
        <w:spacing w:before="0" w:after="0" w:line="334" w:lineRule="exact"/>
        <w:ind w:left="540" w:leftChars="0" w:right="0" w:rightChars="0"/>
        <w:jc w:val="left"/>
        <w:rPr>
          <w:sz w:val="21"/>
        </w:rPr>
      </w:pPr>
    </w:p>
    <w:p w14:paraId="5631088B">
      <w:pPr>
        <w:pStyle w:val="4"/>
        <w:spacing w:before="371"/>
      </w:pPr>
    </w:p>
    <w:p w14:paraId="4AB3DF6E">
      <w:pPr>
        <w:pStyle w:val="2"/>
        <w:numPr>
          <w:ilvl w:val="1"/>
          <w:numId w:val="1"/>
        </w:numPr>
        <w:tabs>
          <w:tab w:val="left" w:pos="2723"/>
        </w:tabs>
        <w:spacing w:before="0" w:after="0" w:line="240" w:lineRule="auto"/>
        <w:ind w:left="2723" w:right="0" w:hanging="2603"/>
        <w:jc w:val="left"/>
        <w:rPr>
          <w:rFonts w:ascii="Verdana" w:eastAsia="Verdana"/>
          <w:color w:val="B1B1B1"/>
          <w:position w:val="-3"/>
          <w:sz w:val="72"/>
        </w:rPr>
      </w:pPr>
      <w:bookmarkStart w:id="41" w:name="13.10  函数的应用"/>
      <w:bookmarkEnd w:id="41"/>
      <w:r>
        <w:rPr>
          <w:spacing w:val="-2"/>
        </w:rPr>
        <w:t>函数的应用</w:t>
      </w:r>
    </w:p>
    <w:p w14:paraId="59A400EE">
      <w:pPr>
        <w:pStyle w:val="4"/>
        <w:spacing w:before="35"/>
        <w:rPr>
          <w:rFonts w:ascii="Noto Sans CJK HK"/>
          <w:b/>
          <w:sz w:val="36"/>
        </w:rPr>
      </w:pPr>
    </w:p>
    <w:p w14:paraId="1125FA0B">
      <w:pPr>
        <w:pStyle w:val="3"/>
        <w:spacing w:before="1"/>
      </w:pPr>
      <w:bookmarkStart w:id="42" w:name="一、实训目的"/>
      <w:bookmarkEnd w:id="42"/>
      <w:r>
        <w:rPr>
          <w:spacing w:val="-4"/>
        </w:rPr>
        <w:t>一、实训目的</w:t>
      </w:r>
    </w:p>
    <w:p w14:paraId="546E4E1A">
      <w:pPr>
        <w:pStyle w:val="11"/>
        <w:numPr>
          <w:ilvl w:val="2"/>
          <w:numId w:val="1"/>
        </w:numPr>
        <w:tabs>
          <w:tab w:val="left" w:pos="800"/>
        </w:tabs>
        <w:spacing w:before="59" w:after="0" w:line="352" w:lineRule="exact"/>
        <w:ind w:left="800" w:right="0" w:hanging="260"/>
        <w:jc w:val="left"/>
        <w:rPr>
          <w:sz w:val="21"/>
        </w:rPr>
      </w:pPr>
      <w:r>
        <w:rPr>
          <w:spacing w:val="-5"/>
          <w:sz w:val="21"/>
        </w:rPr>
        <w:t xml:space="preserve">掌握 </w:t>
      </w:r>
      <w:r>
        <w:rPr>
          <w:rFonts w:ascii="Times New Roman" w:eastAsia="Times New Roman"/>
          <w:sz w:val="21"/>
        </w:rPr>
        <w:t>SQL</w:t>
      </w:r>
      <w:r>
        <w:rPr>
          <w:rFonts w:ascii="Times New Roman" w:eastAsia="Times New Roman"/>
          <w:spacing w:val="-13"/>
          <w:sz w:val="21"/>
        </w:rPr>
        <w:t xml:space="preserve"> </w:t>
      </w:r>
      <w:r>
        <w:rPr>
          <w:rFonts w:ascii="Times New Roman" w:eastAsia="Times New Roman"/>
          <w:sz w:val="21"/>
        </w:rPr>
        <w:t>Server</w:t>
      </w:r>
      <w:r>
        <w:rPr>
          <w:rFonts w:ascii="Times New Roman" w:eastAsia="Times New Roman"/>
          <w:spacing w:val="-12"/>
          <w:sz w:val="21"/>
        </w:rPr>
        <w:t xml:space="preserve"> </w:t>
      </w:r>
      <w:r>
        <w:rPr>
          <w:spacing w:val="-1"/>
          <w:sz w:val="21"/>
        </w:rPr>
        <w:t>常用系统函数的使用。</w:t>
      </w:r>
    </w:p>
    <w:p w14:paraId="63EF1547">
      <w:pPr>
        <w:pStyle w:val="11"/>
        <w:numPr>
          <w:ilvl w:val="2"/>
          <w:numId w:val="1"/>
        </w:numPr>
        <w:tabs>
          <w:tab w:val="left" w:pos="800"/>
        </w:tabs>
        <w:spacing w:before="0" w:after="0" w:line="312" w:lineRule="exact"/>
        <w:ind w:left="800" w:right="0" w:hanging="260"/>
        <w:jc w:val="left"/>
        <w:rPr>
          <w:sz w:val="21"/>
        </w:rPr>
      </w:pPr>
      <w:r>
        <w:rPr>
          <w:spacing w:val="-1"/>
          <w:sz w:val="21"/>
        </w:rPr>
        <w:t xml:space="preserve">掌握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三类用户自定义函数的创建方法。</w:t>
      </w:r>
    </w:p>
    <w:p w14:paraId="1862DC45">
      <w:pPr>
        <w:pStyle w:val="11"/>
        <w:numPr>
          <w:ilvl w:val="2"/>
          <w:numId w:val="1"/>
        </w:numPr>
        <w:tabs>
          <w:tab w:val="left" w:pos="800"/>
        </w:tabs>
        <w:spacing w:before="0" w:after="0" w:line="352" w:lineRule="exact"/>
        <w:ind w:left="800" w:right="0" w:hanging="260"/>
        <w:jc w:val="left"/>
        <w:rPr>
          <w:sz w:val="21"/>
        </w:rPr>
      </w:pPr>
      <w:r>
        <w:rPr>
          <w:spacing w:val="-1"/>
          <w:sz w:val="21"/>
        </w:rPr>
        <w:t xml:space="preserve">掌握 </w:t>
      </w:r>
      <w:r>
        <w:rPr>
          <w:rFonts w:ascii="Times New Roman" w:eastAsia="Times New Roman"/>
          <w:spacing w:val="-2"/>
          <w:sz w:val="21"/>
        </w:rPr>
        <w:t>SQL</w:t>
      </w:r>
      <w:r>
        <w:rPr>
          <w:rFonts w:ascii="Times New Roman" w:eastAsia="Times New Roman"/>
          <w:spacing w:val="-3"/>
          <w:sz w:val="21"/>
        </w:rPr>
        <w:t xml:space="preserve"> </w:t>
      </w:r>
      <w:r>
        <w:rPr>
          <w:rFonts w:ascii="Times New Roman" w:eastAsia="Times New Roman"/>
          <w:spacing w:val="-2"/>
          <w:sz w:val="21"/>
        </w:rPr>
        <w:t>Server</w:t>
      </w:r>
      <w:r>
        <w:rPr>
          <w:rFonts w:ascii="Times New Roman" w:eastAsia="Times New Roman"/>
          <w:spacing w:val="3"/>
          <w:sz w:val="21"/>
        </w:rPr>
        <w:t xml:space="preserve"> </w:t>
      </w:r>
      <w:r>
        <w:rPr>
          <w:spacing w:val="-3"/>
          <w:sz w:val="21"/>
        </w:rPr>
        <w:t>用户自定义函数的修改及删除方法。</w:t>
      </w:r>
    </w:p>
    <w:p w14:paraId="5635459E">
      <w:pPr>
        <w:pStyle w:val="3"/>
        <w:spacing w:before="329"/>
      </w:pPr>
      <w:bookmarkStart w:id="43" w:name="二、实训要求"/>
      <w:bookmarkEnd w:id="43"/>
      <w:r>
        <w:rPr>
          <w:spacing w:val="-4"/>
        </w:rPr>
        <w:t>二、实训要求</w:t>
      </w:r>
    </w:p>
    <w:p w14:paraId="185E1D21">
      <w:pPr>
        <w:pStyle w:val="11"/>
        <w:numPr>
          <w:ilvl w:val="0"/>
          <w:numId w:val="32"/>
        </w:numPr>
        <w:tabs>
          <w:tab w:val="left" w:pos="800"/>
        </w:tabs>
        <w:spacing w:before="60" w:after="0" w:line="352" w:lineRule="exact"/>
        <w:ind w:left="800" w:right="0" w:hanging="260"/>
        <w:jc w:val="left"/>
        <w:rPr>
          <w:sz w:val="21"/>
        </w:rPr>
      </w:pPr>
      <w:r>
        <w:rPr>
          <w:spacing w:val="-3"/>
          <w:sz w:val="21"/>
        </w:rPr>
        <w:t>了解各类常用系统函数的功能及其参数的意义。</w:t>
      </w:r>
    </w:p>
    <w:p w14:paraId="2AA0C790">
      <w:pPr>
        <w:pStyle w:val="11"/>
        <w:numPr>
          <w:ilvl w:val="0"/>
          <w:numId w:val="32"/>
        </w:numPr>
        <w:tabs>
          <w:tab w:val="left" w:pos="800"/>
        </w:tabs>
        <w:spacing w:before="0" w:after="0" w:line="31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三类用户自定义函数的区别。</w:t>
      </w:r>
    </w:p>
    <w:p w14:paraId="1C83C1C7">
      <w:pPr>
        <w:pStyle w:val="11"/>
        <w:numPr>
          <w:ilvl w:val="0"/>
          <w:numId w:val="32"/>
        </w:numPr>
        <w:tabs>
          <w:tab w:val="left" w:pos="800"/>
        </w:tabs>
        <w:spacing w:before="0" w:after="0" w:line="31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三类用户自定义函数的语法。</w:t>
      </w:r>
    </w:p>
    <w:p w14:paraId="66B435A6">
      <w:pPr>
        <w:pStyle w:val="11"/>
        <w:numPr>
          <w:ilvl w:val="0"/>
          <w:numId w:val="32"/>
        </w:numPr>
        <w:tabs>
          <w:tab w:val="left" w:pos="800"/>
        </w:tabs>
        <w:spacing w:before="0" w:after="0" w:line="352" w:lineRule="exact"/>
        <w:ind w:left="800" w:right="0" w:hanging="260"/>
        <w:jc w:val="left"/>
        <w:rPr>
          <w:sz w:val="21"/>
        </w:rPr>
      </w:pPr>
      <w:r>
        <w:rPr>
          <w:spacing w:val="-1"/>
          <w:sz w:val="21"/>
        </w:rPr>
        <w:t xml:space="preserve">了解对 </w:t>
      </w:r>
      <w:r>
        <w:rPr>
          <w:rFonts w:ascii="Times New Roman" w:eastAsia="Times New Roman"/>
          <w:spacing w:val="-2"/>
          <w:sz w:val="21"/>
        </w:rPr>
        <w:t>SQL</w:t>
      </w:r>
      <w:r>
        <w:rPr>
          <w:rFonts w:ascii="Times New Roman" w:eastAsia="Times New Roman"/>
          <w:spacing w:val="-5"/>
          <w:sz w:val="21"/>
        </w:rPr>
        <w:t xml:space="preserve"> </w:t>
      </w:r>
      <w:r>
        <w:rPr>
          <w:rFonts w:ascii="Times New Roman" w:eastAsia="Times New Roman"/>
          <w:spacing w:val="-2"/>
          <w:sz w:val="21"/>
        </w:rPr>
        <w:t>Server</w:t>
      </w:r>
      <w:r>
        <w:rPr>
          <w:rFonts w:ascii="Times New Roman" w:eastAsia="Times New Roman"/>
          <w:spacing w:val="6"/>
          <w:sz w:val="21"/>
        </w:rPr>
        <w:t xml:space="preserve"> </w:t>
      </w:r>
      <w:r>
        <w:rPr>
          <w:spacing w:val="-3"/>
          <w:sz w:val="21"/>
        </w:rPr>
        <w:t>自定义函数进行修改及删除的语法。</w:t>
      </w:r>
    </w:p>
    <w:p w14:paraId="4B4639E9">
      <w:pPr>
        <w:pStyle w:val="3"/>
        <w:spacing w:before="327"/>
      </w:pPr>
      <w:bookmarkStart w:id="44" w:name="三、实训内容"/>
      <w:bookmarkEnd w:id="44"/>
      <w:r>
        <w:rPr>
          <w:spacing w:val="-4"/>
        </w:rPr>
        <w:t>三、实训内容</w:t>
      </w:r>
    </w:p>
    <w:p w14:paraId="6F98D887">
      <w:pPr>
        <w:pStyle w:val="11"/>
        <w:numPr>
          <w:ilvl w:val="0"/>
          <w:numId w:val="33"/>
        </w:numPr>
        <w:tabs>
          <w:tab w:val="left" w:pos="775"/>
        </w:tabs>
        <w:spacing w:before="242" w:after="0" w:line="240" w:lineRule="auto"/>
        <w:ind w:left="775" w:right="0" w:hanging="231"/>
        <w:jc w:val="left"/>
        <w:rPr>
          <w:rFonts w:hint="eastAsia" w:ascii="UKIJ CJK" w:eastAsia="UKIJ CJK"/>
          <w:sz w:val="21"/>
        </w:rPr>
      </w:pPr>
      <w:r>
        <w:rPr>
          <w:rFonts w:ascii="Arial" w:eastAsia="Arial"/>
          <w:spacing w:val="-2"/>
          <w:sz w:val="21"/>
        </w:rPr>
        <w:t>SQL</w:t>
      </w:r>
      <w:r>
        <w:rPr>
          <w:rFonts w:ascii="Arial" w:eastAsia="Arial"/>
          <w:spacing w:val="-3"/>
          <w:sz w:val="21"/>
        </w:rPr>
        <w:t xml:space="preserve"> </w:t>
      </w:r>
      <w:r>
        <w:rPr>
          <w:rFonts w:ascii="Arial" w:eastAsia="Arial"/>
          <w:spacing w:val="-2"/>
          <w:sz w:val="21"/>
        </w:rPr>
        <w:t>Server</w:t>
      </w:r>
      <w:r>
        <w:rPr>
          <w:rFonts w:ascii="Arial" w:eastAsia="Arial"/>
          <w:sz w:val="21"/>
        </w:rPr>
        <w:t xml:space="preserve"> </w:t>
      </w:r>
      <w:r>
        <w:rPr>
          <w:rFonts w:hint="eastAsia" w:ascii="UKIJ CJK" w:eastAsia="UKIJ CJK"/>
          <w:spacing w:val="-3"/>
          <w:sz w:val="21"/>
        </w:rPr>
        <w:t>常用系统函数的使用</w:t>
      </w:r>
    </w:p>
    <w:p w14:paraId="65ACC50F">
      <w:pPr>
        <w:pStyle w:val="11"/>
        <w:numPr>
          <w:ilvl w:val="0"/>
          <w:numId w:val="34"/>
        </w:numPr>
        <w:tabs>
          <w:tab w:val="left" w:pos="958"/>
        </w:tabs>
        <w:spacing w:before="60" w:after="0" w:line="240" w:lineRule="auto"/>
        <w:ind w:left="958" w:right="0" w:hanging="524"/>
        <w:jc w:val="left"/>
        <w:rPr>
          <w:sz w:val="21"/>
        </w:rPr>
      </w:pPr>
      <w:r>
        <w:rPr>
          <w:spacing w:val="-3"/>
          <w:sz w:val="21"/>
        </w:rPr>
        <w:t>统计教学计划中第一学期所开设的课程总数。</w:t>
      </w:r>
    </w:p>
    <w:p w14:paraId="61AA8F95">
      <w:pPr>
        <w:tabs>
          <w:tab w:val="left" w:pos="520"/>
          <w:tab w:val="left" w:pos="8425"/>
        </w:tabs>
        <w:spacing w:before="31"/>
        <w:ind w:left="120" w:right="0" w:firstLine="0"/>
        <w:jc w:val="left"/>
        <w:rPr>
          <w:rFonts w:ascii="Courier New" w:eastAsia="Courier New"/>
          <w:sz w:val="20"/>
        </w:rPr>
      </w:pPr>
      <w:r>
        <w:rPr>
          <w:rFonts w:ascii="Times New Roman" w:eastAsia="Times New Roman"/>
          <w:color w:val="000000"/>
          <w:sz w:val="20"/>
          <w:shd w:val="clear" w:color="auto" w:fill="C0C0C0"/>
        </w:rPr>
        <w:tab/>
      </w:r>
      <w:r>
        <w:rPr>
          <w:rFonts w:ascii="Courier New" w:eastAsia="Courier New"/>
          <w:color w:val="000000"/>
          <w:sz w:val="20"/>
          <w:shd w:val="clear" w:color="auto" w:fill="C0C0C0"/>
        </w:rPr>
        <w:t>Select</w:t>
      </w:r>
      <w:r>
        <w:rPr>
          <w:rFonts w:ascii="Courier New" w:eastAsia="Courier New"/>
          <w:color w:val="000000"/>
          <w:spacing w:val="-9"/>
          <w:sz w:val="20"/>
          <w:shd w:val="clear" w:color="auto" w:fill="C0C0C0"/>
        </w:rPr>
        <w:t xml:space="preserve"> </w:t>
      </w:r>
      <w:r>
        <w:rPr>
          <w:rFonts w:ascii="Courier New" w:eastAsia="Courier New"/>
          <w:color w:val="000000"/>
          <w:sz w:val="20"/>
          <w:shd w:val="clear" w:color="auto" w:fill="C0C0C0"/>
        </w:rPr>
        <w:t>count(*)</w:t>
      </w:r>
      <w:r>
        <w:rPr>
          <w:rFonts w:ascii="Courier New" w:eastAsia="Courier New"/>
          <w:color w:val="000000"/>
          <w:spacing w:val="-9"/>
          <w:sz w:val="20"/>
          <w:shd w:val="clear" w:color="auto" w:fill="C0C0C0"/>
        </w:rPr>
        <w:t xml:space="preserve"> </w:t>
      </w:r>
      <w:r>
        <w:rPr>
          <w:rFonts w:ascii="Courier New" w:eastAsia="Courier New"/>
          <w:color w:val="000000"/>
          <w:sz w:val="20"/>
          <w:shd w:val="clear" w:color="auto" w:fill="C0C0C0"/>
        </w:rPr>
        <w:t>from</w:t>
      </w:r>
      <w:r>
        <w:rPr>
          <w:rFonts w:ascii="Courier New" w:eastAsia="Courier New"/>
          <w:color w:val="000000"/>
          <w:spacing w:val="-29"/>
          <w:sz w:val="20"/>
          <w:shd w:val="clear" w:color="auto" w:fill="C0C0C0"/>
        </w:rPr>
        <w:t xml:space="preserve"> </w:t>
      </w:r>
      <w:r>
        <w:rPr>
          <w:color w:val="000000"/>
          <w:sz w:val="20"/>
          <w:shd w:val="clear" w:color="auto" w:fill="C0C0C0"/>
        </w:rPr>
        <w:t>教学计划</w:t>
      </w:r>
      <w:r>
        <w:rPr>
          <w:color w:val="000000"/>
          <w:spacing w:val="40"/>
          <w:sz w:val="20"/>
          <w:shd w:val="clear" w:color="auto" w:fill="C0C0C0"/>
        </w:rPr>
        <w:t xml:space="preserve"> </w:t>
      </w:r>
      <w:r>
        <w:rPr>
          <w:rFonts w:ascii="Courier New" w:eastAsia="Courier New"/>
          <w:color w:val="000000"/>
          <w:sz w:val="20"/>
          <w:shd w:val="clear" w:color="auto" w:fill="C0C0C0"/>
        </w:rPr>
        <w:t>where</w:t>
      </w:r>
      <w:r>
        <w:rPr>
          <w:rFonts w:ascii="Courier New" w:eastAsia="Courier New"/>
          <w:color w:val="000000"/>
          <w:spacing w:val="-26"/>
          <w:sz w:val="20"/>
          <w:shd w:val="clear" w:color="auto" w:fill="C0C0C0"/>
        </w:rPr>
        <w:t xml:space="preserve"> </w:t>
      </w:r>
      <w:r>
        <w:rPr>
          <w:color w:val="000000"/>
          <w:sz w:val="20"/>
          <w:shd w:val="clear" w:color="auto" w:fill="C0C0C0"/>
        </w:rPr>
        <w:t>开课学期</w:t>
      </w:r>
      <w:r>
        <w:rPr>
          <w:rFonts w:ascii="Courier New" w:eastAsia="Courier New"/>
          <w:color w:val="000000"/>
          <w:spacing w:val="-5"/>
          <w:sz w:val="20"/>
          <w:shd w:val="clear" w:color="auto" w:fill="C0C0C0"/>
        </w:rPr>
        <w:t>=1</w:t>
      </w:r>
      <w:r>
        <w:rPr>
          <w:rFonts w:ascii="Courier New" w:eastAsia="Courier New"/>
          <w:color w:val="000000"/>
          <w:sz w:val="20"/>
          <w:shd w:val="clear" w:color="auto" w:fill="C0C0C0"/>
        </w:rPr>
        <w:tab/>
      </w:r>
    </w:p>
    <w:p w14:paraId="37D209DF">
      <w:pPr>
        <w:pStyle w:val="11"/>
        <w:numPr>
          <w:ilvl w:val="0"/>
          <w:numId w:val="34"/>
        </w:numPr>
        <w:tabs>
          <w:tab w:val="left" w:pos="944"/>
        </w:tabs>
        <w:spacing w:before="86" w:after="0" w:line="240" w:lineRule="auto"/>
        <w:ind w:left="944" w:right="0" w:hanging="524"/>
        <w:jc w:val="left"/>
        <w:rPr>
          <w:sz w:val="21"/>
        </w:rPr>
      </w:pPr>
      <w:r>
        <w:rPr>
          <w:spacing w:val="-3"/>
          <w:sz w:val="21"/>
        </w:rPr>
        <w:t>统计计算机系学生大学语文的平均分、最低分和最高分。</w:t>
      </w:r>
    </w:p>
    <w:p w14:paraId="16109136">
      <w:pPr>
        <w:pStyle w:val="4"/>
        <w:spacing w:before="16"/>
        <w:rPr>
          <w:sz w:val="3"/>
        </w:rPr>
      </w:pPr>
      <w:r>
        <mc:AlternateContent>
          <mc:Choice Requires="wps">
            <w:drawing>
              <wp:anchor distT="0" distB="0" distL="0" distR="0" simplePos="0" relativeHeight="251697152"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91" name="Textbox 691"/>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125063F0">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DA626A">
                            <w:pPr>
                              <w:spacing w:before="0" w:line="214" w:lineRule="exact"/>
                              <w:ind w:left="420" w:right="0" w:firstLine="0"/>
                              <w:jc w:val="left"/>
                              <w:rPr>
                                <w:color w:val="000000"/>
                                <w:sz w:val="20"/>
                              </w:rPr>
                            </w:pPr>
                            <w:r>
                              <w:rPr>
                                <w:rFonts w:ascii="Courier New" w:eastAsia="Courier New"/>
                                <w:color w:val="000000"/>
                                <w:sz w:val="20"/>
                              </w:rPr>
                              <w:t>Select</w:t>
                            </w:r>
                            <w:r>
                              <w:rPr>
                                <w:rFonts w:ascii="Courier New" w:eastAsia="Courier New"/>
                                <w:color w:val="000000"/>
                                <w:spacing w:val="-18"/>
                                <w:sz w:val="20"/>
                              </w:rPr>
                              <w:t xml:space="preserve"> </w:t>
                            </w:r>
                            <w:r>
                              <w:rPr>
                                <w:rFonts w:ascii="Courier New" w:eastAsia="Courier New"/>
                                <w:color w:val="000000"/>
                                <w:sz w:val="20"/>
                              </w:rPr>
                              <w:t>avg(</w:t>
                            </w:r>
                            <w:r>
                              <w:rPr>
                                <w:color w:val="000000"/>
                                <w:sz w:val="20"/>
                              </w:rPr>
                              <w:t>成绩</w:t>
                            </w:r>
                            <w:r>
                              <w:rPr>
                                <w:rFonts w:ascii="Courier New" w:eastAsia="Courier New"/>
                                <w:color w:val="000000"/>
                                <w:sz w:val="20"/>
                              </w:rPr>
                              <w:t>),min(</w:t>
                            </w:r>
                            <w:r>
                              <w:rPr>
                                <w:color w:val="000000"/>
                                <w:sz w:val="20"/>
                              </w:rPr>
                              <w:t>成绩</w:t>
                            </w:r>
                            <w:r>
                              <w:rPr>
                                <w:rFonts w:ascii="Courier New" w:eastAsia="Courier New"/>
                                <w:color w:val="000000"/>
                                <w:sz w:val="20"/>
                              </w:rPr>
                              <w:t>),max(</w:t>
                            </w:r>
                            <w:r>
                              <w:rPr>
                                <w:color w:val="000000"/>
                                <w:sz w:val="20"/>
                              </w:rPr>
                              <w:t>成绩</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30"/>
                                <w:sz w:val="20"/>
                              </w:rPr>
                              <w:t xml:space="preserve"> </w:t>
                            </w:r>
                            <w:r>
                              <w:rPr>
                                <w:color w:val="000000"/>
                                <w:spacing w:val="-3"/>
                                <w:sz w:val="20"/>
                              </w:rPr>
                              <w:t>课程注册</w:t>
                            </w:r>
                          </w:p>
                          <w:p w14:paraId="5547D7C7">
                            <w:pPr>
                              <w:spacing w:before="0" w:line="241" w:lineRule="exact"/>
                              <w:ind w:left="619"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pacing w:val="-1"/>
                                <w:sz w:val="20"/>
                              </w:rPr>
                              <w:t xml:space="preserve">专业代码 </w:t>
                            </w:r>
                            <w:r>
                              <w:rPr>
                                <w:rFonts w:ascii="Courier New" w:eastAsia="Courier New"/>
                                <w:color w:val="000000"/>
                                <w:spacing w:val="-5"/>
                                <w:sz w:val="20"/>
                              </w:rPr>
                              <w:t>in</w:t>
                            </w:r>
                          </w:p>
                        </w:txbxContent>
                      </wps:txbx>
                      <wps:bodyPr wrap="square" lIns="0" tIns="0" rIns="0" bIns="0" rtlCol="0">
                        <a:noAutofit/>
                      </wps:bodyPr>
                    </wps:wsp>
                  </a:graphicData>
                </a:graphic>
              </wp:anchor>
            </w:drawing>
          </mc:Choice>
          <mc:Fallback>
            <w:pict>
              <v:shape id="Textbox 691" o:spid="_x0000_s1026" o:spt="202" type="#_x0000_t202" style="position:absolute;left:0pt;margin-left:90pt;margin-top:4.8pt;height:48pt;width:415.3pt;mso-position-horizontal-relative:page;mso-wrap-distance-bottom:0pt;mso-wrap-distance-top:0pt;z-index:-251619328;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rq5XAdEBAACsAwAADgAAAAAAAAABACAA&#10;AAAmAQAAZHJzL2Uyb0RvYy54bWxQSwUGAAAAAAYABgBZAQAAaQUAAAAA&#10;">
                <v:fill on="t" focussize="0,0"/>
                <v:stroke on="f"/>
                <v:imagedata o:title=""/>
                <o:lock v:ext="edit" aspectratio="f"/>
                <v:textbox inset="0mm,0mm,0mm,0mm">
                  <w:txbxContent>
                    <w:p w14:paraId="125063F0">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DA626A">
                      <w:pPr>
                        <w:spacing w:before="0" w:line="214" w:lineRule="exact"/>
                        <w:ind w:left="420" w:right="0" w:firstLine="0"/>
                        <w:jc w:val="left"/>
                        <w:rPr>
                          <w:color w:val="000000"/>
                          <w:sz w:val="20"/>
                        </w:rPr>
                      </w:pPr>
                      <w:r>
                        <w:rPr>
                          <w:rFonts w:ascii="Courier New" w:eastAsia="Courier New"/>
                          <w:color w:val="000000"/>
                          <w:sz w:val="20"/>
                        </w:rPr>
                        <w:t>Select</w:t>
                      </w:r>
                      <w:r>
                        <w:rPr>
                          <w:rFonts w:ascii="Courier New" w:eastAsia="Courier New"/>
                          <w:color w:val="000000"/>
                          <w:spacing w:val="-18"/>
                          <w:sz w:val="20"/>
                        </w:rPr>
                        <w:t xml:space="preserve"> </w:t>
                      </w:r>
                      <w:r>
                        <w:rPr>
                          <w:rFonts w:ascii="Courier New" w:eastAsia="Courier New"/>
                          <w:color w:val="000000"/>
                          <w:sz w:val="20"/>
                        </w:rPr>
                        <w:t>avg(</w:t>
                      </w:r>
                      <w:r>
                        <w:rPr>
                          <w:color w:val="000000"/>
                          <w:sz w:val="20"/>
                        </w:rPr>
                        <w:t>成绩</w:t>
                      </w:r>
                      <w:r>
                        <w:rPr>
                          <w:rFonts w:ascii="Courier New" w:eastAsia="Courier New"/>
                          <w:color w:val="000000"/>
                          <w:sz w:val="20"/>
                        </w:rPr>
                        <w:t>),min(</w:t>
                      </w:r>
                      <w:r>
                        <w:rPr>
                          <w:color w:val="000000"/>
                          <w:sz w:val="20"/>
                        </w:rPr>
                        <w:t>成绩</w:t>
                      </w:r>
                      <w:r>
                        <w:rPr>
                          <w:rFonts w:ascii="Courier New" w:eastAsia="Courier New"/>
                          <w:color w:val="000000"/>
                          <w:sz w:val="20"/>
                        </w:rPr>
                        <w:t>),max(</w:t>
                      </w:r>
                      <w:r>
                        <w:rPr>
                          <w:color w:val="000000"/>
                          <w:sz w:val="20"/>
                        </w:rPr>
                        <w:t>成绩</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30"/>
                          <w:sz w:val="20"/>
                        </w:rPr>
                        <w:t xml:space="preserve"> </w:t>
                      </w:r>
                      <w:r>
                        <w:rPr>
                          <w:color w:val="000000"/>
                          <w:spacing w:val="-3"/>
                          <w:sz w:val="20"/>
                        </w:rPr>
                        <w:t>课程注册</w:t>
                      </w:r>
                    </w:p>
                    <w:p w14:paraId="5547D7C7">
                      <w:pPr>
                        <w:spacing w:before="0" w:line="241" w:lineRule="exact"/>
                        <w:ind w:left="619"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pacing w:val="-1"/>
                          <w:sz w:val="20"/>
                        </w:rPr>
                        <w:t xml:space="preserve">专业代码 </w:t>
                      </w:r>
                      <w:r>
                        <w:rPr>
                          <w:rFonts w:ascii="Courier New" w:eastAsia="Courier New"/>
                          <w:color w:val="000000"/>
                          <w:spacing w:val="-5"/>
                          <w:sz w:val="20"/>
                        </w:rPr>
                        <w:t>in</w:t>
                      </w:r>
                    </w:p>
                  </w:txbxContent>
                </v:textbox>
                <w10:wrap type="topAndBottom"/>
              </v:shape>
            </w:pict>
          </mc:Fallback>
        </mc:AlternateContent>
      </w:r>
    </w:p>
    <w:p w14:paraId="614CA513">
      <w:pPr>
        <w:spacing w:after="0"/>
        <w:rPr>
          <w:sz w:val="3"/>
        </w:rPr>
        <w:sectPr>
          <w:pgSz w:w="11910" w:h="16840"/>
          <w:pgMar w:top="1440" w:right="1580" w:bottom="280" w:left="1680" w:header="720" w:footer="720" w:gutter="0"/>
          <w:cols w:space="720" w:num="1"/>
        </w:sectPr>
      </w:pPr>
    </w:p>
    <w:p w14:paraId="312D9E21">
      <w:pPr>
        <w:pStyle w:val="4"/>
        <w:ind w:left="120"/>
        <w:rPr>
          <w:sz w:val="20"/>
        </w:rPr>
      </w:pPr>
      <w:r>
        <w:rPr>
          <w:sz w:val="20"/>
        </w:rPr>
        <mc:AlternateContent>
          <mc:Choice Requires="wps">
            <w:drawing>
              <wp:inline distT="0" distB="0" distL="0" distR="0">
                <wp:extent cx="5274310" cy="609600"/>
                <wp:effectExtent l="0" t="0" r="0" b="0"/>
                <wp:docPr id="692" name="Textbox 692"/>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A7393EB">
                            <w:pPr>
                              <w:spacing w:before="27" w:line="153" w:lineRule="auto"/>
                              <w:ind w:left="1699" w:right="672" w:hanging="680"/>
                              <w:jc w:val="left"/>
                              <w:rPr>
                                <w:rFonts w:ascii="Courier New" w:eastAsia="Courier New"/>
                                <w:color w:val="000000"/>
                                <w:sz w:val="20"/>
                              </w:rPr>
                            </w:pPr>
                            <w:r>
                              <w:rPr>
                                <w:rFonts w:ascii="Courier New" w:eastAsia="Courier New"/>
                                <w:color w:val="000000"/>
                                <w:sz w:val="20"/>
                              </w:rPr>
                              <w:t xml:space="preserve">(Select distinct </w:t>
                            </w:r>
                            <w:r>
                              <w:rPr>
                                <w:color w:val="000000"/>
                                <w:sz w:val="20"/>
                              </w:rPr>
                              <w:t xml:space="preserve">专业代码 </w:t>
                            </w:r>
                            <w:r>
                              <w:rPr>
                                <w:rFonts w:ascii="Courier New" w:eastAsia="Courier New"/>
                                <w:color w:val="000000"/>
                                <w:sz w:val="20"/>
                              </w:rPr>
                              <w:t xml:space="preserve">from </w:t>
                            </w:r>
                            <w:r>
                              <w:rPr>
                                <w:color w:val="000000"/>
                                <w:spacing w:val="13"/>
                                <w:sz w:val="20"/>
                              </w:rPr>
                              <w:t xml:space="preserve">专业 </w:t>
                            </w:r>
                            <w:r>
                              <w:rPr>
                                <w:rFonts w:ascii="Courier New" w:eastAsia="Courier New"/>
                                <w:color w:val="000000"/>
                                <w:sz w:val="20"/>
                              </w:rPr>
                              <w:t xml:space="preserve">where </w:t>
                            </w:r>
                            <w:r>
                              <w:rPr>
                                <w:color w:val="000000"/>
                                <w:sz w:val="20"/>
                              </w:rPr>
                              <w:t xml:space="preserve">系部代码 </w:t>
                            </w:r>
                            <w:r>
                              <w:rPr>
                                <w:rFonts w:ascii="Courier New" w:eastAsia="Courier New"/>
                                <w:color w:val="000000"/>
                                <w:sz w:val="20"/>
                              </w:rPr>
                              <w:t>in (select</w:t>
                            </w:r>
                            <w:r>
                              <w:rPr>
                                <w:rFonts w:ascii="Courier New" w:eastAsia="Courier New"/>
                                <w:color w:val="000000"/>
                                <w:spacing w:val="-22"/>
                                <w:sz w:val="20"/>
                              </w:rPr>
                              <w:t xml:space="preserve"> </w:t>
                            </w:r>
                            <w:r>
                              <w:rPr>
                                <w:color w:val="000000"/>
                                <w:spacing w:val="2"/>
                                <w:sz w:val="20"/>
                              </w:rPr>
                              <w:t xml:space="preserve">系部代码 </w:t>
                            </w:r>
                            <w:r>
                              <w:rPr>
                                <w:rFonts w:ascii="Courier New" w:eastAsia="Courier New"/>
                                <w:color w:val="000000"/>
                                <w:sz w:val="20"/>
                              </w:rPr>
                              <w:t>from</w:t>
                            </w:r>
                            <w:r>
                              <w:rPr>
                                <w:rFonts w:ascii="Courier New" w:eastAsia="Courier New"/>
                                <w:color w:val="000000"/>
                                <w:spacing w:val="-22"/>
                                <w:sz w:val="20"/>
                              </w:rPr>
                              <w:t xml:space="preserve"> </w:t>
                            </w:r>
                            <w:r>
                              <w:rPr>
                                <w:color w:val="000000"/>
                                <w:sz w:val="20"/>
                              </w:rPr>
                              <w:t xml:space="preserve">系部 </w:t>
                            </w:r>
                            <w:r>
                              <w:rPr>
                                <w:rFonts w:ascii="Courier New" w:eastAsia="Courier New"/>
                                <w:color w:val="000000"/>
                                <w:sz w:val="20"/>
                              </w:rPr>
                              <w:t>where</w:t>
                            </w:r>
                            <w:r>
                              <w:rPr>
                                <w:rFonts w:ascii="Courier New" w:eastAsia="Courier New"/>
                                <w:color w:val="000000"/>
                                <w:spacing w:val="-22"/>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z w:val="20"/>
                              </w:rPr>
                              <w:t>'))</w:t>
                            </w:r>
                          </w:p>
                          <w:p w14:paraId="5688C687">
                            <w:pPr>
                              <w:spacing w:before="0" w:line="215" w:lineRule="exact"/>
                              <w:ind w:left="919" w:right="0" w:firstLine="0"/>
                              <w:jc w:val="left"/>
                              <w:rPr>
                                <w:rFonts w:ascii="Courier New" w:eastAsia="Courier New"/>
                                <w:color w:val="000000"/>
                                <w:sz w:val="20"/>
                              </w:rPr>
                            </w:pPr>
                            <w:r>
                              <w:rPr>
                                <w:rFonts w:ascii="Courier New" w:eastAsia="Courier New"/>
                                <w:color w:val="000000"/>
                                <w:sz w:val="20"/>
                              </w:rPr>
                              <w:t>And</w:t>
                            </w:r>
                            <w:r>
                              <w:rPr>
                                <w:rFonts w:ascii="Courier New" w:eastAsia="Courier New"/>
                                <w:color w:val="000000"/>
                                <w:spacing w:val="74"/>
                                <w:sz w:val="20"/>
                              </w:rPr>
                              <w:t xml:space="preserve"> </w:t>
                            </w:r>
                            <w:r>
                              <w:rPr>
                                <w:color w:val="000000"/>
                                <w:spacing w:val="15"/>
                                <w:sz w:val="20"/>
                              </w:rPr>
                              <w:t>课程号</w:t>
                            </w:r>
                            <w:r>
                              <w:rPr>
                                <w:rFonts w:ascii="Courier New" w:eastAsia="Courier New"/>
                                <w:color w:val="000000"/>
                                <w:spacing w:val="-5"/>
                                <w:sz w:val="20"/>
                              </w:rPr>
                              <w:t>in</w:t>
                            </w:r>
                          </w:p>
                          <w:p w14:paraId="6EB792EC">
                            <w:pPr>
                              <w:spacing w:before="0" w:line="239" w:lineRule="exact"/>
                              <w:ind w:left="102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2"/>
                                <w:sz w:val="20"/>
                              </w:rPr>
                              <w:t xml:space="preserve"> </w:t>
                            </w:r>
                            <w:r>
                              <w:rPr>
                                <w:rFonts w:ascii="Courier New" w:eastAsia="Courier New"/>
                                <w:color w:val="000000"/>
                                <w:sz w:val="20"/>
                              </w:rPr>
                              <w:t>distinct</w:t>
                            </w:r>
                            <w:r>
                              <w:rPr>
                                <w:rFonts w:ascii="Courier New" w:eastAsia="Courier New"/>
                                <w:color w:val="000000"/>
                                <w:spacing w:val="-28"/>
                                <w:sz w:val="20"/>
                              </w:rPr>
                              <w:t xml:space="preserve"> </w:t>
                            </w:r>
                            <w:r>
                              <w:rPr>
                                <w:color w:val="000000"/>
                                <w:spacing w:val="15"/>
                                <w:sz w:val="20"/>
                              </w:rPr>
                              <w:t>课程号</w:t>
                            </w:r>
                            <w:r>
                              <w:rPr>
                                <w:rFonts w:ascii="Courier New" w:eastAsia="Courier New"/>
                                <w:color w:val="000000"/>
                                <w:sz w:val="20"/>
                              </w:rPr>
                              <w:t>from</w:t>
                            </w:r>
                            <w:r>
                              <w:rPr>
                                <w:rFonts w:ascii="Courier New" w:eastAsia="Courier New"/>
                                <w:color w:val="000000"/>
                                <w:spacing w:val="-29"/>
                                <w:sz w:val="20"/>
                              </w:rPr>
                              <w:t xml:space="preserve"> </w:t>
                            </w:r>
                            <w:r>
                              <w:rPr>
                                <w:color w:val="000000"/>
                                <w:spacing w:val="13"/>
                                <w:sz w:val="20"/>
                              </w:rPr>
                              <w:t xml:space="preserve">课程 </w:t>
                            </w:r>
                            <w:r>
                              <w:rPr>
                                <w:rFonts w:ascii="Courier New" w:eastAsia="Courier New"/>
                                <w:color w:val="000000"/>
                                <w:sz w:val="20"/>
                              </w:rPr>
                              <w:t>where</w:t>
                            </w:r>
                            <w:r>
                              <w:rPr>
                                <w:rFonts w:ascii="Courier New" w:eastAsia="Courier New"/>
                                <w:color w:val="000000"/>
                                <w:spacing w:val="-29"/>
                                <w:sz w:val="20"/>
                              </w:rPr>
                              <w:t xml:space="preserve"> </w:t>
                            </w:r>
                            <w:r>
                              <w:rPr>
                                <w:color w:val="000000"/>
                                <w:sz w:val="20"/>
                              </w:rPr>
                              <w:t>课程名</w:t>
                            </w:r>
                            <w:r>
                              <w:rPr>
                                <w:rFonts w:ascii="Courier New" w:eastAsia="Courier New"/>
                                <w:color w:val="000000"/>
                                <w:sz w:val="20"/>
                              </w:rPr>
                              <w:t>='</w:t>
                            </w:r>
                            <w:r>
                              <w:rPr>
                                <w:color w:val="000000"/>
                                <w:sz w:val="20"/>
                              </w:rPr>
                              <w:t>大学语文</w:t>
                            </w:r>
                            <w:r>
                              <w:rPr>
                                <w:rFonts w:ascii="Courier New" w:eastAsia="Courier New"/>
                                <w:color w:val="000000"/>
                                <w:spacing w:val="-5"/>
                                <w:sz w:val="20"/>
                              </w:rPr>
                              <w:t>')</w:t>
                            </w:r>
                          </w:p>
                        </w:txbxContent>
                      </wps:txbx>
                      <wps:bodyPr wrap="square" lIns="0" tIns="0" rIns="0" bIns="0" rtlCol="0">
                        <a:noAutofit/>
                      </wps:bodyPr>
                    </wps:wsp>
                  </a:graphicData>
                </a:graphic>
              </wp:inline>
            </w:drawing>
          </mc:Choice>
          <mc:Fallback>
            <w:pict>
              <v:shape id="Textbox 692" o:spid="_x0000_s1026" o:spt="202" type="#_x0000_t202" style="height:48pt;width:415.3pt;" fillcolor="#C0C0C0" filled="t" stroked="f" coordsize="21600,21600" o:gfxdata="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TzIrtUAAAAEAQAADwAAAAAAAAABACAAAAAiAAAA&#10;ZHJzL2Rvd25yZXYueG1sUEsBAhQAFAAAAAgAh07iQKpcIaXRAQAArAMAAA4AAAAAAAAAAQAgAAAA&#10;JAEAAGRycy9lMm9Eb2MueG1sUEsFBgAAAAAGAAYAWQEAAGcFAAAAAA==&#10;">
                <v:fill on="t" focussize="0,0"/>
                <v:stroke on="f"/>
                <v:imagedata o:title=""/>
                <o:lock v:ext="edit" aspectratio="f"/>
                <v:textbox inset="0mm,0mm,0mm,0mm">
                  <w:txbxContent>
                    <w:p w14:paraId="4A7393EB">
                      <w:pPr>
                        <w:spacing w:before="27" w:line="153" w:lineRule="auto"/>
                        <w:ind w:left="1699" w:right="672" w:hanging="680"/>
                        <w:jc w:val="left"/>
                        <w:rPr>
                          <w:rFonts w:ascii="Courier New" w:eastAsia="Courier New"/>
                          <w:color w:val="000000"/>
                          <w:sz w:val="20"/>
                        </w:rPr>
                      </w:pPr>
                      <w:r>
                        <w:rPr>
                          <w:rFonts w:ascii="Courier New" w:eastAsia="Courier New"/>
                          <w:color w:val="000000"/>
                          <w:sz w:val="20"/>
                        </w:rPr>
                        <w:t xml:space="preserve">(Select distinct </w:t>
                      </w:r>
                      <w:r>
                        <w:rPr>
                          <w:color w:val="000000"/>
                          <w:sz w:val="20"/>
                        </w:rPr>
                        <w:t xml:space="preserve">专业代码 </w:t>
                      </w:r>
                      <w:r>
                        <w:rPr>
                          <w:rFonts w:ascii="Courier New" w:eastAsia="Courier New"/>
                          <w:color w:val="000000"/>
                          <w:sz w:val="20"/>
                        </w:rPr>
                        <w:t xml:space="preserve">from </w:t>
                      </w:r>
                      <w:r>
                        <w:rPr>
                          <w:color w:val="000000"/>
                          <w:spacing w:val="13"/>
                          <w:sz w:val="20"/>
                        </w:rPr>
                        <w:t xml:space="preserve">专业 </w:t>
                      </w:r>
                      <w:r>
                        <w:rPr>
                          <w:rFonts w:ascii="Courier New" w:eastAsia="Courier New"/>
                          <w:color w:val="000000"/>
                          <w:sz w:val="20"/>
                        </w:rPr>
                        <w:t xml:space="preserve">where </w:t>
                      </w:r>
                      <w:r>
                        <w:rPr>
                          <w:color w:val="000000"/>
                          <w:sz w:val="20"/>
                        </w:rPr>
                        <w:t xml:space="preserve">系部代码 </w:t>
                      </w:r>
                      <w:r>
                        <w:rPr>
                          <w:rFonts w:ascii="Courier New" w:eastAsia="Courier New"/>
                          <w:color w:val="000000"/>
                          <w:sz w:val="20"/>
                        </w:rPr>
                        <w:t>in (select</w:t>
                      </w:r>
                      <w:r>
                        <w:rPr>
                          <w:rFonts w:ascii="Courier New" w:eastAsia="Courier New"/>
                          <w:color w:val="000000"/>
                          <w:spacing w:val="-22"/>
                          <w:sz w:val="20"/>
                        </w:rPr>
                        <w:t xml:space="preserve"> </w:t>
                      </w:r>
                      <w:r>
                        <w:rPr>
                          <w:color w:val="000000"/>
                          <w:spacing w:val="2"/>
                          <w:sz w:val="20"/>
                        </w:rPr>
                        <w:t xml:space="preserve">系部代码 </w:t>
                      </w:r>
                      <w:r>
                        <w:rPr>
                          <w:rFonts w:ascii="Courier New" w:eastAsia="Courier New"/>
                          <w:color w:val="000000"/>
                          <w:sz w:val="20"/>
                        </w:rPr>
                        <w:t>from</w:t>
                      </w:r>
                      <w:r>
                        <w:rPr>
                          <w:rFonts w:ascii="Courier New" w:eastAsia="Courier New"/>
                          <w:color w:val="000000"/>
                          <w:spacing w:val="-22"/>
                          <w:sz w:val="20"/>
                        </w:rPr>
                        <w:t xml:space="preserve"> </w:t>
                      </w:r>
                      <w:r>
                        <w:rPr>
                          <w:color w:val="000000"/>
                          <w:sz w:val="20"/>
                        </w:rPr>
                        <w:t xml:space="preserve">系部 </w:t>
                      </w:r>
                      <w:r>
                        <w:rPr>
                          <w:rFonts w:ascii="Courier New" w:eastAsia="Courier New"/>
                          <w:color w:val="000000"/>
                          <w:sz w:val="20"/>
                        </w:rPr>
                        <w:t>where</w:t>
                      </w:r>
                      <w:r>
                        <w:rPr>
                          <w:rFonts w:ascii="Courier New" w:eastAsia="Courier New"/>
                          <w:color w:val="000000"/>
                          <w:spacing w:val="-22"/>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z w:val="20"/>
                        </w:rPr>
                        <w:t>'))</w:t>
                      </w:r>
                    </w:p>
                    <w:p w14:paraId="5688C687">
                      <w:pPr>
                        <w:spacing w:before="0" w:line="215" w:lineRule="exact"/>
                        <w:ind w:left="919" w:right="0" w:firstLine="0"/>
                        <w:jc w:val="left"/>
                        <w:rPr>
                          <w:rFonts w:ascii="Courier New" w:eastAsia="Courier New"/>
                          <w:color w:val="000000"/>
                          <w:sz w:val="20"/>
                        </w:rPr>
                      </w:pPr>
                      <w:r>
                        <w:rPr>
                          <w:rFonts w:ascii="Courier New" w:eastAsia="Courier New"/>
                          <w:color w:val="000000"/>
                          <w:sz w:val="20"/>
                        </w:rPr>
                        <w:t>And</w:t>
                      </w:r>
                      <w:r>
                        <w:rPr>
                          <w:rFonts w:ascii="Courier New" w:eastAsia="Courier New"/>
                          <w:color w:val="000000"/>
                          <w:spacing w:val="74"/>
                          <w:sz w:val="20"/>
                        </w:rPr>
                        <w:t xml:space="preserve"> </w:t>
                      </w:r>
                      <w:r>
                        <w:rPr>
                          <w:color w:val="000000"/>
                          <w:spacing w:val="15"/>
                          <w:sz w:val="20"/>
                        </w:rPr>
                        <w:t>课程号</w:t>
                      </w:r>
                      <w:r>
                        <w:rPr>
                          <w:rFonts w:ascii="Courier New" w:eastAsia="Courier New"/>
                          <w:color w:val="000000"/>
                          <w:spacing w:val="-5"/>
                          <w:sz w:val="20"/>
                        </w:rPr>
                        <w:t>in</w:t>
                      </w:r>
                    </w:p>
                    <w:p w14:paraId="6EB792EC">
                      <w:pPr>
                        <w:spacing w:before="0" w:line="239" w:lineRule="exact"/>
                        <w:ind w:left="102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2"/>
                          <w:sz w:val="20"/>
                        </w:rPr>
                        <w:t xml:space="preserve"> </w:t>
                      </w:r>
                      <w:r>
                        <w:rPr>
                          <w:rFonts w:ascii="Courier New" w:eastAsia="Courier New"/>
                          <w:color w:val="000000"/>
                          <w:sz w:val="20"/>
                        </w:rPr>
                        <w:t>distinct</w:t>
                      </w:r>
                      <w:r>
                        <w:rPr>
                          <w:rFonts w:ascii="Courier New" w:eastAsia="Courier New"/>
                          <w:color w:val="000000"/>
                          <w:spacing w:val="-28"/>
                          <w:sz w:val="20"/>
                        </w:rPr>
                        <w:t xml:space="preserve"> </w:t>
                      </w:r>
                      <w:r>
                        <w:rPr>
                          <w:color w:val="000000"/>
                          <w:spacing w:val="15"/>
                          <w:sz w:val="20"/>
                        </w:rPr>
                        <w:t>课程号</w:t>
                      </w:r>
                      <w:r>
                        <w:rPr>
                          <w:rFonts w:ascii="Courier New" w:eastAsia="Courier New"/>
                          <w:color w:val="000000"/>
                          <w:sz w:val="20"/>
                        </w:rPr>
                        <w:t>from</w:t>
                      </w:r>
                      <w:r>
                        <w:rPr>
                          <w:rFonts w:ascii="Courier New" w:eastAsia="Courier New"/>
                          <w:color w:val="000000"/>
                          <w:spacing w:val="-29"/>
                          <w:sz w:val="20"/>
                        </w:rPr>
                        <w:t xml:space="preserve"> </w:t>
                      </w:r>
                      <w:r>
                        <w:rPr>
                          <w:color w:val="000000"/>
                          <w:spacing w:val="13"/>
                          <w:sz w:val="20"/>
                        </w:rPr>
                        <w:t xml:space="preserve">课程 </w:t>
                      </w:r>
                      <w:r>
                        <w:rPr>
                          <w:rFonts w:ascii="Courier New" w:eastAsia="Courier New"/>
                          <w:color w:val="000000"/>
                          <w:sz w:val="20"/>
                        </w:rPr>
                        <w:t>where</w:t>
                      </w:r>
                      <w:r>
                        <w:rPr>
                          <w:rFonts w:ascii="Courier New" w:eastAsia="Courier New"/>
                          <w:color w:val="000000"/>
                          <w:spacing w:val="-29"/>
                          <w:sz w:val="20"/>
                        </w:rPr>
                        <w:t xml:space="preserve"> </w:t>
                      </w:r>
                      <w:r>
                        <w:rPr>
                          <w:color w:val="000000"/>
                          <w:sz w:val="20"/>
                        </w:rPr>
                        <w:t>课程名</w:t>
                      </w:r>
                      <w:r>
                        <w:rPr>
                          <w:rFonts w:ascii="Courier New" w:eastAsia="Courier New"/>
                          <w:color w:val="000000"/>
                          <w:sz w:val="20"/>
                        </w:rPr>
                        <w:t>='</w:t>
                      </w:r>
                      <w:r>
                        <w:rPr>
                          <w:color w:val="000000"/>
                          <w:sz w:val="20"/>
                        </w:rPr>
                        <w:t>大学语文</w:t>
                      </w:r>
                      <w:r>
                        <w:rPr>
                          <w:rFonts w:ascii="Courier New" w:eastAsia="Courier New"/>
                          <w:color w:val="000000"/>
                          <w:spacing w:val="-5"/>
                          <w:sz w:val="20"/>
                        </w:rPr>
                        <w:t>')</w:t>
                      </w:r>
                    </w:p>
                  </w:txbxContent>
                </v:textbox>
                <w10:wrap type="none"/>
                <w10:anchorlock/>
              </v:shape>
            </w:pict>
          </mc:Fallback>
        </mc:AlternateContent>
      </w:r>
    </w:p>
    <w:p w14:paraId="38D05BB9">
      <w:pPr>
        <w:pStyle w:val="11"/>
        <w:numPr>
          <w:ilvl w:val="0"/>
          <w:numId w:val="33"/>
        </w:numPr>
        <w:tabs>
          <w:tab w:val="left" w:pos="775"/>
        </w:tabs>
        <w:spacing w:before="162" w:after="0" w:line="240" w:lineRule="auto"/>
        <w:ind w:left="775" w:right="0" w:hanging="231"/>
        <w:jc w:val="left"/>
        <w:rPr>
          <w:rFonts w:hint="eastAsia" w:ascii="UKIJ CJK" w:eastAsia="UKIJ CJK"/>
          <w:sz w:val="21"/>
        </w:rPr>
      </w:pPr>
      <w:r>
        <w:rPr>
          <w:rFonts w:ascii="Arial" w:eastAsia="Arial"/>
          <w:spacing w:val="-2"/>
          <w:sz w:val="21"/>
        </w:rPr>
        <w:t>SQL</w:t>
      </w:r>
      <w:r>
        <w:rPr>
          <w:rFonts w:ascii="Arial" w:eastAsia="Arial"/>
          <w:spacing w:val="-3"/>
          <w:sz w:val="21"/>
        </w:rPr>
        <w:t xml:space="preserve"> </w:t>
      </w:r>
      <w:r>
        <w:rPr>
          <w:rFonts w:ascii="Arial" w:eastAsia="Arial"/>
          <w:spacing w:val="-2"/>
          <w:sz w:val="21"/>
        </w:rPr>
        <w:t>Server</w:t>
      </w:r>
      <w:r>
        <w:rPr>
          <w:rFonts w:ascii="Arial" w:eastAsia="Arial"/>
          <w:sz w:val="21"/>
        </w:rPr>
        <w:t xml:space="preserve"> </w:t>
      </w:r>
      <w:r>
        <w:rPr>
          <w:rFonts w:hint="eastAsia" w:ascii="UKIJ CJK" w:eastAsia="UKIJ CJK"/>
          <w:spacing w:val="-3"/>
          <w:sz w:val="21"/>
        </w:rPr>
        <w:t>三类用户自定义函数的创建</w:t>
      </w:r>
    </w:p>
    <w:p w14:paraId="14712CA7">
      <w:pPr>
        <w:pStyle w:val="11"/>
        <w:numPr>
          <w:ilvl w:val="0"/>
          <w:numId w:val="35"/>
        </w:numPr>
        <w:tabs>
          <w:tab w:val="left" w:pos="958"/>
        </w:tabs>
        <w:spacing w:before="63" w:after="0" w:line="240" w:lineRule="auto"/>
        <w:ind w:left="958" w:right="0" w:hanging="524"/>
        <w:jc w:val="left"/>
        <w:rPr>
          <w:sz w:val="21"/>
        </w:rPr>
      </w:pPr>
      <w:r>
        <w:rPr>
          <w:sz w:val="21"/>
        </w:rPr>
        <w:t xml:space="preserve">创建一个自定义函数 </w:t>
      </w:r>
      <w:r>
        <w:rPr>
          <w:rFonts w:ascii="Times New Roman" w:eastAsia="Times New Roman"/>
          <w:spacing w:val="-2"/>
          <w:sz w:val="21"/>
        </w:rPr>
        <w:t>department()</w:t>
      </w:r>
      <w:r>
        <w:rPr>
          <w:spacing w:val="-3"/>
          <w:sz w:val="21"/>
        </w:rPr>
        <w:t>，根据系部代码返回该系部学生的总人数。</w:t>
      </w:r>
    </w:p>
    <w:p w14:paraId="150C76B1">
      <w:pPr>
        <w:pStyle w:val="4"/>
        <w:spacing w:before="16"/>
        <w:rPr>
          <w:sz w:val="3"/>
        </w:rPr>
      </w:pPr>
      <w:r>
        <mc:AlternateContent>
          <mc:Choice Requires="wps">
            <w:drawing>
              <wp:anchor distT="0" distB="0" distL="0" distR="0" simplePos="0" relativeHeight="251698176"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693" name="Textbox 693"/>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235630AB">
                            <w:pPr>
                              <w:spacing w:before="0" w:line="286" w:lineRule="exact"/>
                              <w:ind w:left="7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3"/>
                                <w:sz w:val="20"/>
                              </w:rPr>
                              <w:t xml:space="preserve"> </w:t>
                            </w:r>
                            <w:r>
                              <w:rPr>
                                <w:rFonts w:ascii="Courier New" w:eastAsia="Courier New"/>
                                <w:color w:val="000000"/>
                                <w:sz w:val="20"/>
                              </w:rPr>
                              <w:t>function</w:t>
                            </w:r>
                            <w:r>
                              <w:rPr>
                                <w:rFonts w:ascii="Courier New" w:eastAsia="Courier New"/>
                                <w:color w:val="000000"/>
                                <w:spacing w:val="-12"/>
                                <w:sz w:val="20"/>
                              </w:rPr>
                              <w:t xml:space="preserve"> </w:t>
                            </w:r>
                            <w:r>
                              <w:rPr>
                                <w:rFonts w:ascii="Courier New" w:eastAsia="Courier New"/>
                                <w:color w:val="000000"/>
                                <w:sz w:val="20"/>
                              </w:rPr>
                              <w:t>department(@axbdm</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45377B8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5"/>
                                <w:sz w:val="20"/>
                              </w:rPr>
                              <w:t>int</w:t>
                            </w:r>
                          </w:p>
                          <w:p w14:paraId="00F1DA2E">
                            <w:pPr>
                              <w:spacing w:before="13"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3F5C4C02">
                            <w:pPr>
                              <w:spacing w:before="0" w:line="187" w:lineRule="exact"/>
                              <w:ind w:left="499" w:right="0" w:firstLine="0"/>
                              <w:jc w:val="left"/>
                              <w:rPr>
                                <w:rFonts w:ascii="Courier New"/>
                                <w:color w:val="000000"/>
                                <w:sz w:val="20"/>
                              </w:rPr>
                            </w:pPr>
                            <w:r>
                              <w:rPr>
                                <w:rFonts w:ascii="Courier New"/>
                                <w:color w:val="000000"/>
                                <w:sz w:val="20"/>
                              </w:rPr>
                              <w:t>declare</w:t>
                            </w:r>
                            <w:r>
                              <w:rPr>
                                <w:rFonts w:ascii="Courier New"/>
                                <w:color w:val="000000"/>
                                <w:spacing w:val="-9"/>
                                <w:sz w:val="20"/>
                              </w:rPr>
                              <w:t xml:space="preserve"> </w:t>
                            </w:r>
                            <w:r>
                              <w:rPr>
                                <w:rFonts w:ascii="Courier New"/>
                                <w:color w:val="000000"/>
                                <w:sz w:val="20"/>
                              </w:rPr>
                              <w:t>@acount</w:t>
                            </w:r>
                            <w:r>
                              <w:rPr>
                                <w:rFonts w:ascii="Courier New"/>
                                <w:color w:val="000000"/>
                                <w:spacing w:val="-8"/>
                                <w:sz w:val="20"/>
                              </w:rPr>
                              <w:t xml:space="preserve"> </w:t>
                            </w:r>
                            <w:r>
                              <w:rPr>
                                <w:rFonts w:ascii="Courier New"/>
                                <w:color w:val="000000"/>
                                <w:spacing w:val="-5"/>
                                <w:sz w:val="20"/>
                              </w:rPr>
                              <w:t>int</w:t>
                            </w:r>
                          </w:p>
                          <w:p w14:paraId="301134EC">
                            <w:pPr>
                              <w:spacing w:before="0" w:line="204" w:lineRule="auto"/>
                              <w:ind w:left="499" w:right="847"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9"/>
                                <w:sz w:val="20"/>
                              </w:rPr>
                              <w:t xml:space="preserve"> </w:t>
                            </w:r>
                            <w:r>
                              <w:rPr>
                                <w:rFonts w:ascii="Courier New" w:eastAsia="Courier New"/>
                                <w:color w:val="000000"/>
                                <w:sz w:val="20"/>
                              </w:rPr>
                              <w:t>@acount=count(*)</w:t>
                            </w:r>
                            <w:r>
                              <w:rPr>
                                <w:rFonts w:ascii="Courier New" w:eastAsia="Courier New"/>
                                <w:color w:val="000000"/>
                                <w:spacing w:val="-9"/>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3"/>
                                <w:sz w:val="20"/>
                              </w:rPr>
                              <w:t xml:space="preserve">学生 </w:t>
                            </w:r>
                            <w:r>
                              <w:rPr>
                                <w:rFonts w:ascii="Courier New" w:eastAsia="Courier New"/>
                                <w:color w:val="000000"/>
                                <w:sz w:val="20"/>
                              </w:rPr>
                              <w:t>where</w:t>
                            </w:r>
                            <w:r>
                              <w:rPr>
                                <w:rFonts w:ascii="Courier New" w:eastAsia="Courier New"/>
                                <w:color w:val="000000"/>
                                <w:spacing w:val="-27"/>
                                <w:sz w:val="20"/>
                              </w:rPr>
                              <w:t xml:space="preserve"> </w:t>
                            </w:r>
                            <w:r>
                              <w:rPr>
                                <w:color w:val="000000"/>
                                <w:sz w:val="20"/>
                              </w:rPr>
                              <w:t>系部代码</w:t>
                            </w:r>
                            <w:r>
                              <w:rPr>
                                <w:rFonts w:ascii="Courier New" w:eastAsia="Courier New"/>
                                <w:color w:val="000000"/>
                                <w:sz w:val="20"/>
                              </w:rPr>
                              <w:t>=@axbdm return @acount</w:t>
                            </w:r>
                          </w:p>
                          <w:p w14:paraId="12238D17">
                            <w:pPr>
                              <w:spacing w:before="23" w:line="215" w:lineRule="exact"/>
                              <w:ind w:left="400" w:right="0" w:firstLine="0"/>
                              <w:jc w:val="left"/>
                              <w:rPr>
                                <w:rFonts w:ascii="Courier New"/>
                                <w:color w:val="000000"/>
                                <w:sz w:val="20"/>
                              </w:rPr>
                            </w:pPr>
                            <w:r>
                              <w:rPr>
                                <w:rFonts w:ascii="Courier New"/>
                                <w:color w:val="000000"/>
                                <w:spacing w:val="-5"/>
                                <w:sz w:val="20"/>
                              </w:rPr>
                              <w:t>end</w:t>
                            </w:r>
                          </w:p>
                        </w:txbxContent>
                      </wps:txbx>
                      <wps:bodyPr wrap="square" lIns="0" tIns="0" rIns="0" bIns="0" rtlCol="0">
                        <a:noAutofit/>
                      </wps:bodyPr>
                    </wps:wsp>
                  </a:graphicData>
                </a:graphic>
              </wp:anchor>
            </w:drawing>
          </mc:Choice>
          <mc:Fallback>
            <w:pict>
              <v:shape id="Textbox 693" o:spid="_x0000_s1026" o:spt="202" type="#_x0000_t202" style="position:absolute;left:0pt;margin-left:90pt;margin-top:4.8pt;height:96pt;width:415.3pt;mso-position-horizontal-relative:page;mso-wrap-distance-bottom:0pt;mso-wrap-distance-top:0pt;z-index:-251618304;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H5boRfPAQAArQMAAA4AAAAAAAAAAQAgAAAA&#10;JgEAAGRycy9lMm9Eb2MueG1sUEsFBgAAAAAGAAYAWQEAAGcFAAAAAA==&#10;">
                <v:fill on="t" focussize="0,0"/>
                <v:stroke on="f"/>
                <v:imagedata o:title=""/>
                <o:lock v:ext="edit" aspectratio="f"/>
                <v:textbox inset="0mm,0mm,0mm,0mm">
                  <w:txbxContent>
                    <w:p w14:paraId="235630AB">
                      <w:pPr>
                        <w:spacing w:before="0" w:line="286" w:lineRule="exact"/>
                        <w:ind w:left="7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3"/>
                          <w:sz w:val="20"/>
                        </w:rPr>
                        <w:t xml:space="preserve"> </w:t>
                      </w:r>
                      <w:r>
                        <w:rPr>
                          <w:rFonts w:ascii="Courier New" w:eastAsia="Courier New"/>
                          <w:color w:val="000000"/>
                          <w:sz w:val="20"/>
                        </w:rPr>
                        <w:t>function</w:t>
                      </w:r>
                      <w:r>
                        <w:rPr>
                          <w:rFonts w:ascii="Courier New" w:eastAsia="Courier New"/>
                          <w:color w:val="000000"/>
                          <w:spacing w:val="-12"/>
                          <w:sz w:val="20"/>
                        </w:rPr>
                        <w:t xml:space="preserve"> </w:t>
                      </w:r>
                      <w:r>
                        <w:rPr>
                          <w:rFonts w:ascii="Courier New" w:eastAsia="Courier New"/>
                          <w:color w:val="000000"/>
                          <w:sz w:val="20"/>
                        </w:rPr>
                        <w:t>department(@axbdm</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45377B8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5"/>
                          <w:sz w:val="20"/>
                        </w:rPr>
                        <w:t>int</w:t>
                      </w:r>
                    </w:p>
                    <w:p w14:paraId="00F1DA2E">
                      <w:pPr>
                        <w:spacing w:before="13"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3F5C4C02">
                      <w:pPr>
                        <w:spacing w:before="0" w:line="187" w:lineRule="exact"/>
                        <w:ind w:left="499" w:right="0" w:firstLine="0"/>
                        <w:jc w:val="left"/>
                        <w:rPr>
                          <w:rFonts w:ascii="Courier New"/>
                          <w:color w:val="000000"/>
                          <w:sz w:val="20"/>
                        </w:rPr>
                      </w:pPr>
                      <w:r>
                        <w:rPr>
                          <w:rFonts w:ascii="Courier New"/>
                          <w:color w:val="000000"/>
                          <w:sz w:val="20"/>
                        </w:rPr>
                        <w:t>declare</w:t>
                      </w:r>
                      <w:r>
                        <w:rPr>
                          <w:rFonts w:ascii="Courier New"/>
                          <w:color w:val="000000"/>
                          <w:spacing w:val="-9"/>
                          <w:sz w:val="20"/>
                        </w:rPr>
                        <w:t xml:space="preserve"> </w:t>
                      </w:r>
                      <w:r>
                        <w:rPr>
                          <w:rFonts w:ascii="Courier New"/>
                          <w:color w:val="000000"/>
                          <w:sz w:val="20"/>
                        </w:rPr>
                        <w:t>@acount</w:t>
                      </w:r>
                      <w:r>
                        <w:rPr>
                          <w:rFonts w:ascii="Courier New"/>
                          <w:color w:val="000000"/>
                          <w:spacing w:val="-8"/>
                          <w:sz w:val="20"/>
                        </w:rPr>
                        <w:t xml:space="preserve"> </w:t>
                      </w:r>
                      <w:r>
                        <w:rPr>
                          <w:rFonts w:ascii="Courier New"/>
                          <w:color w:val="000000"/>
                          <w:spacing w:val="-5"/>
                          <w:sz w:val="20"/>
                        </w:rPr>
                        <w:t>int</w:t>
                      </w:r>
                    </w:p>
                    <w:p w14:paraId="301134EC">
                      <w:pPr>
                        <w:spacing w:before="0" w:line="204" w:lineRule="auto"/>
                        <w:ind w:left="499" w:right="847"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9"/>
                          <w:sz w:val="20"/>
                        </w:rPr>
                        <w:t xml:space="preserve"> </w:t>
                      </w:r>
                      <w:r>
                        <w:rPr>
                          <w:rFonts w:ascii="Courier New" w:eastAsia="Courier New"/>
                          <w:color w:val="000000"/>
                          <w:sz w:val="20"/>
                        </w:rPr>
                        <w:t>@acount=count(*)</w:t>
                      </w:r>
                      <w:r>
                        <w:rPr>
                          <w:rFonts w:ascii="Courier New" w:eastAsia="Courier New"/>
                          <w:color w:val="000000"/>
                          <w:spacing w:val="-9"/>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3"/>
                          <w:sz w:val="20"/>
                        </w:rPr>
                        <w:t xml:space="preserve">学生 </w:t>
                      </w:r>
                      <w:r>
                        <w:rPr>
                          <w:rFonts w:ascii="Courier New" w:eastAsia="Courier New"/>
                          <w:color w:val="000000"/>
                          <w:sz w:val="20"/>
                        </w:rPr>
                        <w:t>where</w:t>
                      </w:r>
                      <w:r>
                        <w:rPr>
                          <w:rFonts w:ascii="Courier New" w:eastAsia="Courier New"/>
                          <w:color w:val="000000"/>
                          <w:spacing w:val="-27"/>
                          <w:sz w:val="20"/>
                        </w:rPr>
                        <w:t xml:space="preserve"> </w:t>
                      </w:r>
                      <w:r>
                        <w:rPr>
                          <w:color w:val="000000"/>
                          <w:sz w:val="20"/>
                        </w:rPr>
                        <w:t>系部代码</w:t>
                      </w:r>
                      <w:r>
                        <w:rPr>
                          <w:rFonts w:ascii="Courier New" w:eastAsia="Courier New"/>
                          <w:color w:val="000000"/>
                          <w:sz w:val="20"/>
                        </w:rPr>
                        <w:t>=@axbdm return @acount</w:t>
                      </w:r>
                    </w:p>
                    <w:p w14:paraId="12238D17">
                      <w:pPr>
                        <w:spacing w:before="23" w:line="215" w:lineRule="exact"/>
                        <w:ind w:left="400" w:right="0" w:firstLine="0"/>
                        <w:jc w:val="left"/>
                        <w:rPr>
                          <w:rFonts w:ascii="Courier New"/>
                          <w:color w:val="000000"/>
                          <w:sz w:val="20"/>
                        </w:rPr>
                      </w:pPr>
                      <w:r>
                        <w:rPr>
                          <w:rFonts w:ascii="Courier New"/>
                          <w:color w:val="000000"/>
                          <w:spacing w:val="-5"/>
                          <w:sz w:val="20"/>
                        </w:rPr>
                        <w:t>end</w:t>
                      </w:r>
                    </w:p>
                  </w:txbxContent>
                </v:textbox>
                <w10:wrap type="topAndBottom"/>
              </v:shape>
            </w:pict>
          </mc:Fallback>
        </mc:AlternateContent>
      </w:r>
    </w:p>
    <w:p w14:paraId="34FD0CFD">
      <w:pPr>
        <w:pStyle w:val="11"/>
        <w:numPr>
          <w:ilvl w:val="0"/>
          <w:numId w:val="35"/>
        </w:numPr>
        <w:tabs>
          <w:tab w:val="left" w:pos="944"/>
        </w:tabs>
        <w:spacing w:before="152" w:after="0" w:line="240" w:lineRule="auto"/>
        <w:ind w:left="944" w:right="0" w:hanging="524"/>
        <w:jc w:val="left"/>
        <w:rPr>
          <w:sz w:val="21"/>
        </w:rPr>
      </w:pPr>
      <w:r>
        <w:rPr>
          <w:sz w:val="21"/>
        </w:rPr>
        <w:t xml:space="preserve">创建一个自定义函数 </w:t>
      </w:r>
      <w:r>
        <w:rPr>
          <w:rFonts w:ascii="Times New Roman" w:eastAsia="Times New Roman"/>
          <w:spacing w:val="-2"/>
          <w:sz w:val="21"/>
        </w:rPr>
        <w:t>teacher_info()</w:t>
      </w:r>
      <w:r>
        <w:rPr>
          <w:spacing w:val="-3"/>
          <w:sz w:val="21"/>
        </w:rPr>
        <w:t>，根据教师编号返回该教师任课的基本信息。</w:t>
      </w:r>
    </w:p>
    <w:p w14:paraId="02223CE2">
      <w:pPr>
        <w:pStyle w:val="4"/>
        <w:spacing w:before="17"/>
        <w:rPr>
          <w:sz w:val="3"/>
        </w:rPr>
      </w:pPr>
      <w:r>
        <mc:AlternateContent>
          <mc:Choice Requires="wps">
            <w:drawing>
              <wp:anchor distT="0" distB="0" distL="0" distR="0" simplePos="0" relativeHeight="251698176" behindDoc="1" locked="0" layoutInCell="1" allowOverlap="1">
                <wp:simplePos x="0" y="0"/>
                <wp:positionH relativeFrom="page">
                  <wp:posOffset>1143000</wp:posOffset>
                </wp:positionH>
                <wp:positionV relativeFrom="paragraph">
                  <wp:posOffset>61595</wp:posOffset>
                </wp:positionV>
                <wp:extent cx="5274310" cy="1219200"/>
                <wp:effectExtent l="0" t="0" r="0" b="0"/>
                <wp:wrapTopAndBottom/>
                <wp:docPr id="694" name="Textbox 694"/>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3105018F">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755536C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4"/>
                                <w:sz w:val="20"/>
                              </w:rPr>
                              <w:t xml:space="preserve"> </w:t>
                            </w:r>
                            <w:r>
                              <w:rPr>
                                <w:rFonts w:ascii="Courier New" w:eastAsia="Courier New"/>
                                <w:color w:val="000000"/>
                                <w:sz w:val="20"/>
                              </w:rPr>
                              <w:t>function</w:t>
                            </w:r>
                            <w:r>
                              <w:rPr>
                                <w:rFonts w:ascii="Courier New" w:eastAsia="Courier New"/>
                                <w:color w:val="000000"/>
                                <w:spacing w:val="-13"/>
                                <w:sz w:val="20"/>
                              </w:rPr>
                              <w:t xml:space="preserve"> </w:t>
                            </w:r>
                            <w:r>
                              <w:rPr>
                                <w:rFonts w:ascii="Courier New" w:eastAsia="Courier New"/>
                                <w:color w:val="000000"/>
                                <w:sz w:val="20"/>
                              </w:rPr>
                              <w:t>teacher_info(@ajsbh</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12</w:t>
                            </w:r>
                            <w:r>
                              <w:rPr>
                                <w:color w:val="000000"/>
                                <w:spacing w:val="-2"/>
                                <w:sz w:val="20"/>
                              </w:rPr>
                              <w:t>）</w:t>
                            </w:r>
                            <w:r>
                              <w:rPr>
                                <w:rFonts w:ascii="Courier New" w:eastAsia="Courier New"/>
                                <w:color w:val="000000"/>
                                <w:spacing w:val="-2"/>
                                <w:sz w:val="20"/>
                              </w:rPr>
                              <w:t>)</w:t>
                            </w:r>
                          </w:p>
                          <w:p w14:paraId="7E53749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2"/>
                                <w:sz w:val="20"/>
                              </w:rPr>
                              <w:t>table</w:t>
                            </w:r>
                          </w:p>
                          <w:p w14:paraId="2C3187D8">
                            <w:pPr>
                              <w:spacing w:before="14"/>
                              <w:ind w:left="400" w:right="0" w:firstLine="0"/>
                              <w:jc w:val="left"/>
                              <w:rPr>
                                <w:rFonts w:ascii="Courier New"/>
                                <w:color w:val="000000"/>
                                <w:sz w:val="20"/>
                              </w:rPr>
                            </w:pPr>
                            <w:r>
                              <w:rPr>
                                <w:rFonts w:ascii="Courier New"/>
                                <w:color w:val="000000"/>
                                <w:spacing w:val="-5"/>
                                <w:sz w:val="20"/>
                              </w:rPr>
                              <w:t>as</w:t>
                            </w:r>
                          </w:p>
                          <w:p w14:paraId="6071A07C">
                            <w:pPr>
                              <w:spacing w:before="13" w:line="254" w:lineRule="auto"/>
                              <w:ind w:left="600" w:right="7078" w:hanging="101"/>
                              <w:jc w:val="left"/>
                              <w:rPr>
                                <w:rFonts w:ascii="Courier New"/>
                                <w:color w:val="000000"/>
                                <w:sz w:val="20"/>
                              </w:rPr>
                            </w:pPr>
                            <w:r>
                              <w:rPr>
                                <w:rFonts w:ascii="Courier New"/>
                                <w:color w:val="000000"/>
                                <w:spacing w:val="-2"/>
                                <w:sz w:val="20"/>
                              </w:rPr>
                              <w:t xml:space="preserve">return </w:t>
                            </w:r>
                            <w:r>
                              <w:rPr>
                                <w:rFonts w:ascii="Courier New"/>
                                <w:color w:val="000000"/>
                                <w:spacing w:val="-10"/>
                                <w:sz w:val="20"/>
                              </w:rPr>
                              <w:t>(</w:t>
                            </w:r>
                          </w:p>
                          <w:p w14:paraId="69CA29E4">
                            <w:pPr>
                              <w:spacing w:before="0" w:line="213" w:lineRule="exact"/>
                              <w:ind w:left="7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pacing w:val="-1"/>
                                <w:sz w:val="20"/>
                              </w:rPr>
                              <w:t xml:space="preserve">教师任课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教师编号</w:t>
                            </w:r>
                            <w:r>
                              <w:rPr>
                                <w:rFonts w:ascii="Courier New" w:eastAsia="Courier New"/>
                                <w:color w:val="000000"/>
                                <w:spacing w:val="-2"/>
                                <w:sz w:val="20"/>
                              </w:rPr>
                              <w:t>=@ajsbh)</w:t>
                            </w:r>
                          </w:p>
                        </w:txbxContent>
                      </wps:txbx>
                      <wps:bodyPr wrap="square" lIns="0" tIns="0" rIns="0" bIns="0" rtlCol="0">
                        <a:noAutofit/>
                      </wps:bodyPr>
                    </wps:wsp>
                  </a:graphicData>
                </a:graphic>
              </wp:anchor>
            </w:drawing>
          </mc:Choice>
          <mc:Fallback>
            <w:pict>
              <v:shape id="Textbox 694" o:spid="_x0000_s1026" o:spt="202" type="#_x0000_t202" style="position:absolute;left:0pt;margin-left:90pt;margin-top:4.85pt;height:96pt;width:415.3pt;mso-position-horizontal-relative:page;mso-wrap-distance-bottom:0pt;mso-wrap-distance-top:0pt;z-index:-251618304;mso-width-relative:page;mso-height-relative:page;" fillcolor="#C0C0C0" filled="t" stroked="f" coordsize="21600,21600" o:gfxdata="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gXImNcAAAAKAQAADwAAAAAAAAABACAAAAAiAAAA&#10;ZHJzL2Rvd25yZXYueG1sUEsBAhQAFAAAAAgAh07iQM5SWqzPAQAArQMAAA4AAAAAAAAAAQAgAAAA&#10;JgEAAGRycy9lMm9Eb2MueG1sUEsFBgAAAAAGAAYAWQEAAGcFAAAAAA==&#10;">
                <v:fill on="t" focussize="0,0"/>
                <v:stroke on="f"/>
                <v:imagedata o:title=""/>
                <o:lock v:ext="edit" aspectratio="f"/>
                <v:textbox inset="0mm,0mm,0mm,0mm">
                  <w:txbxContent>
                    <w:p w14:paraId="3105018F">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755536C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4"/>
                          <w:sz w:val="20"/>
                        </w:rPr>
                        <w:t xml:space="preserve"> </w:t>
                      </w:r>
                      <w:r>
                        <w:rPr>
                          <w:rFonts w:ascii="Courier New" w:eastAsia="Courier New"/>
                          <w:color w:val="000000"/>
                          <w:sz w:val="20"/>
                        </w:rPr>
                        <w:t>function</w:t>
                      </w:r>
                      <w:r>
                        <w:rPr>
                          <w:rFonts w:ascii="Courier New" w:eastAsia="Courier New"/>
                          <w:color w:val="000000"/>
                          <w:spacing w:val="-13"/>
                          <w:sz w:val="20"/>
                        </w:rPr>
                        <w:t xml:space="preserve"> </w:t>
                      </w:r>
                      <w:r>
                        <w:rPr>
                          <w:rFonts w:ascii="Courier New" w:eastAsia="Courier New"/>
                          <w:color w:val="000000"/>
                          <w:sz w:val="20"/>
                        </w:rPr>
                        <w:t>teacher_info(@ajsbh</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12</w:t>
                      </w:r>
                      <w:r>
                        <w:rPr>
                          <w:color w:val="000000"/>
                          <w:spacing w:val="-2"/>
                          <w:sz w:val="20"/>
                        </w:rPr>
                        <w:t>）</w:t>
                      </w:r>
                      <w:r>
                        <w:rPr>
                          <w:rFonts w:ascii="Courier New" w:eastAsia="Courier New"/>
                          <w:color w:val="000000"/>
                          <w:spacing w:val="-2"/>
                          <w:sz w:val="20"/>
                        </w:rPr>
                        <w:t>)</w:t>
                      </w:r>
                    </w:p>
                    <w:p w14:paraId="7E53749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2"/>
                          <w:sz w:val="20"/>
                        </w:rPr>
                        <w:t>table</w:t>
                      </w:r>
                    </w:p>
                    <w:p w14:paraId="2C3187D8">
                      <w:pPr>
                        <w:spacing w:before="14"/>
                        <w:ind w:left="400" w:right="0" w:firstLine="0"/>
                        <w:jc w:val="left"/>
                        <w:rPr>
                          <w:rFonts w:ascii="Courier New"/>
                          <w:color w:val="000000"/>
                          <w:sz w:val="20"/>
                        </w:rPr>
                      </w:pPr>
                      <w:r>
                        <w:rPr>
                          <w:rFonts w:ascii="Courier New"/>
                          <w:color w:val="000000"/>
                          <w:spacing w:val="-5"/>
                          <w:sz w:val="20"/>
                        </w:rPr>
                        <w:t>as</w:t>
                      </w:r>
                    </w:p>
                    <w:p w14:paraId="6071A07C">
                      <w:pPr>
                        <w:spacing w:before="13" w:line="254" w:lineRule="auto"/>
                        <w:ind w:left="600" w:right="7078" w:hanging="101"/>
                        <w:jc w:val="left"/>
                        <w:rPr>
                          <w:rFonts w:ascii="Courier New"/>
                          <w:color w:val="000000"/>
                          <w:sz w:val="20"/>
                        </w:rPr>
                      </w:pPr>
                      <w:r>
                        <w:rPr>
                          <w:rFonts w:ascii="Courier New"/>
                          <w:color w:val="000000"/>
                          <w:spacing w:val="-2"/>
                          <w:sz w:val="20"/>
                        </w:rPr>
                        <w:t xml:space="preserve">return </w:t>
                      </w:r>
                      <w:r>
                        <w:rPr>
                          <w:rFonts w:ascii="Courier New"/>
                          <w:color w:val="000000"/>
                          <w:spacing w:val="-10"/>
                          <w:sz w:val="20"/>
                        </w:rPr>
                        <w:t>(</w:t>
                      </w:r>
                    </w:p>
                    <w:p w14:paraId="69CA29E4">
                      <w:pPr>
                        <w:spacing w:before="0" w:line="213" w:lineRule="exact"/>
                        <w:ind w:left="7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pacing w:val="-1"/>
                          <w:sz w:val="20"/>
                        </w:rPr>
                        <w:t xml:space="preserve">教师任课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教师编号</w:t>
                      </w:r>
                      <w:r>
                        <w:rPr>
                          <w:rFonts w:ascii="Courier New" w:eastAsia="Courier New"/>
                          <w:color w:val="000000"/>
                          <w:spacing w:val="-2"/>
                          <w:sz w:val="20"/>
                        </w:rPr>
                        <w:t>=@ajsbh)</w:t>
                      </w:r>
                    </w:p>
                  </w:txbxContent>
                </v:textbox>
                <w10:wrap type="topAndBottom"/>
              </v:shape>
            </w:pict>
          </mc:Fallback>
        </mc:AlternateContent>
      </w:r>
    </w:p>
    <w:p w14:paraId="7B70FCAA">
      <w:pPr>
        <w:pStyle w:val="11"/>
        <w:numPr>
          <w:ilvl w:val="0"/>
          <w:numId w:val="33"/>
        </w:numPr>
        <w:tabs>
          <w:tab w:val="left" w:pos="823"/>
        </w:tabs>
        <w:spacing w:before="177" w:after="0" w:line="240" w:lineRule="auto"/>
        <w:ind w:left="823" w:right="0" w:hanging="279"/>
        <w:jc w:val="left"/>
        <w:rPr>
          <w:rFonts w:hint="eastAsia" w:ascii="UKIJ CJK" w:eastAsia="UKIJ CJK"/>
          <w:sz w:val="21"/>
        </w:rPr>
      </w:pPr>
      <w:r>
        <w:rPr>
          <w:rFonts w:hint="eastAsia" w:ascii="UKIJ CJK" w:eastAsia="UKIJ CJK"/>
          <w:spacing w:val="-2"/>
          <w:sz w:val="21"/>
        </w:rPr>
        <w:t xml:space="preserve">对 </w:t>
      </w:r>
      <w:r>
        <w:rPr>
          <w:rFonts w:ascii="Arial" w:eastAsia="Arial"/>
          <w:spacing w:val="-2"/>
          <w:sz w:val="21"/>
        </w:rPr>
        <w:t>SQL</w:t>
      </w:r>
      <w:r>
        <w:rPr>
          <w:rFonts w:ascii="Arial" w:eastAsia="Arial"/>
          <w:spacing w:val="-4"/>
          <w:sz w:val="21"/>
        </w:rPr>
        <w:t xml:space="preserve"> </w:t>
      </w:r>
      <w:r>
        <w:rPr>
          <w:rFonts w:ascii="Arial" w:eastAsia="Arial"/>
          <w:spacing w:val="-2"/>
          <w:sz w:val="21"/>
        </w:rPr>
        <w:t>Server</w:t>
      </w:r>
      <w:r>
        <w:rPr>
          <w:rFonts w:ascii="Arial" w:eastAsia="Arial"/>
          <w:spacing w:val="-1"/>
          <w:sz w:val="21"/>
        </w:rPr>
        <w:t xml:space="preserve"> </w:t>
      </w:r>
      <w:r>
        <w:rPr>
          <w:rFonts w:hint="eastAsia" w:ascii="UKIJ CJK" w:eastAsia="UKIJ CJK"/>
          <w:spacing w:val="-3"/>
          <w:sz w:val="21"/>
        </w:rPr>
        <w:t>自定义函数进行修改和删除</w:t>
      </w:r>
    </w:p>
    <w:p w14:paraId="1EBB938A">
      <w:pPr>
        <w:pStyle w:val="4"/>
        <w:spacing w:before="7"/>
        <w:rPr>
          <w:rFonts w:ascii="UKIJ CJK"/>
          <w:sz w:val="2"/>
        </w:rPr>
      </w:pPr>
      <w:r>
        <mc:AlternateContent>
          <mc:Choice Requires="wps">
            <w:drawing>
              <wp:anchor distT="0" distB="0" distL="0" distR="0" simplePos="0" relativeHeight="251699200" behindDoc="1" locked="0" layoutInCell="1" allowOverlap="1">
                <wp:simplePos x="0" y="0"/>
                <wp:positionH relativeFrom="page">
                  <wp:posOffset>1143000</wp:posOffset>
                </wp:positionH>
                <wp:positionV relativeFrom="paragraph">
                  <wp:posOffset>41275</wp:posOffset>
                </wp:positionV>
                <wp:extent cx="5274310" cy="762000"/>
                <wp:effectExtent l="0" t="0" r="0" b="0"/>
                <wp:wrapTopAndBottom/>
                <wp:docPr id="695" name="Textbox 695"/>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7ED9B426">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A18E1C">
                            <w:pPr>
                              <w:spacing w:before="0" w:line="254" w:lineRule="auto"/>
                              <w:ind w:left="400" w:right="4783"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function</w:t>
                            </w:r>
                            <w:r>
                              <w:rPr>
                                <w:rFonts w:ascii="Courier New"/>
                                <w:color w:val="000000"/>
                                <w:spacing w:val="-19"/>
                                <w:sz w:val="20"/>
                              </w:rPr>
                              <w:t xml:space="preserve"> </w:t>
                            </w:r>
                            <w:r>
                              <w:rPr>
                                <w:rFonts w:ascii="Courier New"/>
                                <w:color w:val="000000"/>
                                <w:sz w:val="20"/>
                              </w:rPr>
                              <w:t xml:space="preserve">teacher_info Drop function department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95" o:spid="_x0000_s1026" o:spt="202" type="#_x0000_t202" style="position:absolute;left:0pt;margin-left:90pt;margin-top:3.25pt;height:60pt;width:415.3pt;mso-position-horizontal-relative:page;mso-wrap-distance-bottom:0pt;mso-wrap-distance-top:0pt;z-index:-251617280;mso-width-relative:page;mso-height-relative:page;" fillcolor="#C0C0C0" filled="t" stroked="f" coordsize="21600,21600" o:gfxdata="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Rl/E71wAAAAoBAAAPAAAAAAAAAAEAIAAAACIA&#10;AABkcnMvZG93bnJldi54bWxQSwECFAAUAAAACACHTuJA0XzFxdEBAACsAwAADgAAAAAAAAABACAA&#10;AAAmAQAAZHJzL2Uyb0RvYy54bWxQSwUGAAAAAAYABgBZAQAAaQUAAAAA&#10;">
                <v:fill on="t" focussize="0,0"/>
                <v:stroke on="f"/>
                <v:imagedata o:title=""/>
                <o:lock v:ext="edit" aspectratio="f"/>
                <v:textbox inset="0mm,0mm,0mm,0mm">
                  <w:txbxContent>
                    <w:p w14:paraId="7ED9B426">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A18E1C">
                      <w:pPr>
                        <w:spacing w:before="0" w:line="254" w:lineRule="auto"/>
                        <w:ind w:left="400" w:right="4783"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function</w:t>
                      </w:r>
                      <w:r>
                        <w:rPr>
                          <w:rFonts w:ascii="Courier New"/>
                          <w:color w:val="000000"/>
                          <w:spacing w:val="-19"/>
                          <w:sz w:val="20"/>
                        </w:rPr>
                        <w:t xml:space="preserve"> </w:t>
                      </w:r>
                      <w:r>
                        <w:rPr>
                          <w:rFonts w:ascii="Courier New"/>
                          <w:color w:val="000000"/>
                          <w:sz w:val="20"/>
                        </w:rPr>
                        <w:t xml:space="preserve">teacher_info Drop function department </w:t>
                      </w:r>
                      <w:r>
                        <w:rPr>
                          <w:rFonts w:ascii="Courier New"/>
                          <w:color w:val="000000"/>
                          <w:spacing w:val="-6"/>
                          <w:sz w:val="20"/>
                        </w:rPr>
                        <w:t>go</w:t>
                      </w:r>
                    </w:p>
                  </w:txbxContent>
                </v:textbox>
                <w10:wrap type="topAndBottom"/>
              </v:shape>
            </w:pict>
          </mc:Fallback>
        </mc:AlternateContent>
      </w:r>
    </w:p>
    <w:p w14:paraId="20018F0D">
      <w:pPr>
        <w:pStyle w:val="3"/>
        <w:spacing w:before="386"/>
      </w:pPr>
      <w:bookmarkStart w:id="45" w:name="四、实训思考"/>
      <w:bookmarkEnd w:id="45"/>
      <w:r>
        <w:rPr>
          <w:spacing w:val="-4"/>
        </w:rPr>
        <w:t>四、实训思考</w:t>
      </w:r>
    </w:p>
    <w:p w14:paraId="1FE076E0">
      <w:pPr>
        <w:pStyle w:val="11"/>
        <w:numPr>
          <w:ilvl w:val="0"/>
          <w:numId w:val="36"/>
        </w:numPr>
        <w:tabs>
          <w:tab w:val="left" w:pos="800"/>
        </w:tabs>
        <w:spacing w:before="59" w:after="0" w:line="352" w:lineRule="exact"/>
        <w:ind w:left="800" w:right="0" w:hanging="260"/>
        <w:jc w:val="left"/>
        <w:rPr>
          <w:sz w:val="21"/>
        </w:rPr>
      </w:pPr>
      <w:r>
        <w:rPr>
          <w:spacing w:val="-3"/>
          <w:sz w:val="21"/>
        </w:rPr>
        <w:t>注意函数的参数设置。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4A4A4" w:themeFill="background1" w:themeFillShade="A5"/>
        <w:tblLayout w:type="autofit"/>
        <w:tblCellMar>
          <w:left w:w="108" w:type="dxa"/>
          <w:right w:w="108" w:type="dxa"/>
        </w:tblCellMar>
      </w:tblPr>
      <w:tblGrid>
        <w:gridCol w:w="8866"/>
      </w:tblGrid>
      <w:tr w14:paraId="59EC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4A4A4" w:themeFill="background1" w:themeFillShade="A5"/>
        </w:tblPrEx>
        <w:tc>
          <w:tcPr>
            <w:tcW w:w="8866" w:type="dxa"/>
            <w:tcBorders>
              <w:top w:val="nil"/>
              <w:left w:val="nil"/>
              <w:bottom w:val="nil"/>
              <w:right w:val="nil"/>
            </w:tcBorders>
            <w:shd w:val="clear" w:color="auto" w:fill="BEBEBE" w:themeFill="background1" w:themeFillShade="BF"/>
          </w:tcPr>
          <w:p w14:paraId="0008C49F">
            <w:pPr>
              <w:keepNext w:val="0"/>
              <w:keepLines w:val="0"/>
              <w:widowControl/>
              <w:numPr>
                <w:numId w:val="0"/>
              </w:numPr>
              <w:suppressLineNumbers w:val="0"/>
              <w:pBdr>
                <w:top w:val="none" w:color="auto" w:sz="0" w:space="0"/>
                <w:bottom w:val="none" w:color="auto" w:sz="0" w:space="0"/>
              </w:pBdr>
              <w:bidi w:val="0"/>
              <w:spacing w:before="120" w:beforeAutospacing="0" w:after="0" w:afterAutospacing="0"/>
              <w:ind w:leftChars="0" w:right="0" w:rightChars="0"/>
              <w:jc w:val="left"/>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zh-CN" w:bidi="ar-SA"/>
              </w:rPr>
              <w:t>department 函数参数设置</w:t>
            </w:r>
          </w:p>
          <w:p w14:paraId="2C6621F7">
            <w:pPr>
              <w:keepNext w:val="0"/>
              <w:keepLines w:val="0"/>
              <w:widowControl/>
              <w:numPr>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此函数接受一个参数@departmentCode，数据类型为</w:t>
            </w:r>
            <w:r>
              <w:rPr>
                <w:rFonts w:hint="default" w:ascii="Segoe UI" w:hAnsi="Segoe UI" w:eastAsia="Segoe UI" w:cs="Segoe UI"/>
                <w:i w:val="0"/>
                <w:iCs w:val="0"/>
                <w:caps w:val="0"/>
                <w:color w:val="1C1F23"/>
                <w:spacing w:val="0"/>
                <w:sz w:val="27"/>
                <w:szCs w:val="27"/>
                <w:shd w:val="clear" w:fill="FFFFFF"/>
                <w:lang w:val="en-US" w:eastAsia="en-US" w:bidi="ar-SA"/>
              </w:rPr>
              <w:t>char(2)</w:t>
            </w:r>
            <w:r>
              <w:rPr>
                <w:rFonts w:ascii="Segoe UI" w:hAnsi="Segoe UI" w:eastAsia="Segoe UI" w:cs="Segoe UI"/>
                <w:i w:val="0"/>
                <w:iCs w:val="0"/>
                <w:caps w:val="0"/>
                <w:color w:val="1C1F23"/>
                <w:spacing w:val="0"/>
                <w:sz w:val="27"/>
                <w:szCs w:val="27"/>
                <w:shd w:val="clear" w:fill="FFFFFF"/>
                <w:lang w:val="en-US" w:eastAsia="en-US" w:bidi="ar-SA"/>
              </w:rPr>
              <w:t>，代表系部代码。</w:t>
            </w:r>
          </w:p>
          <w:p w14:paraId="2D7EE5C8">
            <w:pPr>
              <w:keepNext w:val="0"/>
              <w:keepLines w:val="0"/>
              <w:widowControl/>
              <w:numPr>
                <w:numId w:val="0"/>
              </w:numPr>
              <w:suppressLineNumbers w:val="0"/>
              <w:pBdr>
                <w:left w:val="none" w:color="auto" w:sz="0" w:space="0"/>
              </w:pBdr>
              <w:spacing w:before="8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这个参数用于筛选特定系部的学生，通过在函数内部的查询语句中，以该系部代码作为条件来统计对应系部的学生总数并返回结果。</w:t>
            </w:r>
          </w:p>
          <w:p w14:paraId="1301BF99">
            <w:pPr>
              <w:keepNext w:val="0"/>
              <w:keepLines w:val="0"/>
              <w:widowControl/>
              <w:suppressLineNumbers w:val="0"/>
              <w:spacing w:before="120" w:beforeAutospacing="0" w:after="0" w:afterAutospacing="0"/>
              <w:ind w:left="0" w:right="0"/>
              <w:jc w:val="left"/>
              <w:rPr>
                <w:rFonts w:ascii="Segoe UI" w:hAnsi="Segoe UI" w:eastAsia="Segoe UI" w:cs="Segoe UI"/>
                <w:i w:val="0"/>
                <w:iCs w:val="0"/>
                <w:caps w:val="0"/>
                <w:color w:val="1C1F23"/>
                <w:spacing w:val="0"/>
                <w:sz w:val="27"/>
                <w:szCs w:val="27"/>
                <w:shd w:val="clear" w:fill="FFFFFF"/>
                <w:lang w:val="en-US" w:eastAsia="en-US" w:bidi="ar-SA"/>
              </w:rPr>
            </w:pPr>
          </w:p>
          <w:p w14:paraId="47D4A804">
            <w:pPr>
              <w:keepNext w:val="0"/>
              <w:keepLines w:val="0"/>
              <w:widowControl/>
              <w:numPr>
                <w:numId w:val="0"/>
              </w:numPr>
              <w:suppressLineNumbers w:val="0"/>
              <w:pBdr>
                <w:top w:val="none" w:color="auto" w:sz="0" w:space="0"/>
                <w:bottom w:val="none" w:color="auto" w:sz="0" w:space="0"/>
              </w:pBdr>
              <w:bidi w:val="0"/>
              <w:spacing w:before="120" w:beforeAutospacing="0" w:after="0" w:afterAutospacing="0"/>
              <w:ind w:leftChars="0" w:right="0" w:rightChars="0"/>
              <w:jc w:val="left"/>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zh-CN" w:bidi="ar-SA"/>
              </w:rPr>
              <w:t>teacher_info 函数参数设置</w:t>
            </w:r>
          </w:p>
          <w:p w14:paraId="2B082581">
            <w:pPr>
              <w:keepNext w:val="0"/>
              <w:keepLines w:val="0"/>
              <w:widowControl/>
              <w:numPr>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函数接受参数</w:t>
            </w:r>
            <w:r>
              <w:rPr>
                <w:rFonts w:hint="default" w:ascii="Segoe UI" w:hAnsi="Segoe UI" w:eastAsia="Segoe UI" w:cs="Segoe UI"/>
                <w:i w:val="0"/>
                <w:iCs w:val="0"/>
                <w:caps w:val="0"/>
                <w:color w:val="1C1F23"/>
                <w:spacing w:val="0"/>
                <w:sz w:val="27"/>
                <w:szCs w:val="27"/>
                <w:shd w:val="clear" w:fill="FFFFFF"/>
                <w:lang w:val="en-US" w:eastAsia="en-US" w:bidi="ar-SA"/>
              </w:rPr>
              <w:t>@teacherId</w:t>
            </w:r>
            <w:r>
              <w:rPr>
                <w:rFonts w:ascii="Segoe UI" w:hAnsi="Segoe UI" w:eastAsia="Segoe UI" w:cs="Segoe UI"/>
                <w:i w:val="0"/>
                <w:iCs w:val="0"/>
                <w:caps w:val="0"/>
                <w:color w:val="1C1F23"/>
                <w:spacing w:val="0"/>
                <w:sz w:val="27"/>
                <w:szCs w:val="27"/>
                <w:shd w:val="clear" w:fill="FFFFFF"/>
                <w:lang w:val="en-US" w:eastAsia="en-US" w:bidi="ar-SA"/>
              </w:rPr>
              <w:t>，数据类型为</w:t>
            </w:r>
            <w:r>
              <w:rPr>
                <w:rFonts w:hint="default" w:ascii="Segoe UI" w:hAnsi="Segoe UI" w:eastAsia="Segoe UI" w:cs="Segoe UI"/>
                <w:i w:val="0"/>
                <w:iCs w:val="0"/>
                <w:caps w:val="0"/>
                <w:color w:val="1C1F23"/>
                <w:spacing w:val="0"/>
                <w:sz w:val="27"/>
                <w:szCs w:val="27"/>
                <w:shd w:val="clear" w:fill="FFFFFF"/>
                <w:lang w:val="en-US" w:eastAsia="en-US" w:bidi="ar-SA"/>
              </w:rPr>
              <w:t>char(12)</w:t>
            </w:r>
            <w:r>
              <w:rPr>
                <w:rFonts w:ascii="Segoe UI" w:hAnsi="Segoe UI" w:eastAsia="Segoe UI" w:cs="Segoe UI"/>
                <w:i w:val="0"/>
                <w:iCs w:val="0"/>
                <w:caps w:val="0"/>
                <w:color w:val="1C1F23"/>
                <w:spacing w:val="0"/>
                <w:sz w:val="27"/>
                <w:szCs w:val="27"/>
                <w:shd w:val="clear" w:fill="FFFFFF"/>
                <w:lang w:val="en-US" w:eastAsia="en-US" w:bidi="ar-SA"/>
              </w:rPr>
              <w:t>，表示教师编号。</w:t>
            </w:r>
          </w:p>
          <w:p w14:paraId="2B470F31">
            <w:pPr>
              <w:keepNext w:val="0"/>
              <w:keepLines w:val="0"/>
              <w:widowControl/>
              <w:numPr>
                <w:numId w:val="0"/>
              </w:numPr>
              <w:suppressLineNumbers w:val="0"/>
              <w:pBdr>
                <w:left w:val="none" w:color="auto" w:sz="0" w:space="0"/>
              </w:pBdr>
              <w:spacing w:before="80" w:beforeAutospacing="0" w:after="0" w:afterAutospacing="0"/>
              <w:ind w:leftChars="0" w:right="0" w:rightChars="0"/>
              <w:rPr>
                <w:sz w:val="21"/>
                <w:vertAlign w:val="baseline"/>
              </w:rPr>
            </w:pPr>
            <w:r>
              <w:rPr>
                <w:rFonts w:ascii="Segoe UI" w:hAnsi="Segoe UI" w:eastAsia="Segoe UI" w:cs="Segoe UI"/>
                <w:i w:val="0"/>
                <w:iCs w:val="0"/>
                <w:caps w:val="0"/>
                <w:color w:val="1C1F23"/>
                <w:spacing w:val="0"/>
                <w:sz w:val="27"/>
                <w:szCs w:val="27"/>
                <w:shd w:val="clear" w:fill="FFFFFF"/>
                <w:lang w:val="en-US" w:eastAsia="en-US" w:bidi="ar-SA"/>
              </w:rPr>
              <w:t>该参数用于在函数内部的查询中，从教师任课表中筛选出特定教师编号对应的任课信息并以表的形式返回。</w:t>
            </w:r>
          </w:p>
        </w:tc>
      </w:tr>
    </w:tbl>
    <w:p w14:paraId="530BBB18">
      <w:pPr>
        <w:pStyle w:val="11"/>
        <w:numPr>
          <w:numId w:val="0"/>
        </w:numPr>
        <w:tabs>
          <w:tab w:val="left" w:pos="800"/>
        </w:tabs>
        <w:spacing w:before="59" w:after="0" w:line="352" w:lineRule="exact"/>
        <w:ind w:left="540" w:leftChars="0" w:right="0" w:rightChars="0"/>
        <w:jc w:val="left"/>
        <w:rPr>
          <w:sz w:val="21"/>
        </w:rPr>
      </w:pPr>
    </w:p>
    <w:p w14:paraId="4AB3E0AF">
      <w:pPr>
        <w:pStyle w:val="11"/>
        <w:numPr>
          <w:ilvl w:val="0"/>
          <w:numId w:val="36"/>
        </w:numPr>
        <w:tabs>
          <w:tab w:val="left" w:pos="800"/>
        </w:tabs>
        <w:spacing w:before="0" w:after="0" w:line="352" w:lineRule="exact"/>
        <w:ind w:left="800" w:right="0" w:hanging="260"/>
        <w:jc w:val="left"/>
        <w:rPr>
          <w:sz w:val="21"/>
        </w:rPr>
      </w:pPr>
      <w:r>
        <w:rPr>
          <w:spacing w:val="-3"/>
          <w:sz w:val="21"/>
        </w:rPr>
        <w:t>注意不同类型函数的返回值。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left w:w="108" w:type="dxa"/>
          <w:right w:w="108" w:type="dxa"/>
        </w:tblCellMar>
      </w:tblPr>
      <w:tblGrid>
        <w:gridCol w:w="8866"/>
      </w:tblGrid>
      <w:tr w14:paraId="3304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PrEx>
        <w:tc>
          <w:tcPr>
            <w:tcW w:w="8866" w:type="dxa"/>
            <w:tcBorders>
              <w:top w:val="nil"/>
              <w:left w:val="nil"/>
              <w:bottom w:val="nil"/>
              <w:right w:val="nil"/>
            </w:tcBorders>
            <w:shd w:val="clear" w:color="auto" w:fill="BEBEBE" w:themeFill="background1" w:themeFillShade="BF"/>
          </w:tcPr>
          <w:p w14:paraId="32F040E7">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zh-CN" w:bidi="ar-SA"/>
              </w:rPr>
              <w:t>department 函数</w:t>
            </w:r>
            <w:r>
              <w:rPr>
                <w:rFonts w:hint="default" w:ascii="Segoe UI" w:hAnsi="Segoe UI" w:eastAsia="Segoe UI" w:cs="Segoe UI"/>
                <w:i w:val="0"/>
                <w:iCs w:val="0"/>
                <w:caps w:val="0"/>
                <w:color w:val="1C1F23"/>
                <w:spacing w:val="0"/>
                <w:sz w:val="27"/>
                <w:szCs w:val="27"/>
                <w:shd w:val="clear" w:fill="FFFFFF"/>
                <w:lang w:val="en-US" w:eastAsia="en-US" w:bidi="ar-SA"/>
              </w:rPr>
              <w:t>返回值类型为</w:t>
            </w:r>
            <w:r>
              <w:rPr>
                <w:rFonts w:ascii="Segoe UI" w:hAnsi="Segoe UI" w:eastAsia="Segoe UI" w:cs="Segoe UI"/>
                <w:i w:val="0"/>
                <w:iCs w:val="0"/>
                <w:caps w:val="0"/>
                <w:color w:val="1C1F23"/>
                <w:spacing w:val="0"/>
                <w:sz w:val="27"/>
                <w:szCs w:val="27"/>
                <w:shd w:val="clear" w:fill="FFFFFF"/>
                <w:lang w:val="en-US" w:eastAsia="en-US" w:bidi="ar-SA"/>
              </w:rPr>
              <w:t>INT</w:t>
            </w:r>
            <w:r>
              <w:rPr>
                <w:rFonts w:hint="default" w:ascii="Segoe UI" w:hAnsi="Segoe UI" w:eastAsia="Segoe UI" w:cs="Segoe UI"/>
                <w:i w:val="0"/>
                <w:iCs w:val="0"/>
                <w:caps w:val="0"/>
                <w:color w:val="1C1F23"/>
                <w:spacing w:val="0"/>
                <w:sz w:val="27"/>
                <w:szCs w:val="27"/>
                <w:shd w:val="clear" w:fill="FFFFFF"/>
                <w:lang w:val="en-US" w:eastAsia="en-US" w:bidi="ar-SA"/>
              </w:rPr>
              <w:t>，代表系部学生的总人数，是一个整数类型。函数执行的结果是一个整数值，反映了特定系部的学生数量统计结果。在使用这个函数时，可以将其返回值用于其他查询、计算或判断中，例如判断某个系部的学生人数是否超过一定阈值等。</w:t>
            </w:r>
          </w:p>
          <w:p w14:paraId="1A034C99">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p>
          <w:p w14:paraId="38FAC5E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zh-CN" w:bidi="ar-SA"/>
              </w:rPr>
              <w:t>teacher_info 函数</w:t>
            </w:r>
            <w:r>
              <w:rPr>
                <w:rFonts w:hint="default" w:ascii="Segoe UI" w:hAnsi="Segoe UI" w:eastAsia="Segoe UI" w:cs="Segoe UI"/>
                <w:i w:val="0"/>
                <w:iCs w:val="0"/>
                <w:caps w:val="0"/>
                <w:color w:val="1C1F23"/>
                <w:spacing w:val="0"/>
                <w:sz w:val="27"/>
                <w:szCs w:val="27"/>
                <w:shd w:val="clear" w:fill="FFFFFF"/>
                <w:lang w:val="en-US" w:eastAsia="en-US" w:bidi="ar-SA"/>
              </w:rPr>
              <w:t>返回值类型是一个表，即通过RETURNS TABLE声明。</w:t>
            </w:r>
          </w:p>
          <w:p w14:paraId="122EAB6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这个表包含了特定教师任课的基本信息，其结构与函数内部查询所选择的列相关。在调用这个函数时，可以将其作为一个子查询或者与其他表进行连接操作，以获取特定教师的任课详细情况，进一步进行数据分析或报表生成等操作。</w:t>
            </w:r>
          </w:p>
        </w:tc>
      </w:tr>
    </w:tbl>
    <w:p w14:paraId="71BF7EDD">
      <w:pPr>
        <w:pStyle w:val="4"/>
        <w:spacing w:before="367"/>
      </w:pPr>
    </w:p>
    <w:p w14:paraId="31446BF9">
      <w:pPr>
        <w:pStyle w:val="2"/>
        <w:numPr>
          <w:ilvl w:val="1"/>
          <w:numId w:val="1"/>
        </w:numPr>
        <w:tabs>
          <w:tab w:val="left" w:pos="2723"/>
        </w:tabs>
        <w:spacing w:before="0" w:after="0" w:line="240" w:lineRule="auto"/>
        <w:ind w:left="2723" w:right="0" w:hanging="2603"/>
        <w:jc w:val="left"/>
        <w:rPr>
          <w:rFonts w:ascii="Verdana" w:eastAsia="Verdana"/>
          <w:color w:val="B1B1B1"/>
          <w:sz w:val="72"/>
        </w:rPr>
      </w:pPr>
      <w:bookmarkStart w:id="46" w:name="13.11  程序设计"/>
      <w:bookmarkEnd w:id="46"/>
      <w:r>
        <w:rPr>
          <w:spacing w:val="-3"/>
          <w:position w:val="4"/>
        </w:rPr>
        <w:t>程序设计</w:t>
      </w:r>
    </w:p>
    <w:p w14:paraId="0F277118">
      <w:pPr>
        <w:pStyle w:val="3"/>
        <w:spacing w:before="717"/>
      </w:pPr>
      <w:bookmarkStart w:id="47" w:name="一、实训目的"/>
      <w:bookmarkEnd w:id="47"/>
      <w:r>
        <w:rPr>
          <w:spacing w:val="-4"/>
        </w:rPr>
        <w:t>一、实训目的</w:t>
      </w:r>
    </w:p>
    <w:p w14:paraId="7B14D325">
      <w:pPr>
        <w:pStyle w:val="11"/>
        <w:numPr>
          <w:ilvl w:val="2"/>
          <w:numId w:val="1"/>
        </w:numPr>
        <w:tabs>
          <w:tab w:val="left" w:pos="800"/>
        </w:tabs>
        <w:spacing w:before="59" w:after="0" w:line="352" w:lineRule="exact"/>
        <w:ind w:left="800" w:right="0" w:hanging="260"/>
        <w:jc w:val="left"/>
        <w:rPr>
          <w:sz w:val="21"/>
        </w:rPr>
      </w:pPr>
      <w:r>
        <w:rPr>
          <w:spacing w:val="-3"/>
          <w:sz w:val="21"/>
        </w:rPr>
        <w:t>掌握程序中批处理、脚本和注释的基本概念和使用方法。</w:t>
      </w:r>
    </w:p>
    <w:p w14:paraId="6B6FC6E5">
      <w:pPr>
        <w:pStyle w:val="11"/>
        <w:numPr>
          <w:ilvl w:val="2"/>
          <w:numId w:val="1"/>
        </w:numPr>
        <w:tabs>
          <w:tab w:val="left" w:pos="800"/>
        </w:tabs>
        <w:spacing w:before="0" w:after="0" w:line="312" w:lineRule="exact"/>
        <w:ind w:left="800" w:right="0" w:hanging="260"/>
        <w:jc w:val="left"/>
        <w:rPr>
          <w:sz w:val="21"/>
        </w:rPr>
      </w:pPr>
      <w:r>
        <w:rPr>
          <w:spacing w:val="-3"/>
          <w:sz w:val="21"/>
        </w:rPr>
        <w:t>掌握事务的基本语句的使用。</w:t>
      </w:r>
    </w:p>
    <w:p w14:paraId="3A3FA8F9">
      <w:pPr>
        <w:pStyle w:val="11"/>
        <w:numPr>
          <w:ilvl w:val="2"/>
          <w:numId w:val="1"/>
        </w:numPr>
        <w:tabs>
          <w:tab w:val="left" w:pos="800"/>
        </w:tabs>
        <w:spacing w:before="0" w:after="0" w:line="352" w:lineRule="exact"/>
        <w:ind w:left="800" w:right="0" w:hanging="260"/>
        <w:jc w:val="left"/>
        <w:rPr>
          <w:sz w:val="21"/>
        </w:rPr>
      </w:pPr>
      <w:r>
        <w:rPr>
          <w:spacing w:val="-3"/>
          <w:sz w:val="21"/>
        </w:rPr>
        <w:t>掌握程序中的流程控制语句。</w:t>
      </w:r>
    </w:p>
    <w:p w14:paraId="44C75401">
      <w:pPr>
        <w:spacing w:after="0" w:line="352" w:lineRule="exact"/>
        <w:jc w:val="left"/>
        <w:rPr>
          <w:sz w:val="21"/>
        </w:rPr>
        <w:sectPr>
          <w:pgSz w:w="11910" w:h="16840"/>
          <w:pgMar w:top="1420" w:right="1580" w:bottom="280" w:left="1680" w:header="720" w:footer="720" w:gutter="0"/>
          <w:cols w:space="720" w:num="1"/>
        </w:sectPr>
      </w:pPr>
    </w:p>
    <w:p w14:paraId="53BAE2BA">
      <w:pPr>
        <w:pStyle w:val="3"/>
        <w:spacing w:line="465" w:lineRule="exact"/>
      </w:pPr>
      <w:bookmarkStart w:id="48" w:name="二、实训要求"/>
      <w:bookmarkEnd w:id="48"/>
      <w:r>
        <w:rPr>
          <w:spacing w:val="-4"/>
        </w:rPr>
        <w:t>二、实训要求</w:t>
      </w:r>
    </w:p>
    <w:p w14:paraId="70AFEF9A">
      <w:pPr>
        <w:pStyle w:val="11"/>
        <w:numPr>
          <w:ilvl w:val="0"/>
          <w:numId w:val="37"/>
        </w:numPr>
        <w:tabs>
          <w:tab w:val="left" w:pos="800"/>
        </w:tabs>
        <w:spacing w:before="40" w:after="0" w:line="352" w:lineRule="exact"/>
        <w:ind w:left="800" w:right="0" w:hanging="260"/>
        <w:jc w:val="left"/>
        <w:rPr>
          <w:sz w:val="21"/>
        </w:rPr>
      </w:pPr>
      <w:r>
        <w:rPr>
          <w:spacing w:val="-3"/>
          <w:sz w:val="21"/>
        </w:rPr>
        <w:t>理解程序中的批处理、脚本和注释的语法格式。</w:t>
      </w:r>
    </w:p>
    <w:p w14:paraId="2FAC9995">
      <w:pPr>
        <w:pStyle w:val="11"/>
        <w:numPr>
          <w:ilvl w:val="0"/>
          <w:numId w:val="37"/>
        </w:numPr>
        <w:tabs>
          <w:tab w:val="left" w:pos="800"/>
        </w:tabs>
        <w:spacing w:before="0" w:after="0" w:line="312" w:lineRule="exact"/>
        <w:ind w:left="800" w:right="0" w:hanging="260"/>
        <w:jc w:val="left"/>
        <w:rPr>
          <w:sz w:val="21"/>
        </w:rPr>
      </w:pPr>
      <w:r>
        <w:rPr>
          <w:spacing w:val="-3"/>
          <w:sz w:val="21"/>
        </w:rPr>
        <w:t>理解事务的基本语句的使用方法。</w:t>
      </w:r>
    </w:p>
    <w:p w14:paraId="7DB3705D">
      <w:pPr>
        <w:pStyle w:val="11"/>
        <w:numPr>
          <w:ilvl w:val="0"/>
          <w:numId w:val="37"/>
        </w:numPr>
        <w:tabs>
          <w:tab w:val="left" w:pos="800"/>
        </w:tabs>
        <w:spacing w:before="0" w:after="0" w:line="352" w:lineRule="exact"/>
        <w:ind w:left="800" w:right="0" w:hanging="260"/>
        <w:jc w:val="left"/>
        <w:rPr>
          <w:sz w:val="21"/>
        </w:rPr>
      </w:pPr>
      <w:r>
        <w:rPr>
          <w:sz w:val="21"/>
        </w:rPr>
        <w:t xml:space="preserve">了解流程控制语句 </w:t>
      </w:r>
      <w:r>
        <w:rPr>
          <w:rFonts w:ascii="Times New Roman" w:hAnsi="Times New Roman" w:eastAsia="Times New Roman"/>
          <w:spacing w:val="-2"/>
          <w:sz w:val="21"/>
        </w:rPr>
        <w:t>begin</w:t>
      </w:r>
      <w:r>
        <w:rPr>
          <w:spacing w:val="-2"/>
          <w:sz w:val="21"/>
        </w:rPr>
        <w:t>…</w:t>
      </w:r>
      <w:r>
        <w:rPr>
          <w:rFonts w:ascii="Times New Roman" w:hAnsi="Times New Roman" w:eastAsia="Times New Roman"/>
          <w:spacing w:val="-2"/>
          <w:sz w:val="21"/>
        </w:rPr>
        <w:t>end</w:t>
      </w:r>
      <w:r>
        <w:rPr>
          <w:spacing w:val="-2"/>
          <w:sz w:val="21"/>
        </w:rPr>
        <w:t>、</w:t>
      </w:r>
      <w:r>
        <w:rPr>
          <w:rFonts w:ascii="Times New Roman" w:hAnsi="Times New Roman" w:eastAsia="Times New Roman"/>
          <w:spacing w:val="-2"/>
          <w:sz w:val="21"/>
        </w:rPr>
        <w:t>if</w:t>
      </w:r>
      <w:r>
        <w:rPr>
          <w:spacing w:val="-2"/>
          <w:sz w:val="21"/>
        </w:rPr>
        <w:t>…</w:t>
      </w:r>
      <w:r>
        <w:rPr>
          <w:rFonts w:ascii="Times New Roman" w:hAnsi="Times New Roman" w:eastAsia="Times New Roman"/>
          <w:spacing w:val="-2"/>
          <w:sz w:val="21"/>
        </w:rPr>
        <w:t>else</w:t>
      </w:r>
      <w:r>
        <w:rPr>
          <w:spacing w:val="-2"/>
          <w:sz w:val="21"/>
        </w:rPr>
        <w:t>、</w:t>
      </w:r>
      <w:r>
        <w:rPr>
          <w:rFonts w:ascii="Times New Roman" w:hAnsi="Times New Roman" w:eastAsia="Times New Roman"/>
          <w:spacing w:val="-2"/>
          <w:sz w:val="21"/>
        </w:rPr>
        <w:t>case</w:t>
      </w:r>
      <w:r>
        <w:rPr>
          <w:spacing w:val="-2"/>
          <w:sz w:val="21"/>
        </w:rPr>
        <w:t>、</w:t>
      </w:r>
      <w:r>
        <w:rPr>
          <w:rFonts w:ascii="Times New Roman" w:hAnsi="Times New Roman" w:eastAsia="Times New Roman"/>
          <w:spacing w:val="-2"/>
          <w:sz w:val="21"/>
        </w:rPr>
        <w:t>waitfor</w:t>
      </w:r>
      <w:r>
        <w:rPr>
          <w:spacing w:val="-2"/>
          <w:sz w:val="21"/>
        </w:rPr>
        <w:t>、</w:t>
      </w:r>
      <w:r>
        <w:rPr>
          <w:rFonts w:ascii="Times New Roman" w:hAnsi="Times New Roman" w:eastAsia="Times New Roman"/>
          <w:spacing w:val="-2"/>
          <w:sz w:val="21"/>
        </w:rPr>
        <w:t>while</w:t>
      </w:r>
      <w:r>
        <w:rPr>
          <w:rFonts w:ascii="Times New Roman" w:hAnsi="Times New Roman" w:eastAsia="Times New Roman"/>
          <w:spacing w:val="19"/>
          <w:sz w:val="21"/>
        </w:rPr>
        <w:t xml:space="preserve"> </w:t>
      </w:r>
      <w:r>
        <w:rPr>
          <w:spacing w:val="-4"/>
          <w:sz w:val="21"/>
        </w:rPr>
        <w:t>语句的使用。</w:t>
      </w:r>
    </w:p>
    <w:p w14:paraId="64BDB56B">
      <w:pPr>
        <w:pStyle w:val="3"/>
        <w:spacing w:before="346"/>
      </w:pPr>
      <w:bookmarkStart w:id="49" w:name="三、实训内容"/>
      <w:bookmarkEnd w:id="49"/>
      <w:r>
        <w:rPr>
          <w:spacing w:val="-4"/>
        </w:rPr>
        <w:t>三、实训内容</w:t>
      </w:r>
    </w:p>
    <w:p w14:paraId="2B70FEE4">
      <w:pPr>
        <w:pStyle w:val="4"/>
        <w:spacing w:before="79"/>
        <w:ind w:left="540"/>
      </w:pPr>
      <w:r>
        <w:rPr>
          <w:spacing w:val="-1"/>
        </w:rPr>
        <w:t xml:space="preserve">编写程序，求 </w:t>
      </w:r>
      <w:r>
        <w:rPr>
          <w:rFonts w:ascii="Times New Roman" w:eastAsia="Times New Roman"/>
          <w:spacing w:val="-2"/>
        </w:rPr>
        <w:t>2+3+4+...+500</w:t>
      </w:r>
      <w:r>
        <w:rPr>
          <w:spacing w:val="-10"/>
        </w:rPr>
        <w:t>。</w:t>
      </w:r>
    </w:p>
    <w:p w14:paraId="3D87F9FA">
      <w:pPr>
        <w:pStyle w:val="4"/>
        <w:spacing w:before="17"/>
        <w:rPr>
          <w:sz w:val="3"/>
        </w:rPr>
      </w:pPr>
      <w:r>
        <mc:AlternateContent>
          <mc:Choice Requires="wps">
            <w:drawing>
              <wp:anchor distT="0" distB="0" distL="0" distR="0" simplePos="0" relativeHeight="251699200" behindDoc="1" locked="0" layoutInCell="1" allowOverlap="1">
                <wp:simplePos x="0" y="0"/>
                <wp:positionH relativeFrom="page">
                  <wp:posOffset>1143000</wp:posOffset>
                </wp:positionH>
                <wp:positionV relativeFrom="paragraph">
                  <wp:posOffset>61595</wp:posOffset>
                </wp:positionV>
                <wp:extent cx="5274310" cy="2133600"/>
                <wp:effectExtent l="0" t="0" r="0" b="0"/>
                <wp:wrapTopAndBottom/>
                <wp:docPr id="696" name="Textbox 696"/>
                <wp:cNvGraphicFramePr/>
                <a:graphic xmlns:a="http://schemas.openxmlformats.org/drawingml/2006/main">
                  <a:graphicData uri="http://schemas.microsoft.com/office/word/2010/wordprocessingShape">
                    <wps:wsp>
                      <wps:cNvSpPr txBox="1"/>
                      <wps:spPr>
                        <a:xfrm>
                          <a:off x="0" y="0"/>
                          <a:ext cx="5274310" cy="2133600"/>
                        </a:xfrm>
                        <a:prstGeom prst="rect">
                          <a:avLst/>
                        </a:prstGeom>
                        <a:solidFill>
                          <a:srgbClr val="C0C0C0"/>
                        </a:solidFill>
                      </wps:spPr>
                      <wps:txbx>
                        <w:txbxContent>
                          <w:p w14:paraId="144D7639">
                            <w:pPr>
                              <w:spacing w:before="26" w:line="254" w:lineRule="auto"/>
                              <w:ind w:left="600" w:right="6983" w:hanging="200"/>
                              <w:jc w:val="left"/>
                              <w:rPr>
                                <w:rFonts w:ascii="Courier New"/>
                                <w:color w:val="000000"/>
                                <w:sz w:val="20"/>
                              </w:rPr>
                            </w:pPr>
                            <w:r>
                              <w:rPr>
                                <w:rFonts w:ascii="Courier New"/>
                                <w:color w:val="000000"/>
                                <w:spacing w:val="-2"/>
                                <w:sz w:val="20"/>
                              </w:rPr>
                              <w:t xml:space="preserve">declare </w:t>
                            </w:r>
                            <w:r>
                              <w:rPr>
                                <w:rFonts w:ascii="Courier New"/>
                                <w:color w:val="000000"/>
                                <w:sz w:val="20"/>
                              </w:rPr>
                              <w:t>@i</w:t>
                            </w:r>
                            <w:r>
                              <w:rPr>
                                <w:rFonts w:ascii="Courier New"/>
                                <w:color w:val="000000"/>
                                <w:spacing w:val="-3"/>
                                <w:sz w:val="20"/>
                              </w:rPr>
                              <w:t xml:space="preserve"> </w:t>
                            </w:r>
                            <w:r>
                              <w:rPr>
                                <w:rFonts w:ascii="Courier New"/>
                                <w:color w:val="000000"/>
                                <w:spacing w:val="-5"/>
                                <w:sz w:val="20"/>
                              </w:rPr>
                              <w:t>int</w:t>
                            </w:r>
                          </w:p>
                          <w:p w14:paraId="7A19496D">
                            <w:pPr>
                              <w:spacing w:before="0" w:line="254" w:lineRule="auto"/>
                              <w:ind w:left="400" w:right="6649" w:firstLine="0"/>
                              <w:jc w:val="left"/>
                              <w:rPr>
                                <w:rFonts w:ascii="Courier New"/>
                                <w:color w:val="000000"/>
                                <w:sz w:val="20"/>
                              </w:rPr>
                            </w:pPr>
                            <w:r>
                              <w:rPr>
                                <w:rFonts w:ascii="Courier New"/>
                                <w:color w:val="000000"/>
                                <w:spacing w:val="-2"/>
                                <w:sz w:val="20"/>
                              </w:rPr>
                              <w:t xml:space="preserve">declare </w:t>
                            </w:r>
                            <w:r>
                              <w:rPr>
                                <w:rFonts w:ascii="Courier New"/>
                                <w:color w:val="000000"/>
                                <w:sz w:val="20"/>
                              </w:rPr>
                              <w:t>@asum</w:t>
                            </w:r>
                            <w:r>
                              <w:rPr>
                                <w:rFonts w:ascii="Courier New"/>
                                <w:color w:val="000000"/>
                                <w:spacing w:val="-32"/>
                                <w:sz w:val="20"/>
                              </w:rPr>
                              <w:t xml:space="preserve"> </w:t>
                            </w:r>
                            <w:r>
                              <w:rPr>
                                <w:rFonts w:ascii="Courier New"/>
                                <w:color w:val="000000"/>
                                <w:sz w:val="20"/>
                              </w:rPr>
                              <w:t xml:space="preserve">int </w:t>
                            </w:r>
                            <w:r>
                              <w:rPr>
                                <w:rFonts w:ascii="Courier New"/>
                                <w:color w:val="000000"/>
                                <w:spacing w:val="-2"/>
                                <w:sz w:val="20"/>
                              </w:rPr>
                              <w:t>begin</w:t>
                            </w:r>
                          </w:p>
                          <w:p w14:paraId="356B77EE">
                            <w:pPr>
                              <w:spacing w:before="0" w:line="254" w:lineRule="auto"/>
                              <w:ind w:left="499" w:right="6485" w:firstLine="0"/>
                              <w:jc w:val="left"/>
                              <w:rPr>
                                <w:rFonts w:ascii="Courier New"/>
                                <w:color w:val="000000"/>
                                <w:sz w:val="20"/>
                              </w:rPr>
                            </w:pPr>
                            <w:r>
                              <w:rPr>
                                <w:rFonts w:ascii="Courier New"/>
                                <w:color w:val="000000"/>
                                <w:sz w:val="20"/>
                              </w:rPr>
                              <w:t>set @i=2 set</w:t>
                            </w:r>
                            <w:r>
                              <w:rPr>
                                <w:rFonts w:ascii="Courier New"/>
                                <w:color w:val="000000"/>
                                <w:spacing w:val="-32"/>
                                <w:sz w:val="20"/>
                              </w:rPr>
                              <w:t xml:space="preserve"> </w:t>
                            </w:r>
                            <w:r>
                              <w:rPr>
                                <w:rFonts w:ascii="Courier New"/>
                                <w:color w:val="000000"/>
                                <w:sz w:val="20"/>
                              </w:rPr>
                              <w:t>@asum=0</w:t>
                            </w:r>
                          </w:p>
                          <w:p w14:paraId="6532676E">
                            <w:pPr>
                              <w:spacing w:before="0" w:line="254" w:lineRule="auto"/>
                              <w:ind w:left="600" w:right="5923" w:hanging="101"/>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@i&lt;=500 </w:t>
                            </w:r>
                            <w:r>
                              <w:rPr>
                                <w:rFonts w:ascii="Courier New"/>
                                <w:color w:val="000000"/>
                                <w:spacing w:val="-2"/>
                                <w:sz w:val="20"/>
                              </w:rPr>
                              <w:t>begin</w:t>
                            </w:r>
                          </w:p>
                          <w:p w14:paraId="5C6E5F85">
                            <w:pPr>
                              <w:spacing w:before="0" w:line="254" w:lineRule="auto"/>
                              <w:ind w:left="700" w:right="53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@asum=@i+@asum set @i=@i+1</w:t>
                            </w:r>
                          </w:p>
                          <w:p w14:paraId="119E506F">
                            <w:pPr>
                              <w:spacing w:before="0" w:line="226" w:lineRule="exact"/>
                              <w:ind w:left="600" w:right="0" w:firstLine="0"/>
                              <w:jc w:val="left"/>
                              <w:rPr>
                                <w:rFonts w:ascii="Courier New"/>
                                <w:color w:val="000000"/>
                                <w:sz w:val="20"/>
                              </w:rPr>
                            </w:pPr>
                            <w:r>
                              <w:rPr>
                                <w:rFonts w:ascii="Courier New"/>
                                <w:color w:val="000000"/>
                                <w:spacing w:val="-5"/>
                                <w:sz w:val="20"/>
                              </w:rPr>
                              <w:t>end</w:t>
                            </w:r>
                          </w:p>
                          <w:p w14:paraId="7E70BDE0">
                            <w:pPr>
                              <w:spacing w:before="0" w:line="254" w:lineRule="auto"/>
                              <w:ind w:left="400" w:right="6409" w:firstLine="98"/>
                              <w:jc w:val="left"/>
                              <w:rPr>
                                <w:rFonts w:ascii="Courier New"/>
                                <w:color w:val="000000"/>
                                <w:sz w:val="20"/>
                              </w:rPr>
                            </w:pPr>
                            <w:r>
                              <w:rPr>
                                <w:rFonts w:ascii="Courier New"/>
                                <w:color w:val="000000"/>
                                <w:sz w:val="20"/>
                              </w:rPr>
                              <w:t>print</w:t>
                            </w:r>
                            <w:r>
                              <w:rPr>
                                <w:rFonts w:ascii="Courier New"/>
                                <w:color w:val="000000"/>
                                <w:spacing w:val="-32"/>
                                <w:sz w:val="20"/>
                              </w:rPr>
                              <w:t xml:space="preserve"> </w:t>
                            </w:r>
                            <w:r>
                              <w:rPr>
                                <w:rFonts w:ascii="Courier New"/>
                                <w:color w:val="000000"/>
                                <w:sz w:val="20"/>
                              </w:rPr>
                              <w:t xml:space="preserve">@asum </w:t>
                            </w:r>
                            <w:r>
                              <w:rPr>
                                <w:rFonts w:ascii="Courier New"/>
                                <w:color w:val="000000"/>
                                <w:spacing w:val="-4"/>
                                <w:sz w:val="20"/>
                              </w:rPr>
                              <w:t>end</w:t>
                            </w:r>
                          </w:p>
                        </w:txbxContent>
                      </wps:txbx>
                      <wps:bodyPr wrap="square" lIns="0" tIns="0" rIns="0" bIns="0" rtlCol="0">
                        <a:noAutofit/>
                      </wps:bodyPr>
                    </wps:wsp>
                  </a:graphicData>
                </a:graphic>
              </wp:anchor>
            </w:drawing>
          </mc:Choice>
          <mc:Fallback>
            <w:pict>
              <v:shape id="Textbox 696" o:spid="_x0000_s1026" o:spt="202" type="#_x0000_t202" style="position:absolute;left:0pt;margin-left:90pt;margin-top:4.85pt;height:168pt;width:415.3pt;mso-position-horizontal-relative:page;mso-wrap-distance-bottom:0pt;mso-wrap-distance-top:0pt;z-index:-251617280;mso-width-relative:page;mso-height-relative:page;" fillcolor="#C0C0C0" filled="t" stroked="f" coordsize="21600,21600" o:gfxdata="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I7009kAAAAKAQAADwAAAAAAAAABACAA&#10;AAAiAAAAZHJzL2Rvd25yZXYueG1sUEsBAhQAFAAAAAgAh07iQAyZSp7TAQAArQMAAA4AAAAAAAAA&#10;AQAgAAAAKAEAAGRycy9lMm9Eb2MueG1sUEsFBgAAAAAGAAYAWQEAAG0FAAAAAA==&#10;">
                <v:fill on="t" focussize="0,0"/>
                <v:stroke on="f"/>
                <v:imagedata o:title=""/>
                <o:lock v:ext="edit" aspectratio="f"/>
                <v:textbox inset="0mm,0mm,0mm,0mm">
                  <w:txbxContent>
                    <w:p w14:paraId="144D7639">
                      <w:pPr>
                        <w:spacing w:before="26" w:line="254" w:lineRule="auto"/>
                        <w:ind w:left="600" w:right="6983" w:hanging="200"/>
                        <w:jc w:val="left"/>
                        <w:rPr>
                          <w:rFonts w:ascii="Courier New"/>
                          <w:color w:val="000000"/>
                          <w:sz w:val="20"/>
                        </w:rPr>
                      </w:pPr>
                      <w:r>
                        <w:rPr>
                          <w:rFonts w:ascii="Courier New"/>
                          <w:color w:val="000000"/>
                          <w:spacing w:val="-2"/>
                          <w:sz w:val="20"/>
                        </w:rPr>
                        <w:t xml:space="preserve">declare </w:t>
                      </w:r>
                      <w:r>
                        <w:rPr>
                          <w:rFonts w:ascii="Courier New"/>
                          <w:color w:val="000000"/>
                          <w:sz w:val="20"/>
                        </w:rPr>
                        <w:t>@i</w:t>
                      </w:r>
                      <w:r>
                        <w:rPr>
                          <w:rFonts w:ascii="Courier New"/>
                          <w:color w:val="000000"/>
                          <w:spacing w:val="-3"/>
                          <w:sz w:val="20"/>
                        </w:rPr>
                        <w:t xml:space="preserve"> </w:t>
                      </w:r>
                      <w:r>
                        <w:rPr>
                          <w:rFonts w:ascii="Courier New"/>
                          <w:color w:val="000000"/>
                          <w:spacing w:val="-5"/>
                          <w:sz w:val="20"/>
                        </w:rPr>
                        <w:t>int</w:t>
                      </w:r>
                    </w:p>
                    <w:p w14:paraId="7A19496D">
                      <w:pPr>
                        <w:spacing w:before="0" w:line="254" w:lineRule="auto"/>
                        <w:ind w:left="400" w:right="6649" w:firstLine="0"/>
                        <w:jc w:val="left"/>
                        <w:rPr>
                          <w:rFonts w:ascii="Courier New"/>
                          <w:color w:val="000000"/>
                          <w:sz w:val="20"/>
                        </w:rPr>
                      </w:pPr>
                      <w:r>
                        <w:rPr>
                          <w:rFonts w:ascii="Courier New"/>
                          <w:color w:val="000000"/>
                          <w:spacing w:val="-2"/>
                          <w:sz w:val="20"/>
                        </w:rPr>
                        <w:t xml:space="preserve">declare </w:t>
                      </w:r>
                      <w:r>
                        <w:rPr>
                          <w:rFonts w:ascii="Courier New"/>
                          <w:color w:val="000000"/>
                          <w:sz w:val="20"/>
                        </w:rPr>
                        <w:t>@asum</w:t>
                      </w:r>
                      <w:r>
                        <w:rPr>
                          <w:rFonts w:ascii="Courier New"/>
                          <w:color w:val="000000"/>
                          <w:spacing w:val="-32"/>
                          <w:sz w:val="20"/>
                        </w:rPr>
                        <w:t xml:space="preserve"> </w:t>
                      </w:r>
                      <w:r>
                        <w:rPr>
                          <w:rFonts w:ascii="Courier New"/>
                          <w:color w:val="000000"/>
                          <w:sz w:val="20"/>
                        </w:rPr>
                        <w:t xml:space="preserve">int </w:t>
                      </w:r>
                      <w:r>
                        <w:rPr>
                          <w:rFonts w:ascii="Courier New"/>
                          <w:color w:val="000000"/>
                          <w:spacing w:val="-2"/>
                          <w:sz w:val="20"/>
                        </w:rPr>
                        <w:t>begin</w:t>
                      </w:r>
                    </w:p>
                    <w:p w14:paraId="356B77EE">
                      <w:pPr>
                        <w:spacing w:before="0" w:line="254" w:lineRule="auto"/>
                        <w:ind w:left="499" w:right="6485" w:firstLine="0"/>
                        <w:jc w:val="left"/>
                        <w:rPr>
                          <w:rFonts w:ascii="Courier New"/>
                          <w:color w:val="000000"/>
                          <w:sz w:val="20"/>
                        </w:rPr>
                      </w:pPr>
                      <w:r>
                        <w:rPr>
                          <w:rFonts w:ascii="Courier New"/>
                          <w:color w:val="000000"/>
                          <w:sz w:val="20"/>
                        </w:rPr>
                        <w:t>set @i=2 set</w:t>
                      </w:r>
                      <w:r>
                        <w:rPr>
                          <w:rFonts w:ascii="Courier New"/>
                          <w:color w:val="000000"/>
                          <w:spacing w:val="-32"/>
                          <w:sz w:val="20"/>
                        </w:rPr>
                        <w:t xml:space="preserve"> </w:t>
                      </w:r>
                      <w:r>
                        <w:rPr>
                          <w:rFonts w:ascii="Courier New"/>
                          <w:color w:val="000000"/>
                          <w:sz w:val="20"/>
                        </w:rPr>
                        <w:t>@asum=0</w:t>
                      </w:r>
                    </w:p>
                    <w:p w14:paraId="6532676E">
                      <w:pPr>
                        <w:spacing w:before="0" w:line="254" w:lineRule="auto"/>
                        <w:ind w:left="600" w:right="5923" w:hanging="101"/>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@i&lt;=500 </w:t>
                      </w:r>
                      <w:r>
                        <w:rPr>
                          <w:rFonts w:ascii="Courier New"/>
                          <w:color w:val="000000"/>
                          <w:spacing w:val="-2"/>
                          <w:sz w:val="20"/>
                        </w:rPr>
                        <w:t>begin</w:t>
                      </w:r>
                    </w:p>
                    <w:p w14:paraId="5C6E5F85">
                      <w:pPr>
                        <w:spacing w:before="0" w:line="254" w:lineRule="auto"/>
                        <w:ind w:left="700" w:right="53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@asum=@i+@asum set @i=@i+1</w:t>
                      </w:r>
                    </w:p>
                    <w:p w14:paraId="119E506F">
                      <w:pPr>
                        <w:spacing w:before="0" w:line="226" w:lineRule="exact"/>
                        <w:ind w:left="600" w:right="0" w:firstLine="0"/>
                        <w:jc w:val="left"/>
                        <w:rPr>
                          <w:rFonts w:ascii="Courier New"/>
                          <w:color w:val="000000"/>
                          <w:sz w:val="20"/>
                        </w:rPr>
                      </w:pPr>
                      <w:r>
                        <w:rPr>
                          <w:rFonts w:ascii="Courier New"/>
                          <w:color w:val="000000"/>
                          <w:spacing w:val="-5"/>
                          <w:sz w:val="20"/>
                        </w:rPr>
                        <w:t>end</w:t>
                      </w:r>
                    </w:p>
                    <w:p w14:paraId="7E70BDE0">
                      <w:pPr>
                        <w:spacing w:before="0" w:line="254" w:lineRule="auto"/>
                        <w:ind w:left="400" w:right="6409" w:firstLine="98"/>
                        <w:jc w:val="left"/>
                        <w:rPr>
                          <w:rFonts w:ascii="Courier New"/>
                          <w:color w:val="000000"/>
                          <w:sz w:val="20"/>
                        </w:rPr>
                      </w:pPr>
                      <w:r>
                        <w:rPr>
                          <w:rFonts w:ascii="Courier New"/>
                          <w:color w:val="000000"/>
                          <w:sz w:val="20"/>
                        </w:rPr>
                        <w:t>print</w:t>
                      </w:r>
                      <w:r>
                        <w:rPr>
                          <w:rFonts w:ascii="Courier New"/>
                          <w:color w:val="000000"/>
                          <w:spacing w:val="-32"/>
                          <w:sz w:val="20"/>
                        </w:rPr>
                        <w:t xml:space="preserve"> </w:t>
                      </w:r>
                      <w:r>
                        <w:rPr>
                          <w:rFonts w:ascii="Courier New"/>
                          <w:color w:val="000000"/>
                          <w:sz w:val="20"/>
                        </w:rPr>
                        <w:t xml:space="preserve">@asum </w:t>
                      </w:r>
                      <w:r>
                        <w:rPr>
                          <w:rFonts w:ascii="Courier New"/>
                          <w:color w:val="000000"/>
                          <w:spacing w:val="-4"/>
                          <w:sz w:val="20"/>
                        </w:rPr>
                        <w:t>end</w:t>
                      </w:r>
                    </w:p>
                  </w:txbxContent>
                </v:textbox>
                <w10:wrap type="topAndBottom"/>
              </v:shape>
            </w:pict>
          </mc:Fallback>
        </mc:AlternateContent>
      </w:r>
    </w:p>
    <w:p w14:paraId="0661AF33">
      <w:pPr>
        <w:pStyle w:val="3"/>
        <w:spacing w:before="386"/>
        <w:rPr>
          <w:spacing w:val="-4"/>
        </w:rPr>
      </w:pPr>
      <w:bookmarkStart w:id="50" w:name="四、实训思考"/>
      <w:bookmarkEnd w:id="50"/>
      <w:r>
        <w:drawing>
          <wp:inline distT="0" distB="0" distL="114300" distR="114300">
            <wp:extent cx="3168650" cy="1924050"/>
            <wp:effectExtent l="0" t="0" r="6350" b="6350"/>
            <wp:docPr id="7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图片 17"/>
                    <pic:cNvPicPr>
                      <a:picLocks noChangeAspect="1"/>
                    </pic:cNvPicPr>
                  </pic:nvPicPr>
                  <pic:blipFill>
                    <a:blip r:embed="rId36"/>
                    <a:stretch>
                      <a:fillRect/>
                    </a:stretch>
                  </pic:blipFill>
                  <pic:spPr>
                    <a:xfrm>
                      <a:off x="0" y="0"/>
                      <a:ext cx="3168650" cy="1924050"/>
                    </a:xfrm>
                    <a:prstGeom prst="rect">
                      <a:avLst/>
                    </a:prstGeom>
                    <a:noFill/>
                    <a:ln>
                      <a:noFill/>
                    </a:ln>
                  </pic:spPr>
                </pic:pic>
              </a:graphicData>
            </a:graphic>
          </wp:inline>
        </w:drawing>
      </w:r>
    </w:p>
    <w:p w14:paraId="1F77B31E">
      <w:pPr>
        <w:pStyle w:val="3"/>
        <w:spacing w:before="386"/>
      </w:pPr>
      <w:r>
        <w:rPr>
          <w:spacing w:val="-4"/>
        </w:rPr>
        <w:t>四、实训思考</w:t>
      </w:r>
    </w:p>
    <w:p w14:paraId="2AE2E1CF">
      <w:pPr>
        <w:pStyle w:val="11"/>
        <w:numPr>
          <w:ilvl w:val="0"/>
          <w:numId w:val="38"/>
        </w:numPr>
        <w:tabs>
          <w:tab w:val="left" w:pos="800"/>
        </w:tabs>
        <w:spacing w:before="59" w:after="0" w:line="352" w:lineRule="exact"/>
        <w:ind w:left="800" w:right="0" w:hanging="260"/>
        <w:jc w:val="left"/>
        <w:rPr>
          <w:sz w:val="21"/>
        </w:rPr>
      </w:pPr>
      <w:r>
        <w:rPr>
          <w:spacing w:val="-3"/>
          <w:sz w:val="21"/>
        </w:rPr>
        <w:t>编写程序时，如果设计中有子程序或函数调用，就要注意参数的传递。</w:t>
      </w:r>
    </w:p>
    <w:p w14:paraId="778A40AF">
      <w:pPr>
        <w:pStyle w:val="11"/>
        <w:numPr>
          <w:ilvl w:val="0"/>
          <w:numId w:val="38"/>
        </w:numPr>
        <w:tabs>
          <w:tab w:val="left" w:pos="800"/>
        </w:tabs>
        <w:spacing w:before="0" w:after="0" w:line="352" w:lineRule="exact"/>
        <w:ind w:left="800" w:right="0" w:hanging="260"/>
        <w:jc w:val="left"/>
        <w:rPr>
          <w:sz w:val="21"/>
        </w:rPr>
      </w:pPr>
      <w:r>
        <w:rPr>
          <w:spacing w:val="-3"/>
          <w:sz w:val="21"/>
        </w:rPr>
        <w:t>在编写程序的过程中注意程序结构的设计。</w:t>
      </w:r>
    </w:p>
    <w:p w14:paraId="314DABCF">
      <w:pPr>
        <w:pStyle w:val="4"/>
        <w:spacing w:before="370"/>
      </w:pPr>
    </w:p>
    <w:p w14:paraId="418D84E0">
      <w:pPr>
        <w:pStyle w:val="2"/>
        <w:numPr>
          <w:ilvl w:val="1"/>
          <w:numId w:val="1"/>
        </w:numPr>
        <w:tabs>
          <w:tab w:val="left" w:pos="2723"/>
        </w:tabs>
        <w:spacing w:before="0" w:after="0" w:line="240" w:lineRule="auto"/>
        <w:ind w:left="2723" w:right="0" w:hanging="2603"/>
        <w:jc w:val="left"/>
        <w:rPr>
          <w:rFonts w:ascii="Verdana" w:eastAsia="Verdana"/>
          <w:color w:val="B1B1B1"/>
          <w:position w:val="-3"/>
          <w:sz w:val="72"/>
        </w:rPr>
      </w:pPr>
      <w:bookmarkStart w:id="51" w:name="13.12  数据库备份与还原"/>
      <w:bookmarkEnd w:id="51"/>
      <w:r>
        <w:rPr>
          <w:spacing w:val="-2"/>
        </w:rPr>
        <w:t>数据库备份与还原</w:t>
      </w:r>
    </w:p>
    <w:p w14:paraId="5B3DD64E">
      <w:pPr>
        <w:pStyle w:val="4"/>
        <w:spacing w:before="36"/>
        <w:rPr>
          <w:rFonts w:ascii="Noto Sans CJK HK"/>
          <w:b/>
          <w:sz w:val="36"/>
        </w:rPr>
      </w:pPr>
    </w:p>
    <w:p w14:paraId="63C4BF31">
      <w:pPr>
        <w:pStyle w:val="3"/>
      </w:pPr>
      <w:bookmarkStart w:id="52" w:name="一、实训目的"/>
      <w:bookmarkEnd w:id="52"/>
      <w:r>
        <w:rPr>
          <w:spacing w:val="-4"/>
        </w:rPr>
        <w:t>一、实训目的</w:t>
      </w:r>
    </w:p>
    <w:p w14:paraId="3D6CE090">
      <w:pPr>
        <w:pStyle w:val="11"/>
        <w:numPr>
          <w:ilvl w:val="2"/>
          <w:numId w:val="1"/>
        </w:numPr>
        <w:tabs>
          <w:tab w:val="left" w:pos="800"/>
        </w:tabs>
        <w:spacing w:before="59" w:after="0" w:line="352" w:lineRule="exact"/>
        <w:ind w:left="800" w:right="0" w:hanging="260"/>
        <w:jc w:val="left"/>
        <w:rPr>
          <w:sz w:val="21"/>
        </w:rPr>
      </w:pPr>
      <w:r>
        <w:rPr>
          <w:spacing w:val="-3"/>
          <w:sz w:val="21"/>
        </w:rPr>
        <w:t>掌握数据库分离与附加的操作。</w:t>
      </w:r>
    </w:p>
    <w:p w14:paraId="72F7B87B">
      <w:pPr>
        <w:pStyle w:val="11"/>
        <w:numPr>
          <w:ilvl w:val="2"/>
          <w:numId w:val="1"/>
        </w:numPr>
        <w:tabs>
          <w:tab w:val="left" w:pos="800"/>
        </w:tabs>
        <w:spacing w:before="0" w:after="0" w:line="352" w:lineRule="exact"/>
        <w:ind w:left="800" w:right="0" w:hanging="260"/>
        <w:jc w:val="left"/>
        <w:rPr>
          <w:sz w:val="21"/>
        </w:rPr>
      </w:pPr>
      <w:r>
        <w:rPr>
          <w:spacing w:val="-1"/>
          <w:sz w:val="21"/>
        </w:rPr>
        <w:t>掌握使用“对象资源管理器”的方法对数据库进行备份和恢复操作。</w:t>
      </w:r>
    </w:p>
    <w:p w14:paraId="62D59791">
      <w:pPr>
        <w:pStyle w:val="3"/>
        <w:spacing w:before="327"/>
      </w:pPr>
      <w:bookmarkStart w:id="53" w:name="二、实训要求"/>
      <w:bookmarkEnd w:id="53"/>
      <w:r>
        <w:rPr>
          <w:spacing w:val="-4"/>
        </w:rPr>
        <w:t>二、实训要求</w:t>
      </w:r>
    </w:p>
    <w:p w14:paraId="77CE27AA">
      <w:pPr>
        <w:pStyle w:val="11"/>
        <w:numPr>
          <w:ilvl w:val="0"/>
          <w:numId w:val="39"/>
        </w:numPr>
        <w:tabs>
          <w:tab w:val="left" w:pos="800"/>
        </w:tabs>
        <w:spacing w:before="60" w:after="0" w:line="352" w:lineRule="exact"/>
        <w:ind w:left="800" w:right="0" w:hanging="260"/>
        <w:jc w:val="left"/>
        <w:rPr>
          <w:sz w:val="21"/>
          <w:vertAlign w:val="baseline"/>
        </w:rPr>
      </w:pPr>
      <w:r>
        <w:rPr>
          <w:spacing w:val="-3"/>
          <w:sz w:val="21"/>
        </w:rPr>
        <w:t>了解备份与还原的步骤和方法。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left w:w="108" w:type="dxa"/>
          <w:right w:w="108" w:type="dxa"/>
        </w:tblCellMar>
      </w:tblPr>
      <w:tblGrid>
        <w:gridCol w:w="8866"/>
      </w:tblGrid>
      <w:tr w14:paraId="244A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left w:w="108" w:type="dxa"/>
            <w:right w:w="108" w:type="dxa"/>
          </w:tblCellMar>
        </w:tblPrEx>
        <w:tc>
          <w:tcPr>
            <w:tcW w:w="8866" w:type="dxa"/>
            <w:tcBorders>
              <w:top w:val="nil"/>
              <w:left w:val="nil"/>
              <w:bottom w:val="nil"/>
              <w:right w:val="nil"/>
            </w:tcBorders>
            <w:shd w:val="clear" w:color="auto" w:fill="BEBEBE" w:themeFill="background1" w:themeFillShade="BF"/>
          </w:tcPr>
          <w:p w14:paraId="0CE83EA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备份步骤和方法</w:t>
            </w:r>
          </w:p>
          <w:p w14:paraId="4FB687D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完全备份</w:t>
            </w:r>
          </w:p>
          <w:p w14:paraId="73FDE39A">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确定备份工具，选好要备份的数据库或对象。设置备份选项，像备份位置、文件名等。然后开始备份，把数据库数据和结构保存起来。</w:t>
            </w:r>
          </w:p>
          <w:p w14:paraId="73AFDD1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例如在 SQL Server 中，用管理软件备份就打开软件、连服务器，右键点数据库选备份，设好选项点确定；用命令备份就用BACKUP DATABASE语句指定数据库和备份位置。</w:t>
            </w:r>
          </w:p>
          <w:p w14:paraId="0C88460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w:t>
            </w:r>
          </w:p>
          <w:p w14:paraId="26164CA7">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先有完全备份，确定数据库变化部分。选备份工具，明确备份变化部分，设置选项，启动备份保存差异数据。</w:t>
            </w:r>
          </w:p>
          <w:p w14:paraId="09BE6D96">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里，软件备份操作和完全备份类似，只是选差异备份类型；命令备份用BACKUP DATABASE...WITH DIFFERENTIAL语句指定差异备份位置。</w:t>
            </w:r>
          </w:p>
          <w:p w14:paraId="37003A6C">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w:t>
            </w:r>
          </w:p>
          <w:p w14:paraId="3EA533F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要数据库恢复模式支持，选备份工具，确定备份事务日志，设置选项，按时间间隔备份保存日志。</w:t>
            </w:r>
          </w:p>
          <w:p w14:paraId="21D9060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中，软件备份同样是打开软件操作，选事务日志备份类型；命令备份用BACKUP LOG语句指定日志备份位置。</w:t>
            </w:r>
          </w:p>
          <w:p w14:paraId="55C7FAD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还原步骤和方法</w:t>
            </w:r>
          </w:p>
          <w:p w14:paraId="335FE76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完全备份还原</w:t>
            </w:r>
          </w:p>
          <w:p w14:paraId="044C915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准备好还原环境，选还原工具，确定完全备份文件，设置还原选项，启动还原恢复到完全备份时状态。</w:t>
            </w:r>
          </w:p>
          <w:p w14:paraId="39F80E1E">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中，软件还原是打开软件，右键点数据库节点选还原，找到备份文件设好选项点确定；命令还原用RESTORE DATABASE语句指定备份文件和还原选项。</w:t>
            </w:r>
          </w:p>
          <w:p w14:paraId="21328B5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差异备份还原</w:t>
            </w:r>
          </w:p>
          <w:p w14:paraId="1E05F22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先还原完全备份，准备差异备份还原，选工具和设置选项，启动还原更新数据库到差异备份时状态。</w:t>
            </w:r>
          </w:p>
          <w:p w14:paraId="74DF8DC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软件还原中，先还原完全备份，再按类似步骤找到差异备份文件还原；命令还原先还原完全备份，再用RESTORE DATABASE...WITH DIFFERENTIAL语句还原差异备份。</w:t>
            </w:r>
          </w:p>
          <w:p w14:paraId="496F7B9B">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事务日志备份还原</w:t>
            </w:r>
          </w:p>
          <w:p w14:paraId="4AEA00A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先还原完全备份和差异备份（如果有），准备事务日志备份还原，选工具和设置选项，启动还原恢复到最新或指定时间点状态。</w:t>
            </w:r>
          </w:p>
          <w:p w14:paraId="516E2DB1">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软件还原中，先还原前面的备份，再找到日志备份文件按顺序还原；命令还原先还原前面备份，再用RESTORE LOG语句指定时间点等选项还原日志备份。</w:t>
            </w:r>
          </w:p>
        </w:tc>
      </w:tr>
    </w:tbl>
    <w:p w14:paraId="0BA69372">
      <w:pPr>
        <w:pStyle w:val="11"/>
        <w:numPr>
          <w:numId w:val="0"/>
        </w:numPr>
        <w:tabs>
          <w:tab w:val="left" w:pos="800"/>
        </w:tabs>
        <w:spacing w:before="60" w:after="0" w:line="352" w:lineRule="exact"/>
        <w:ind w:left="540" w:leftChars="0" w:right="0" w:rightChars="0"/>
        <w:jc w:val="left"/>
        <w:rPr>
          <w:sz w:val="21"/>
        </w:rPr>
      </w:pPr>
    </w:p>
    <w:p w14:paraId="37425CB8">
      <w:pPr>
        <w:pStyle w:val="11"/>
        <w:numPr>
          <w:ilvl w:val="0"/>
          <w:numId w:val="39"/>
        </w:numPr>
        <w:tabs>
          <w:tab w:val="left" w:pos="800"/>
        </w:tabs>
        <w:spacing w:before="0" w:after="0" w:line="352" w:lineRule="exact"/>
        <w:ind w:left="800" w:right="0" w:hanging="260"/>
        <w:jc w:val="left"/>
        <w:rPr>
          <w:sz w:val="21"/>
        </w:rPr>
      </w:pPr>
      <w:r>
        <w:rPr>
          <w:spacing w:val="-3"/>
          <w:sz w:val="21"/>
        </w:rPr>
        <w:t>掌握数据库分离与附加的步骤和方法。</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866"/>
      </w:tblGrid>
      <w:tr w14:paraId="2030C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66" w:type="dxa"/>
            <w:shd w:val="clear" w:color="auto" w:fill="BEBEBE" w:themeFill="background1" w:themeFillShade="BF"/>
          </w:tcPr>
          <w:p w14:paraId="6AD839F9">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数据库分离</w:t>
            </w:r>
          </w:p>
          <w:p w14:paraId="2F2B1CA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使用 SQL Server Management Studio</w:t>
            </w:r>
          </w:p>
          <w:p w14:paraId="6B1F2B0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连接服务器，在 “对象资源管理器” 里展开服务器和 “数据库” 节点，右键点要分离的数据库，选 “任务” - &gt;“分离”，勾选 “删除连接” 后点 “确定”。</w:t>
            </w:r>
          </w:p>
          <w:p w14:paraId="7348E69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命令行方式（T - SQL）</w:t>
            </w:r>
          </w:p>
          <w:p w14:paraId="3150852E">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用sp_detach_db存储过程，按语法格式输入数据库名和是否跳过检查的参数来分离数据库。</w:t>
            </w:r>
          </w:p>
          <w:p w14:paraId="0B8AC65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数据库附加</w:t>
            </w:r>
          </w:p>
          <w:p w14:paraId="1EAEE22B">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使用 SQL Server Management Studio</w:t>
            </w:r>
          </w:p>
          <w:p w14:paraId="572057AA">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打开 “对象资源管理器” 连接服务器，右键 “数据库” 节点选 “附加”，在附加窗口点 “添加”，选数据库主数据文件（.mdf）后点 “确定”。</w:t>
            </w:r>
          </w:p>
          <w:p w14:paraId="7ABEA5D4">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命令行方式（T - SQL）</w:t>
            </w:r>
          </w:p>
          <w:p w14:paraId="53BE6C5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用CREATE DATABASE...FOR ATTACH语句，按语法格式输入数据库名和主数据文件路径来附加数据库。</w:t>
            </w:r>
          </w:p>
          <w:p w14:paraId="22A3788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p>
        </w:tc>
      </w:tr>
    </w:tbl>
    <w:p w14:paraId="211F29B3">
      <w:pPr>
        <w:spacing w:after="0" w:line="352" w:lineRule="exact"/>
        <w:jc w:val="left"/>
        <w:rPr>
          <w:sz w:val="21"/>
        </w:rPr>
        <w:sectPr>
          <w:pgSz w:w="11910" w:h="16840"/>
          <w:pgMar w:top="1520" w:right="1580" w:bottom="280" w:left="1680" w:header="720" w:footer="720" w:gutter="0"/>
          <w:cols w:space="720" w:num="1"/>
        </w:sectPr>
      </w:pPr>
    </w:p>
    <w:p w14:paraId="7FBF1660">
      <w:pPr>
        <w:pStyle w:val="3"/>
        <w:spacing w:line="465" w:lineRule="exact"/>
      </w:pPr>
      <w:bookmarkStart w:id="54" w:name="三、实训内容"/>
      <w:bookmarkEnd w:id="54"/>
      <w:r>
        <w:rPr>
          <w:spacing w:val="-4"/>
        </w:rPr>
        <w:t>三、实训内容</w:t>
      </w:r>
    </w:p>
    <w:p w14:paraId="7827E999">
      <w:pPr>
        <w:pStyle w:val="11"/>
        <w:numPr>
          <w:ilvl w:val="0"/>
          <w:numId w:val="40"/>
        </w:numPr>
        <w:tabs>
          <w:tab w:val="left" w:pos="823"/>
        </w:tabs>
        <w:spacing w:before="239" w:after="0" w:line="240" w:lineRule="auto"/>
        <w:ind w:left="823" w:right="0" w:hanging="279"/>
        <w:jc w:val="left"/>
        <w:rPr>
          <w:rFonts w:hint="eastAsia" w:ascii="UKIJ CJK" w:hAnsi="UKIJ CJK" w:eastAsia="UKIJ CJK"/>
          <w:sz w:val="21"/>
        </w:rPr>
      </w:pPr>
      <w:r>
        <w:rPr>
          <w:rFonts w:hint="eastAsia" w:ascii="UKIJ CJK" w:hAnsi="UKIJ CJK" w:eastAsia="UKIJ CJK"/>
          <w:spacing w:val="-1"/>
          <w:sz w:val="21"/>
        </w:rPr>
        <w:t>使用“对象资源管理器”进行数据库分离和附加</w:t>
      </w:r>
    </w:p>
    <w:p w14:paraId="7B31672F">
      <w:pPr>
        <w:pStyle w:val="11"/>
        <w:numPr>
          <w:ilvl w:val="0"/>
          <w:numId w:val="41"/>
        </w:numPr>
        <w:tabs>
          <w:tab w:val="left" w:pos="1064"/>
        </w:tabs>
        <w:spacing w:before="99" w:after="0" w:line="352" w:lineRule="exact"/>
        <w:ind w:left="1064" w:right="0" w:hanging="524"/>
        <w:jc w:val="left"/>
        <w:rPr>
          <w:sz w:val="21"/>
        </w:rPr>
      </w:pPr>
      <w:r>
        <w:rPr>
          <w:spacing w:val="-4"/>
          <w:sz w:val="21"/>
        </w:rPr>
        <w:t>数据库分离</w:t>
      </w:r>
    </w:p>
    <w:p w14:paraId="4DC13283">
      <w:pPr>
        <w:pStyle w:val="4"/>
        <w:spacing w:before="14" w:line="192" w:lineRule="auto"/>
        <w:ind w:left="120" w:right="114" w:firstLine="420"/>
        <w:jc w:val="both"/>
      </w:pPr>
      <w:r>
        <w:rPr>
          <w:spacing w:val="-1"/>
          <w:w w:val="99"/>
        </w:rPr>
        <w:t>连接到相应的</w:t>
      </w:r>
      <w:r>
        <w:t xml:space="preserve"> </w:t>
      </w:r>
      <w:r>
        <w:rPr>
          <w:rFonts w:ascii="Times New Roman" w:hAnsi="Times New Roman" w:eastAsia="Times New Roman"/>
          <w:spacing w:val="-2"/>
          <w:w w:val="99"/>
        </w:rPr>
        <w:t>S</w:t>
      </w:r>
      <w:r>
        <w:rPr>
          <w:rFonts w:ascii="Times New Roman" w:hAnsi="Times New Roman" w:eastAsia="Times New Roman"/>
          <w:w w:val="99"/>
        </w:rPr>
        <w:t>QL</w:t>
      </w:r>
      <w:r>
        <w:rPr>
          <w:rFonts w:ascii="Times New Roman" w:hAnsi="Times New Roman" w:eastAsia="Times New Roman"/>
          <w:spacing w:val="-8"/>
        </w:rPr>
        <w:t xml:space="preserve"> </w:t>
      </w:r>
      <w:r>
        <w:rPr>
          <w:rFonts w:ascii="Times New Roman" w:hAnsi="Times New Roman" w:eastAsia="Times New Roman"/>
          <w:spacing w:val="-2"/>
          <w:w w:val="99"/>
        </w:rPr>
        <w:t>S</w:t>
      </w:r>
      <w:r>
        <w:rPr>
          <w:rFonts w:ascii="Times New Roman" w:hAnsi="Times New Roman" w:eastAsia="Times New Roman"/>
          <w:w w:val="99"/>
        </w:rPr>
        <w:t>er</w:t>
      </w:r>
      <w:r>
        <w:rPr>
          <w:rFonts w:ascii="Times New Roman" w:hAnsi="Times New Roman" w:eastAsia="Times New Roman"/>
          <w:spacing w:val="1"/>
          <w:w w:val="99"/>
        </w:rPr>
        <w:t>v</w:t>
      </w:r>
      <w:r>
        <w:rPr>
          <w:rFonts w:ascii="Times New Roman" w:hAnsi="Times New Roman" w:eastAsia="Times New Roman"/>
          <w:w w:val="99"/>
        </w:rPr>
        <w:t>er</w:t>
      </w:r>
      <w:r>
        <w:rPr>
          <w:rFonts w:ascii="Times New Roman" w:hAnsi="Times New Roman" w:eastAsia="Times New Roman"/>
          <w:spacing w:val="2"/>
        </w:rPr>
        <w:t xml:space="preserve"> </w:t>
      </w:r>
      <w:r>
        <w:rPr>
          <w:spacing w:val="-4"/>
          <w:w w:val="99"/>
        </w:rPr>
        <w:t>服务器实例之后，在</w:t>
      </w:r>
      <w:r>
        <w:rPr>
          <w:spacing w:val="2"/>
          <w:w w:val="228"/>
        </w:rPr>
        <w:t>“</w:t>
      </w:r>
      <w:r>
        <w:rPr>
          <w:spacing w:val="-1"/>
          <w:w w:val="99"/>
        </w:rPr>
        <w:t>对象资源管理器</w:t>
      </w:r>
      <w:r>
        <w:rPr>
          <w:spacing w:val="-10"/>
          <w:w w:val="228"/>
        </w:rPr>
        <w:t>”</w:t>
      </w:r>
      <w:r>
        <w:rPr>
          <w:spacing w:val="-1"/>
          <w:w w:val="99"/>
        </w:rPr>
        <w:t>中单击服务器名称，</w:t>
      </w:r>
      <w:r>
        <w:rPr>
          <w:spacing w:val="-11"/>
          <w:w w:val="99"/>
        </w:rPr>
        <w:t>以展开服务器树。找到</w:t>
      </w:r>
      <w:r>
        <w:rPr>
          <w:spacing w:val="-1"/>
          <w:w w:val="228"/>
        </w:rPr>
        <w:t>“</w:t>
      </w:r>
      <w:r>
        <w:rPr>
          <w:spacing w:val="-1"/>
          <w:w w:val="99"/>
        </w:rPr>
        <w:t>数据库</w:t>
      </w:r>
      <w:r>
        <w:rPr>
          <w:spacing w:val="-49"/>
          <w:w w:val="228"/>
        </w:rPr>
        <w:t>”</w:t>
      </w:r>
      <w:r>
        <w:rPr>
          <w:spacing w:val="-7"/>
          <w:w w:val="99"/>
        </w:rPr>
        <w:t>节点展开，选择要备份的系统数据库或用户数据库并右击，</w:t>
      </w:r>
      <w:r>
        <w:rPr>
          <w:spacing w:val="-1"/>
          <w:w w:val="99"/>
        </w:rPr>
        <w:t>在弹出的快捷菜单中选择</w:t>
      </w:r>
      <w:r>
        <w:rPr>
          <w:spacing w:val="2"/>
          <w:w w:val="228"/>
        </w:rPr>
        <w:t>“</w:t>
      </w:r>
      <w:r>
        <w:rPr>
          <w:w w:val="99"/>
        </w:rPr>
        <w:t>任务</w:t>
      </w:r>
      <w:r>
        <w:rPr>
          <w:spacing w:val="-1"/>
          <w:w w:val="228"/>
        </w:rPr>
        <w:t>”</w:t>
      </w:r>
      <w:r>
        <w:rPr>
          <w:spacing w:val="2"/>
          <w:w w:val="99"/>
        </w:rPr>
        <w:t>→</w:t>
      </w:r>
      <w:r>
        <w:rPr>
          <w:spacing w:val="-1"/>
          <w:w w:val="228"/>
        </w:rPr>
        <w:t>“</w:t>
      </w:r>
      <w:r>
        <w:rPr>
          <w:w w:val="99"/>
        </w:rPr>
        <w:t>分离</w:t>
      </w:r>
      <w:r>
        <w:rPr>
          <w:spacing w:val="2"/>
          <w:w w:val="228"/>
        </w:rPr>
        <w:t>”</w:t>
      </w:r>
      <w:r>
        <w:rPr>
          <w:spacing w:val="-1"/>
          <w:w w:val="99"/>
        </w:rPr>
        <w:t>命令。在分离数据库窗口中选中</w:t>
      </w:r>
      <w:r>
        <w:rPr>
          <w:spacing w:val="-1"/>
          <w:w w:val="228"/>
        </w:rPr>
        <w:t>“</w:t>
      </w:r>
      <w:r>
        <w:rPr>
          <w:spacing w:val="-1"/>
          <w:w w:val="99"/>
        </w:rPr>
        <w:t>删除连接</w:t>
      </w:r>
      <w:r>
        <w:rPr>
          <w:w w:val="228"/>
        </w:rPr>
        <w:t>”</w:t>
      </w:r>
      <w:r>
        <w:rPr>
          <w:spacing w:val="-1"/>
          <w:w w:val="99"/>
        </w:rPr>
        <w:t>选项，单击</w:t>
      </w:r>
      <w:r>
        <w:rPr>
          <w:spacing w:val="2"/>
          <w:w w:val="228"/>
        </w:rPr>
        <w:t>“</w:t>
      </w:r>
      <w:r>
        <w:rPr>
          <w:w w:val="99"/>
        </w:rPr>
        <w:t>确定</w:t>
      </w:r>
      <w:r>
        <w:rPr>
          <w:spacing w:val="-1"/>
          <w:w w:val="228"/>
        </w:rPr>
        <w:t>”</w:t>
      </w:r>
      <w:r>
        <w:rPr>
          <w:w w:val="99"/>
        </w:rPr>
        <w:t>按钮。</w:t>
      </w:r>
    </w:p>
    <w:p w14:paraId="15D9079C">
      <w:pPr>
        <w:pStyle w:val="11"/>
        <w:numPr>
          <w:ilvl w:val="0"/>
          <w:numId w:val="41"/>
        </w:numPr>
        <w:tabs>
          <w:tab w:val="left" w:pos="1064"/>
        </w:tabs>
        <w:spacing w:before="94" w:after="0" w:line="352" w:lineRule="exact"/>
        <w:ind w:left="1064" w:right="0" w:hanging="524"/>
        <w:jc w:val="left"/>
        <w:rPr>
          <w:sz w:val="21"/>
        </w:rPr>
      </w:pPr>
      <w:r>
        <w:rPr>
          <w:spacing w:val="-4"/>
          <w:sz w:val="21"/>
        </w:rPr>
        <w:t>数据库附加</w:t>
      </w:r>
    </w:p>
    <w:p w14:paraId="350B06C8">
      <w:pPr>
        <w:pStyle w:val="4"/>
        <w:spacing w:before="14" w:line="192" w:lineRule="auto"/>
        <w:ind w:left="120" w:right="126" w:firstLine="420"/>
        <w:jc w:val="both"/>
      </w:pPr>
      <w:r>
        <w:rPr>
          <w:spacing w:val="-5"/>
          <w:w w:val="99"/>
        </w:rPr>
        <w:t>需要附加数据库时，右击</w:t>
      </w:r>
      <w:r>
        <w:rPr>
          <w:spacing w:val="-1"/>
          <w:w w:val="228"/>
        </w:rPr>
        <w:t>“</w:t>
      </w:r>
      <w:r>
        <w:rPr>
          <w:w w:val="99"/>
        </w:rPr>
        <w:t>数据库</w:t>
      </w:r>
      <w:r>
        <w:rPr>
          <w:spacing w:val="-20"/>
          <w:w w:val="228"/>
        </w:rPr>
        <w:t>”</w:t>
      </w:r>
      <w:r>
        <w:rPr>
          <w:spacing w:val="-5"/>
          <w:w w:val="99"/>
        </w:rPr>
        <w:t>节点，在弹出的菜单中选择附加命令。在附加数据</w:t>
      </w:r>
      <w:r>
        <w:rPr>
          <w:spacing w:val="-1"/>
          <w:w w:val="99"/>
        </w:rPr>
        <w:t>库窗口中单击</w:t>
      </w:r>
      <w:r>
        <w:rPr>
          <w:spacing w:val="-1"/>
          <w:w w:val="228"/>
        </w:rPr>
        <w:t>“</w:t>
      </w:r>
      <w:r>
        <w:rPr>
          <w:w w:val="99"/>
        </w:rPr>
        <w:t>添加</w:t>
      </w:r>
      <w:r>
        <w:rPr>
          <w:spacing w:val="2"/>
          <w:w w:val="228"/>
        </w:rPr>
        <w:t>”</w:t>
      </w:r>
      <w:r>
        <w:rPr>
          <w:spacing w:val="-1"/>
          <w:w w:val="99"/>
        </w:rPr>
        <w:t>按钮。弹出</w:t>
      </w:r>
      <w:r>
        <w:rPr>
          <w:spacing w:val="2"/>
          <w:w w:val="228"/>
        </w:rPr>
        <w:t>“</w:t>
      </w:r>
      <w:r>
        <w:rPr>
          <w:spacing w:val="-1"/>
          <w:w w:val="99"/>
        </w:rPr>
        <w:t>定位数据库文件</w:t>
      </w:r>
      <w:r>
        <w:rPr>
          <w:spacing w:val="2"/>
          <w:w w:val="228"/>
        </w:rPr>
        <w:t>”</w:t>
      </w:r>
      <w:r>
        <w:rPr>
          <w:spacing w:val="-1"/>
          <w:w w:val="99"/>
        </w:rPr>
        <w:t>窗口，选择要附加的数据库的名称，</w:t>
      </w:r>
      <w:r>
        <w:rPr>
          <w:w w:val="99"/>
        </w:rPr>
        <w:t>单击</w:t>
      </w:r>
      <w:r>
        <w:rPr>
          <w:spacing w:val="-1"/>
          <w:w w:val="228"/>
        </w:rPr>
        <w:t>“</w:t>
      </w:r>
      <w:r>
        <w:rPr>
          <w:w w:val="99"/>
        </w:rPr>
        <w:t>确定</w:t>
      </w:r>
      <w:r>
        <w:rPr>
          <w:spacing w:val="2"/>
          <w:w w:val="228"/>
        </w:rPr>
        <w:t>”</w:t>
      </w:r>
      <w:r>
        <w:rPr>
          <w:spacing w:val="-1"/>
          <w:w w:val="99"/>
        </w:rPr>
        <w:t>按钮，即可附加成功。</w:t>
      </w:r>
    </w:p>
    <w:p w14:paraId="28E50345">
      <w:pPr>
        <w:pStyle w:val="11"/>
        <w:numPr>
          <w:ilvl w:val="0"/>
          <w:numId w:val="40"/>
        </w:numPr>
        <w:tabs>
          <w:tab w:val="left" w:pos="823"/>
        </w:tabs>
        <w:spacing w:before="161" w:after="0" w:line="240" w:lineRule="auto"/>
        <w:ind w:left="823" w:right="0" w:hanging="279"/>
        <w:jc w:val="left"/>
        <w:rPr>
          <w:rFonts w:hint="eastAsia" w:ascii="UKIJ CJK" w:hAnsi="UKIJ CJK" w:eastAsia="UKIJ CJK"/>
          <w:sz w:val="21"/>
        </w:rPr>
      </w:pPr>
      <w:r>
        <w:rPr>
          <w:rFonts w:hint="eastAsia" w:ascii="UKIJ CJK" w:hAnsi="UKIJ CJK" w:eastAsia="UKIJ CJK"/>
          <w:spacing w:val="-1"/>
          <w:sz w:val="21"/>
        </w:rPr>
        <w:t>使用“对象资源管理器”进行数据库备份</w:t>
      </w:r>
    </w:p>
    <w:p w14:paraId="34F1B7E4">
      <w:pPr>
        <w:pStyle w:val="11"/>
        <w:numPr>
          <w:ilvl w:val="0"/>
          <w:numId w:val="42"/>
        </w:numPr>
        <w:tabs>
          <w:tab w:val="left" w:pos="1064"/>
        </w:tabs>
        <w:spacing w:before="22" w:after="0" w:line="352" w:lineRule="exact"/>
        <w:ind w:left="1064" w:right="0" w:hanging="524"/>
        <w:jc w:val="left"/>
        <w:rPr>
          <w:sz w:val="21"/>
        </w:rPr>
      </w:pPr>
      <w:r>
        <w:rPr>
          <w:rFonts w:ascii="Times New Roman" w:eastAsia="Times New Roman"/>
          <w:spacing w:val="-2"/>
          <w:sz w:val="21"/>
        </w:rPr>
        <w:t>SQL</w:t>
      </w:r>
      <w:r>
        <w:rPr>
          <w:rFonts w:ascii="Times New Roman" w:eastAsia="Times New Roman"/>
          <w:spacing w:val="2"/>
          <w:sz w:val="21"/>
        </w:rPr>
        <w:t xml:space="preserve"> </w:t>
      </w:r>
      <w:r>
        <w:rPr>
          <w:spacing w:val="-4"/>
          <w:sz w:val="21"/>
        </w:rPr>
        <w:t>数据库的备份</w:t>
      </w:r>
    </w:p>
    <w:p w14:paraId="7FE663C4">
      <w:pPr>
        <w:pStyle w:val="4"/>
        <w:spacing w:before="14" w:line="192" w:lineRule="auto"/>
        <w:ind w:left="120" w:right="219" w:firstLine="420"/>
      </w:pPr>
      <w:r>
        <w:rPr>
          <w:spacing w:val="8"/>
        </w:rPr>
        <w:t xml:space="preserve">① 依次打开 </w:t>
      </w:r>
      <w:r>
        <w:rPr>
          <w:rFonts w:ascii="Times New Roman" w:hAnsi="Times New Roman" w:eastAsia="Times New Roman"/>
        </w:rPr>
        <w:t>Microsoft SQL Server 2016</w:t>
      </w:r>
      <w:r>
        <w:rPr>
          <w:rFonts w:ascii="Times New Roman" w:hAnsi="Times New Roman" w:eastAsia="Times New Roman"/>
          <w:spacing w:val="40"/>
        </w:rPr>
        <w:t xml:space="preserve"> </w:t>
      </w:r>
      <w:r>
        <w:rPr>
          <w:spacing w:val="31"/>
        </w:rPr>
        <w:t xml:space="preserve">→ </w:t>
      </w:r>
      <w:r>
        <w:rPr>
          <w:rFonts w:ascii="Times New Roman" w:hAnsi="Times New Roman" w:eastAsia="Times New Roman"/>
        </w:rPr>
        <w:t>SQL</w:t>
      </w:r>
      <w:r>
        <w:rPr>
          <w:rFonts w:ascii="Times New Roman" w:hAnsi="Times New Roman" w:eastAsia="Times New Roman"/>
          <w:spacing w:val="-2"/>
        </w:rPr>
        <w:t xml:space="preserve"> </w:t>
      </w:r>
      <w:r>
        <w:rPr>
          <w:rFonts w:ascii="Times New Roman" w:hAnsi="Times New Roman" w:eastAsia="Times New Roman"/>
        </w:rPr>
        <w:t>Server Management Studio</w:t>
      </w:r>
      <w:r>
        <w:rPr>
          <w:rFonts w:ascii="Times New Roman" w:hAnsi="Times New Roman" w:eastAsia="Times New Roman"/>
          <w:spacing w:val="40"/>
        </w:rPr>
        <w:t xml:space="preserve"> </w:t>
      </w:r>
      <w:r>
        <w:rPr>
          <w:spacing w:val="12"/>
        </w:rPr>
        <w:t>→ 选择数</w:t>
      </w:r>
      <w:r>
        <w:rPr>
          <w:spacing w:val="-2"/>
        </w:rPr>
        <w:t>据库（即我们需要备份的数据库</w:t>
      </w:r>
      <w:r>
        <w:rPr>
          <w:spacing w:val="-104"/>
        </w:rPr>
        <w:t>）</w:t>
      </w:r>
      <w:r>
        <w:rPr>
          <w:spacing w:val="-2"/>
        </w:rPr>
        <w:t>。</w:t>
      </w:r>
    </w:p>
    <w:p w14:paraId="45316CB8">
      <w:pPr>
        <w:pStyle w:val="4"/>
        <w:spacing w:line="294" w:lineRule="exact"/>
        <w:ind w:left="540"/>
      </w:pPr>
      <w:r>
        <w:rPr>
          <w:spacing w:val="-1"/>
        </w:rPr>
        <w:t>② 选择要备份的数据库并右击，依次单击任务 → 备份。</w:t>
      </w:r>
    </w:p>
    <w:p w14:paraId="3A222665">
      <w:pPr>
        <w:pStyle w:val="4"/>
        <w:spacing w:line="319" w:lineRule="exact"/>
        <w:ind w:left="540"/>
      </w:pPr>
      <w:r>
        <w:rPr>
          <w:spacing w:val="21"/>
        </w:rPr>
        <w:t>③     在打开的“备份数据库</w:t>
      </w:r>
      <w:r>
        <w:rPr>
          <w:rFonts w:ascii="Times New Roman" w:hAnsi="Times New Roman" w:eastAsia="Times New Roman"/>
        </w:rPr>
        <w:t>—</w:t>
      </w:r>
      <w:r>
        <w:rPr>
          <w:spacing w:val="-12"/>
        </w:rPr>
        <w:t>选定数据库”对话框中先单击“删除”，然后单击“添加”。</w:t>
      </w:r>
    </w:p>
    <w:p w14:paraId="30164191">
      <w:pPr>
        <w:pStyle w:val="4"/>
        <w:spacing w:line="312" w:lineRule="exact"/>
        <w:ind w:left="540"/>
      </w:pPr>
      <w:r>
        <w:t>④</w:t>
      </w:r>
      <w:r>
        <w:rPr>
          <w:spacing w:val="73"/>
          <w:w w:val="150"/>
        </w:rPr>
        <w:t xml:space="preserve">  </w:t>
      </w:r>
      <w:r>
        <w:t>在弹出的“选择备份目标”对话框中单击</w:t>
      </w:r>
      <w:r>
        <w:rPr>
          <w:spacing w:val="-1"/>
          <w:position w:val="1"/>
        </w:rPr>
        <w:drawing>
          <wp:inline distT="0" distB="0" distL="0" distR="0">
            <wp:extent cx="254000" cy="142875"/>
            <wp:effectExtent l="0" t="0" r="0" b="0"/>
            <wp:docPr id="697" name="Image 697"/>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37" cstate="print"/>
                    <a:stretch>
                      <a:fillRect/>
                    </a:stretch>
                  </pic:blipFill>
                  <pic:spPr>
                    <a:xfrm>
                      <a:off x="0" y="0"/>
                      <a:ext cx="254508" cy="143255"/>
                    </a:xfrm>
                    <a:prstGeom prst="rect">
                      <a:avLst/>
                    </a:prstGeom>
                  </pic:spPr>
                </pic:pic>
              </a:graphicData>
            </a:graphic>
          </wp:inline>
        </w:drawing>
      </w:r>
      <w:r>
        <w:t>按钮</w:t>
      </w:r>
      <w:r>
        <w:rPr>
          <w:spacing w:val="-10"/>
        </w:rPr>
        <w:t>。</w:t>
      </w:r>
    </w:p>
    <w:p w14:paraId="3AFB94DB">
      <w:pPr>
        <w:pStyle w:val="4"/>
        <w:spacing w:before="7" w:line="192" w:lineRule="auto"/>
        <w:ind w:left="120" w:right="114" w:firstLine="420"/>
      </w:pPr>
      <w:r>
        <w:rPr>
          <w:w w:val="99"/>
        </w:rPr>
        <w:t>⑤</w:t>
      </w:r>
      <w:r>
        <w:rPr>
          <w:spacing w:val="-2"/>
        </w:rPr>
        <w:t xml:space="preserve">  </w:t>
      </w:r>
      <w:r>
        <w:rPr>
          <w:spacing w:val="-4"/>
          <w:w w:val="99"/>
        </w:rPr>
        <w:t>选择好备份的路径，文件类型选择</w:t>
      </w:r>
      <w:r>
        <w:rPr>
          <w:spacing w:val="-1"/>
          <w:w w:val="228"/>
        </w:rPr>
        <w:t>“</w:t>
      </w:r>
      <w:r>
        <w:rPr>
          <w:spacing w:val="-1"/>
          <w:w w:val="99"/>
        </w:rPr>
        <w:t>所有文件</w:t>
      </w:r>
      <w:r>
        <w:rPr>
          <w:spacing w:val="-104"/>
          <w:w w:val="228"/>
        </w:rPr>
        <w:t>”</w:t>
      </w:r>
      <w:r>
        <w:rPr>
          <w:spacing w:val="-17"/>
          <w:w w:val="99"/>
        </w:rPr>
        <w:t>，在</w:t>
      </w:r>
      <w:r>
        <w:rPr>
          <w:spacing w:val="-1"/>
          <w:w w:val="228"/>
        </w:rPr>
        <w:t>“</w:t>
      </w:r>
      <w:r>
        <w:rPr>
          <w:spacing w:val="-1"/>
          <w:w w:val="99"/>
        </w:rPr>
        <w:t>文件名</w:t>
      </w:r>
      <w:r>
        <w:rPr>
          <w:spacing w:val="-17"/>
          <w:w w:val="228"/>
        </w:rPr>
        <w:t>”</w:t>
      </w:r>
      <w:r>
        <w:rPr>
          <w:spacing w:val="-1"/>
          <w:w w:val="99"/>
        </w:rPr>
        <w:t>中填写要备份的数据</w:t>
      </w:r>
      <w:r>
        <w:rPr>
          <w:spacing w:val="-8"/>
          <w:w w:val="99"/>
        </w:rPr>
        <w:t>库名字</w:t>
      </w:r>
      <w:r>
        <w:rPr>
          <w:spacing w:val="-1"/>
          <w:w w:val="99"/>
        </w:rPr>
        <w:t>（</w:t>
      </w:r>
      <w:r>
        <w:rPr>
          <w:spacing w:val="-3"/>
          <w:w w:val="99"/>
        </w:rPr>
        <w:t>最好在备份的数据库名字后面加上日期，以方便以后查找</w:t>
      </w:r>
      <w:r>
        <w:rPr>
          <w:spacing w:val="-104"/>
          <w:w w:val="99"/>
        </w:rPr>
        <w:t>）</w:t>
      </w:r>
      <w:r>
        <w:rPr>
          <w:spacing w:val="-8"/>
          <w:w w:val="99"/>
        </w:rPr>
        <w:t>，之后连续单击</w:t>
      </w:r>
      <w:r>
        <w:rPr>
          <w:spacing w:val="-1"/>
          <w:w w:val="228"/>
        </w:rPr>
        <w:t>“</w:t>
      </w:r>
      <w:r>
        <w:rPr>
          <w:w w:val="99"/>
        </w:rPr>
        <w:t>确定</w:t>
      </w:r>
      <w:r>
        <w:rPr>
          <w:w w:val="228"/>
        </w:rPr>
        <w:t>”</w:t>
      </w:r>
      <w:r>
        <w:rPr>
          <w:spacing w:val="-1"/>
          <w:w w:val="99"/>
        </w:rPr>
        <w:t>按钮即可完成数据库的备份操作。</w:t>
      </w:r>
    </w:p>
    <w:p w14:paraId="3CE7EEF4">
      <w:pPr>
        <w:pStyle w:val="11"/>
        <w:numPr>
          <w:ilvl w:val="0"/>
          <w:numId w:val="42"/>
        </w:numPr>
        <w:tabs>
          <w:tab w:val="left" w:pos="1064"/>
        </w:tabs>
        <w:spacing w:before="97" w:after="0" w:line="352" w:lineRule="exact"/>
        <w:ind w:left="1064" w:right="0" w:hanging="524"/>
        <w:jc w:val="left"/>
        <w:rPr>
          <w:sz w:val="21"/>
        </w:rPr>
      </w:pPr>
      <w:r>
        <w:rPr>
          <w:rFonts w:ascii="Times New Roman" w:eastAsia="Times New Roman"/>
          <w:spacing w:val="-2"/>
          <w:sz w:val="21"/>
        </w:rPr>
        <w:t>SQL</w:t>
      </w:r>
      <w:r>
        <w:rPr>
          <w:rFonts w:ascii="Times New Roman" w:eastAsia="Times New Roman"/>
          <w:spacing w:val="2"/>
          <w:sz w:val="21"/>
        </w:rPr>
        <w:t xml:space="preserve"> </w:t>
      </w:r>
      <w:r>
        <w:rPr>
          <w:spacing w:val="-4"/>
          <w:sz w:val="21"/>
        </w:rPr>
        <w:t>数据库的还原</w:t>
      </w:r>
    </w:p>
    <w:p w14:paraId="4B735B03">
      <w:pPr>
        <w:pStyle w:val="4"/>
        <w:spacing w:line="312" w:lineRule="exact"/>
        <w:ind w:left="540"/>
      </w:pPr>
      <w:r>
        <w:t>①</w:t>
      </w:r>
      <w:r>
        <w:rPr>
          <w:spacing w:val="62"/>
          <w:w w:val="150"/>
        </w:rPr>
        <w:t xml:space="preserve">  </w:t>
      </w:r>
      <w:r>
        <w:rPr>
          <w:spacing w:val="-1"/>
        </w:rPr>
        <w:t>选择要还原的数据库“备份的数据库”并右击，依次单击任务→还原→数据库。</w:t>
      </w:r>
    </w:p>
    <w:p w14:paraId="6758D367">
      <w:pPr>
        <w:pStyle w:val="4"/>
        <w:spacing w:line="352" w:lineRule="exact"/>
        <w:ind w:left="540"/>
      </w:pPr>
      <w:r>
        <w:rPr>
          <w:spacing w:val="12"/>
        </w:rPr>
        <w:t xml:space="preserve">②  在出现的“还原数据库  </w:t>
      </w:r>
      <w:r>
        <w:rPr>
          <w:rFonts w:ascii="Times New Roman" w:hAnsi="Times New Roman" w:eastAsia="Times New Roman"/>
          <w:spacing w:val="38"/>
        </w:rPr>
        <w:t xml:space="preserve">—  </w:t>
      </w:r>
      <w:r>
        <w:rPr>
          <w:spacing w:val="-8"/>
        </w:rPr>
        <w:t>要还原的数据库”对话框中选择“源设备”，然后单击后</w:t>
      </w:r>
    </w:p>
    <w:p w14:paraId="11458339">
      <w:pPr>
        <w:pStyle w:val="4"/>
        <w:spacing w:before="99"/>
        <w:ind w:left="120"/>
      </w:pPr>
      <w:r>
        <w:rPr>
          <w:spacing w:val="-2"/>
        </w:rPr>
        <w:t>面的</w:t>
      </w:r>
      <w:r>
        <w:rPr>
          <w:spacing w:val="2"/>
          <w:position w:val="1"/>
        </w:rPr>
        <w:drawing>
          <wp:inline distT="0" distB="0" distL="0" distR="0">
            <wp:extent cx="278765" cy="154940"/>
            <wp:effectExtent l="0" t="0" r="0" b="0"/>
            <wp:docPr id="698" name="Image 698"/>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37" cstate="print"/>
                    <a:stretch>
                      <a:fillRect/>
                    </a:stretch>
                  </pic:blipFill>
                  <pic:spPr>
                    <a:xfrm>
                      <a:off x="0" y="0"/>
                      <a:ext cx="278892" cy="155448"/>
                    </a:xfrm>
                    <a:prstGeom prst="rect">
                      <a:avLst/>
                    </a:prstGeom>
                  </pic:spPr>
                </pic:pic>
              </a:graphicData>
            </a:graphic>
          </wp:inline>
        </w:drawing>
      </w:r>
      <w:r>
        <w:rPr>
          <w:spacing w:val="-2"/>
        </w:rPr>
        <w:t>按钮</w:t>
      </w:r>
      <w:r>
        <w:rPr>
          <w:spacing w:val="-10"/>
        </w:rPr>
        <w:t>。</w:t>
      </w:r>
    </w:p>
    <w:p w14:paraId="5B5F0DCF">
      <w:pPr>
        <w:pStyle w:val="4"/>
        <w:spacing w:before="52" w:line="352" w:lineRule="exact"/>
        <w:ind w:left="540"/>
      </w:pPr>
      <w:r>
        <w:rPr>
          <w:w w:val="110"/>
        </w:rPr>
        <w:t>③</w:t>
      </w:r>
      <w:r>
        <w:rPr>
          <w:spacing w:val="5"/>
          <w:w w:val="110"/>
        </w:rPr>
        <w:t xml:space="preserve"> 在出现的</w:t>
      </w:r>
      <w:r>
        <w:rPr>
          <w:w w:val="115"/>
        </w:rPr>
        <w:t>“</w:t>
      </w:r>
      <w:r>
        <w:rPr>
          <w:w w:val="110"/>
        </w:rPr>
        <w:t>指定备份</w:t>
      </w:r>
      <w:r>
        <w:rPr>
          <w:w w:val="115"/>
        </w:rPr>
        <w:t>”</w:t>
      </w:r>
      <w:r>
        <w:rPr>
          <w:w w:val="110"/>
        </w:rPr>
        <w:t>对话框中单击</w:t>
      </w:r>
      <w:r>
        <w:rPr>
          <w:w w:val="115"/>
        </w:rPr>
        <w:t>“</w:t>
      </w:r>
      <w:r>
        <w:rPr>
          <w:w w:val="110"/>
        </w:rPr>
        <w:t>添加</w:t>
      </w:r>
      <w:r>
        <w:rPr>
          <w:w w:val="115"/>
        </w:rPr>
        <w:t>”</w:t>
      </w:r>
      <w:r>
        <w:rPr>
          <w:spacing w:val="-4"/>
          <w:w w:val="110"/>
        </w:rPr>
        <w:t>按钮。</w:t>
      </w:r>
    </w:p>
    <w:p w14:paraId="10BA5BC8">
      <w:pPr>
        <w:pStyle w:val="4"/>
        <w:spacing w:before="14" w:line="192" w:lineRule="auto"/>
        <w:ind w:left="120" w:right="219" w:firstLine="420"/>
      </w:pPr>
      <w:r>
        <w:t>④</w:t>
      </w:r>
      <w:r>
        <w:rPr>
          <w:spacing w:val="80"/>
          <w:w w:val="150"/>
        </w:rPr>
        <w:t xml:space="preserve"> </w:t>
      </w:r>
      <w:r>
        <w:t>找到数据库备份的路径，选择所要还原的数据库“要还原的数据库</w:t>
      </w:r>
      <w:r>
        <w:rPr>
          <w:spacing w:val="-128"/>
          <w:w w:val="164"/>
        </w:rPr>
        <w:t>”</w:t>
      </w:r>
      <w:r>
        <w:rPr>
          <w:spacing w:val="-1"/>
          <w:w w:val="35"/>
        </w:rPr>
        <w:t>（</w:t>
      </w:r>
      <w:r>
        <w:t>注意，文件类</w:t>
      </w:r>
      <w:r>
        <w:rPr>
          <w:spacing w:val="-2"/>
          <w:w w:val="105"/>
        </w:rPr>
        <w:t>型选择所有文件</w:t>
      </w:r>
      <w:r>
        <w:rPr>
          <w:spacing w:val="-104"/>
          <w:w w:val="105"/>
        </w:rPr>
        <w:t>）</w:t>
      </w:r>
      <w:r>
        <w:rPr>
          <w:spacing w:val="-2"/>
          <w:w w:val="105"/>
        </w:rPr>
        <w:t>，然后连续单击两次</w:t>
      </w:r>
      <w:r>
        <w:rPr>
          <w:spacing w:val="-2"/>
          <w:w w:val="195"/>
        </w:rPr>
        <w:t>“</w:t>
      </w:r>
      <w:r>
        <w:rPr>
          <w:spacing w:val="-2"/>
          <w:w w:val="105"/>
        </w:rPr>
        <w:t>确定</w:t>
      </w:r>
      <w:r>
        <w:rPr>
          <w:spacing w:val="-2"/>
          <w:w w:val="195"/>
        </w:rPr>
        <w:t>”</w:t>
      </w:r>
      <w:r>
        <w:rPr>
          <w:spacing w:val="-2"/>
          <w:w w:val="105"/>
        </w:rPr>
        <w:t>按钮。</w:t>
      </w:r>
    </w:p>
    <w:p w14:paraId="2528EF9B">
      <w:pPr>
        <w:pStyle w:val="4"/>
        <w:spacing w:line="192" w:lineRule="auto"/>
        <w:ind w:left="120" w:right="114" w:firstLine="420"/>
      </w:pPr>
      <w:r>
        <w:rPr>
          <w:w w:val="99"/>
        </w:rPr>
        <w:t>⑤</w:t>
      </w:r>
      <w:r>
        <w:rPr>
          <w:spacing w:val="-2"/>
        </w:rPr>
        <w:t xml:space="preserve">  </w:t>
      </w:r>
      <w:r>
        <w:rPr>
          <w:spacing w:val="-6"/>
          <w:w w:val="99"/>
        </w:rPr>
        <w:t>在出现的</w:t>
      </w:r>
      <w:r>
        <w:rPr>
          <w:spacing w:val="-1"/>
          <w:w w:val="228"/>
        </w:rPr>
        <w:t>“</w:t>
      </w:r>
      <w:r>
        <w:rPr>
          <w:spacing w:val="-1"/>
          <w:w w:val="99"/>
        </w:rPr>
        <w:t>还原数据库</w:t>
      </w:r>
      <w:r>
        <w:rPr>
          <w:rFonts w:ascii="Times New Roman" w:hAnsi="Times New Roman" w:eastAsia="Times New Roman"/>
          <w:spacing w:val="2"/>
          <w:w w:val="99"/>
        </w:rPr>
        <w:t>—</w:t>
      </w:r>
      <w:r>
        <w:rPr>
          <w:spacing w:val="-1"/>
          <w:w w:val="99"/>
        </w:rPr>
        <w:t>要还原数据库</w:t>
      </w:r>
      <w:r>
        <w:rPr>
          <w:spacing w:val="-22"/>
          <w:w w:val="228"/>
        </w:rPr>
        <w:t>”</w:t>
      </w:r>
      <w:r>
        <w:rPr>
          <w:spacing w:val="-8"/>
          <w:w w:val="99"/>
        </w:rPr>
        <w:t>对话框中，勾选</w:t>
      </w:r>
      <w:r>
        <w:rPr>
          <w:spacing w:val="-1"/>
          <w:w w:val="228"/>
        </w:rPr>
        <w:t>“</w:t>
      </w:r>
      <w:r>
        <w:rPr>
          <w:spacing w:val="-1"/>
          <w:w w:val="99"/>
        </w:rPr>
        <w:t>选择用户还原的备份集</w:t>
      </w:r>
      <w:r>
        <w:rPr>
          <w:w w:val="228"/>
        </w:rPr>
        <w:t>”</w:t>
      </w:r>
      <w:r>
        <w:rPr>
          <w:spacing w:val="-1"/>
          <w:w w:val="99"/>
        </w:rPr>
        <w:t>下的数据库前的复选框。</w:t>
      </w:r>
    </w:p>
    <w:p w14:paraId="02703DEA">
      <w:pPr>
        <w:pStyle w:val="4"/>
        <w:spacing w:line="334" w:lineRule="exact"/>
        <w:ind w:left="540"/>
      </w:pPr>
      <w:r>
        <w:rPr>
          <w:w w:val="110"/>
        </w:rPr>
        <w:t>⑥</w:t>
      </w:r>
      <w:r>
        <w:rPr>
          <w:spacing w:val="5"/>
          <w:w w:val="110"/>
        </w:rPr>
        <w:t xml:space="preserve"> 选择“选项</w:t>
      </w:r>
      <w:r>
        <w:rPr>
          <w:spacing w:val="-106"/>
          <w:w w:val="174"/>
        </w:rPr>
        <w:t>”</w:t>
      </w:r>
      <w:r>
        <w:rPr>
          <w:spacing w:val="-1"/>
          <w:w w:val="45"/>
        </w:rPr>
        <w:t>，</w:t>
      </w:r>
      <w:r>
        <w:rPr>
          <w:spacing w:val="-1"/>
          <w:w w:val="110"/>
        </w:rPr>
        <w:t>勾选“覆盖现有数据库”复选框，还原成功。</w:t>
      </w:r>
    </w:p>
    <w:p w14:paraId="51535A72">
      <w:pPr>
        <w:pStyle w:val="3"/>
        <w:spacing w:before="343"/>
      </w:pPr>
      <w:bookmarkStart w:id="55" w:name="四、实训思考"/>
      <w:bookmarkEnd w:id="55"/>
      <w:r>
        <w:rPr>
          <w:spacing w:val="-4"/>
        </w:rPr>
        <w:t>四、实训思考</w:t>
      </w:r>
    </w:p>
    <w:p w14:paraId="18EF49C3">
      <w:pPr>
        <w:pStyle w:val="11"/>
        <w:numPr>
          <w:ilvl w:val="0"/>
          <w:numId w:val="43"/>
        </w:numPr>
        <w:tabs>
          <w:tab w:val="left" w:pos="800"/>
        </w:tabs>
        <w:spacing w:before="42" w:after="0" w:line="352" w:lineRule="exact"/>
        <w:ind w:left="800" w:right="0" w:hanging="260"/>
        <w:jc w:val="left"/>
        <w:rPr>
          <w:sz w:val="21"/>
          <w:vertAlign w:val="baseline"/>
        </w:rPr>
      </w:pPr>
      <w:r>
        <w:rPr>
          <w:spacing w:val="-3"/>
          <w:sz w:val="21"/>
        </w:rPr>
        <w:t>可以有几种类型的备份？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6917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D6C3ED5">
            <w:pPr>
              <w:keepNext w:val="0"/>
              <w:keepLines w:val="0"/>
              <w:widowControl/>
              <w:numPr>
                <w:ilvl w:val="0"/>
                <w:numId w:val="0"/>
              </w:numPr>
              <w:suppressLineNumbers w:val="0"/>
              <w:pBdr>
                <w:left w:val="none" w:color="auto" w:sz="0" w:space="0"/>
              </w:pBdr>
              <w:spacing w:before="0" w:beforeAutospacing="1" w:after="0" w:afterAutospacing="1"/>
              <w:ind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完全备份：对整个数据库进行完整备份，包括所有的数据和数据库对象。优点是恢复简单，只需要一个完全备份即可恢复整个数据库；缺点是备份时间长，占用存储空间大。</w:t>
            </w:r>
          </w:p>
          <w:p w14:paraId="3BE366D6">
            <w:pPr>
              <w:keepNext w:val="0"/>
              <w:keepLines w:val="0"/>
              <w:widowControl/>
              <w:numPr>
                <w:ilvl w:val="0"/>
                <w:numId w:val="0"/>
              </w:numPr>
              <w:suppressLineNumbers w:val="0"/>
              <w:pBdr>
                <w:left w:val="none" w:color="auto" w:sz="0" w:space="0"/>
              </w:pBdr>
              <w:spacing w:before="80" w:beforeAutospacing="0" w:after="0" w:afterAutospacing="1"/>
              <w:ind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差异备份：只备份自上次完全备份以来发生变化的数据。它基于完全备份，在完全备份的基础上进行增量备份。优点是备份时间和存储空间相对较小；缺点是恢复时需要先恢复完全备份，再恢复差异备份。</w:t>
            </w:r>
          </w:p>
          <w:p w14:paraId="39953798">
            <w:pPr>
              <w:keepNext w:val="0"/>
              <w:keepLines w:val="0"/>
              <w:widowControl/>
              <w:numPr>
                <w:ilvl w:val="0"/>
                <w:numId w:val="0"/>
              </w:numPr>
              <w:suppressLineNumbers w:val="0"/>
              <w:pBdr>
                <w:left w:val="none" w:color="auto" w:sz="0" w:space="0"/>
              </w:pBdr>
              <w:spacing w:before="80" w:beforeAutospacing="0" w:after="0" w:afterAutospacing="1"/>
              <w:ind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事务日志备份：备份数据库的事务日志，记录了数据库的所有更改操作。可以用于恢复到特定的时间点或故障点。优点是备份体积小，备份频率高；缺点是恢复过程相对复杂。</w:t>
            </w:r>
          </w:p>
        </w:tc>
      </w:tr>
    </w:tbl>
    <w:p w14:paraId="49D2DFA6">
      <w:pPr>
        <w:pStyle w:val="11"/>
        <w:numPr>
          <w:ilvl w:val="0"/>
          <w:numId w:val="0"/>
        </w:numPr>
        <w:tabs>
          <w:tab w:val="left" w:pos="800"/>
        </w:tabs>
        <w:spacing w:before="42" w:after="0" w:line="352" w:lineRule="exact"/>
        <w:ind w:left="540" w:leftChars="0" w:right="0" w:rightChars="0"/>
        <w:jc w:val="left"/>
        <w:rPr>
          <w:sz w:val="21"/>
        </w:rPr>
      </w:pPr>
    </w:p>
    <w:p w14:paraId="55A8CF1E">
      <w:pPr>
        <w:pStyle w:val="11"/>
        <w:numPr>
          <w:ilvl w:val="0"/>
          <w:numId w:val="43"/>
        </w:numPr>
        <w:tabs>
          <w:tab w:val="left" w:pos="800"/>
        </w:tabs>
        <w:spacing w:before="0" w:after="0" w:line="352" w:lineRule="exact"/>
        <w:ind w:left="800" w:right="0" w:hanging="260"/>
        <w:jc w:val="left"/>
        <w:rPr>
          <w:sz w:val="21"/>
        </w:rPr>
      </w:pPr>
      <w:r>
        <w:rPr>
          <w:spacing w:val="-3"/>
          <w:sz w:val="21"/>
        </w:rPr>
        <w:t>备份中要考虑哪些因素？</w:t>
      </w:r>
    </w:p>
    <w:p w14:paraId="0AC7CECD">
      <w:pPr>
        <w:spacing w:after="0" w:line="352" w:lineRule="exact"/>
        <w:jc w:val="left"/>
        <w:rPr>
          <w:sz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0D16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4E65248B">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数据重要性：如果数据库中的数据非常重要，不能丢失，那么需要更频繁地进行备份，并且可以采用多种备份类型相结合的方式，以确保在发生故障时能够快速恢复数据。</w:t>
            </w:r>
          </w:p>
          <w:p w14:paraId="39F6C5B3">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备份时间：完全备份通常需要较长时间，可能会影响数据库的正常使用。因此，需要选择合适的备份时间，避免在业务高峰期进行备份。差异备份和事务日志备份相对较快，可以在业务运行期间进行。</w:t>
            </w:r>
          </w:p>
          <w:p w14:paraId="53FE23FA">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存储空间：完全备份占用的存储空间较大，需要考虑存储设备的容量。可以将备份存储在外部存储设备或云存储中，以释放本地存储空间。</w:t>
            </w:r>
          </w:p>
          <w:p w14:paraId="330FCBB7">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恢复时间目标（RTO）和恢复点目标（RPO）：RTO 是指在发生故障后，恢复系统和数据所需的时间；RPO 是指在发生故障时，允许丢失的数据量。根据业务需求确定合适的 RTO 和 RPO，选择相应的备份类型和备份频率。</w:t>
            </w:r>
          </w:p>
          <w:p w14:paraId="02D176D5">
            <w:pPr>
              <w:keepNext w:val="0"/>
              <w:keepLines w:val="0"/>
              <w:widowControl/>
              <w:numPr>
                <w:ilvl w:val="0"/>
                <w:numId w:val="0"/>
              </w:numPr>
              <w:suppressLineNumbers w:val="0"/>
              <w:pBdr>
                <w:left w:val="none" w:color="auto" w:sz="0" w:space="0"/>
              </w:pBdr>
              <w:spacing w:before="80" w:beforeAutospacing="0" w:after="0" w:afterAutospacing="1"/>
              <w:ind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数据库活动：如果数据库的活动频繁，数据变化较快，那么需要更频繁地进行备份，以减少数据丢失的风险。</w:t>
            </w:r>
          </w:p>
        </w:tc>
      </w:tr>
    </w:tbl>
    <w:p w14:paraId="3C999C79">
      <w:pPr>
        <w:spacing w:after="0" w:line="352" w:lineRule="exact"/>
        <w:jc w:val="left"/>
        <w:rPr>
          <w:sz w:val="21"/>
        </w:rPr>
        <w:sectPr>
          <w:pgSz w:w="11910" w:h="16840"/>
          <w:pgMar w:top="1520" w:right="1580" w:bottom="280" w:left="1680" w:header="720" w:footer="720" w:gutter="0"/>
          <w:cols w:space="720" w:num="1"/>
        </w:sectPr>
      </w:pPr>
    </w:p>
    <w:p w14:paraId="30B8F76F">
      <w:pPr>
        <w:pStyle w:val="2"/>
        <w:numPr>
          <w:ilvl w:val="1"/>
          <w:numId w:val="1"/>
        </w:numPr>
        <w:tabs>
          <w:tab w:val="left" w:pos="2723"/>
        </w:tabs>
        <w:spacing w:before="0" w:after="0" w:line="813" w:lineRule="exact"/>
        <w:ind w:left="2723" w:right="0" w:hanging="2603"/>
        <w:jc w:val="left"/>
        <w:rPr>
          <w:rFonts w:ascii="Verdana" w:eastAsia="Verdana"/>
          <w:color w:val="B1B1B1"/>
          <w:position w:val="-3"/>
          <w:sz w:val="72"/>
        </w:rPr>
      </w:pPr>
      <w:bookmarkStart w:id="56" w:name="13.13  数据库导入/导出"/>
      <w:bookmarkEnd w:id="56"/>
      <w:r>
        <w:rPr>
          <w:spacing w:val="-2"/>
        </w:rPr>
        <w:t>数据库导入/导出</w:t>
      </w:r>
    </w:p>
    <w:p w14:paraId="09296DFE">
      <w:pPr>
        <w:pStyle w:val="4"/>
        <w:spacing w:before="37"/>
        <w:rPr>
          <w:rFonts w:ascii="Noto Sans CJK HK"/>
          <w:b/>
          <w:sz w:val="36"/>
        </w:rPr>
      </w:pPr>
    </w:p>
    <w:p w14:paraId="06D2F7AF">
      <w:pPr>
        <w:pStyle w:val="3"/>
      </w:pPr>
      <w:bookmarkStart w:id="57" w:name="一、实训目的"/>
      <w:bookmarkEnd w:id="57"/>
      <w:r>
        <w:rPr>
          <w:spacing w:val="-4"/>
        </w:rPr>
        <w:t>一、实训目的</w:t>
      </w:r>
    </w:p>
    <w:p w14:paraId="04027A9F">
      <w:pPr>
        <w:pStyle w:val="4"/>
        <w:spacing w:before="40"/>
        <w:ind w:left="540"/>
      </w:pPr>
      <w:r>
        <w:rPr>
          <w:spacing w:val="-3"/>
        </w:rPr>
        <w:t>掌握数据导入、导出的步骤和方法。</w:t>
      </w:r>
    </w:p>
    <w:p w14:paraId="44274D07">
      <w:pPr>
        <w:pStyle w:val="3"/>
        <w:spacing w:before="347"/>
      </w:pPr>
      <w:bookmarkStart w:id="58" w:name="二、实训要求"/>
      <w:bookmarkEnd w:id="58"/>
      <w:r>
        <w:rPr>
          <w:spacing w:val="-4"/>
        </w:rPr>
        <w:t>二、实训要求</w:t>
      </w:r>
    </w:p>
    <w:p w14:paraId="40B8A7F4">
      <w:pPr>
        <w:pStyle w:val="11"/>
        <w:numPr>
          <w:ilvl w:val="2"/>
          <w:numId w:val="1"/>
        </w:numPr>
        <w:tabs>
          <w:tab w:val="left" w:pos="800"/>
        </w:tabs>
        <w:spacing w:before="40" w:after="0" w:line="352" w:lineRule="exact"/>
        <w:ind w:left="800" w:right="0" w:hanging="260"/>
        <w:jc w:val="left"/>
        <w:rPr>
          <w:sz w:val="21"/>
        </w:rPr>
      </w:pPr>
      <w:r>
        <w:rPr>
          <w:spacing w:val="-3"/>
          <w:sz w:val="21"/>
        </w:rPr>
        <w:t>针对实训的内容，认真完成实训的知识预习。</w:t>
      </w:r>
    </w:p>
    <w:p w14:paraId="4E9B40EA">
      <w:pPr>
        <w:pStyle w:val="11"/>
        <w:numPr>
          <w:ilvl w:val="2"/>
          <w:numId w:val="1"/>
        </w:numPr>
        <w:tabs>
          <w:tab w:val="left" w:pos="800"/>
        </w:tabs>
        <w:spacing w:before="0" w:after="0" w:line="312" w:lineRule="exact"/>
        <w:ind w:left="800" w:right="0" w:hanging="260"/>
        <w:jc w:val="left"/>
        <w:rPr>
          <w:sz w:val="21"/>
        </w:rPr>
      </w:pPr>
      <w:r>
        <w:rPr>
          <w:spacing w:val="-3"/>
          <w:sz w:val="21"/>
        </w:rPr>
        <w:t>独立完成实训内容。</w:t>
      </w:r>
    </w:p>
    <w:p w14:paraId="34803AD6">
      <w:pPr>
        <w:pStyle w:val="11"/>
        <w:numPr>
          <w:ilvl w:val="2"/>
          <w:numId w:val="1"/>
        </w:numPr>
        <w:tabs>
          <w:tab w:val="left" w:pos="800"/>
        </w:tabs>
        <w:spacing w:before="0" w:after="0" w:line="352" w:lineRule="exact"/>
        <w:ind w:left="800" w:right="0" w:hanging="260"/>
        <w:jc w:val="left"/>
        <w:rPr>
          <w:sz w:val="21"/>
        </w:rPr>
      </w:pPr>
      <w:r>
        <w:rPr>
          <w:spacing w:val="-3"/>
          <w:sz w:val="21"/>
        </w:rPr>
        <w:t>根据实训总结做好实验报告。</w:t>
      </w:r>
    </w:p>
    <w:p w14:paraId="3E0CC41D">
      <w:pPr>
        <w:pStyle w:val="3"/>
        <w:spacing w:before="347"/>
      </w:pPr>
      <w:bookmarkStart w:id="59" w:name="三、实训内容"/>
      <w:bookmarkEnd w:id="59"/>
      <w:r>
        <w:rPr>
          <w:spacing w:val="-4"/>
        </w:rPr>
        <w:t>三、实训内容</w:t>
      </w:r>
    </w:p>
    <w:p w14:paraId="2B21194F">
      <w:pPr>
        <w:pStyle w:val="11"/>
        <w:numPr>
          <w:ilvl w:val="0"/>
          <w:numId w:val="44"/>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7"/>
          <w:sz w:val="21"/>
        </w:rPr>
        <w:t>生成脚本</w:t>
      </w:r>
    </w:p>
    <w:p w14:paraId="366AA5D9">
      <w:pPr>
        <w:pStyle w:val="11"/>
        <w:numPr>
          <w:ilvl w:val="0"/>
          <w:numId w:val="45"/>
        </w:numPr>
        <w:tabs>
          <w:tab w:val="left" w:pos="1064"/>
        </w:tabs>
        <w:spacing w:before="22" w:after="0" w:line="352" w:lineRule="exact"/>
        <w:ind w:left="1064" w:right="0" w:hanging="524"/>
        <w:jc w:val="left"/>
        <w:rPr>
          <w:sz w:val="21"/>
        </w:rPr>
      </w:pPr>
      <w:r>
        <w:rPr>
          <w:spacing w:val="-4"/>
          <w:sz w:val="21"/>
        </w:rPr>
        <w:t xml:space="preserve">使用 </w:t>
      </w:r>
      <w:r>
        <w:rPr>
          <w:rFonts w:ascii="Times New Roman" w:eastAsia="Times New Roman"/>
          <w:sz w:val="21"/>
        </w:rPr>
        <w:t>SQL</w:t>
      </w:r>
      <w:r>
        <w:rPr>
          <w:rFonts w:ascii="Times New Roman" w:eastAsia="Times New Roman"/>
          <w:spacing w:val="-12"/>
          <w:sz w:val="21"/>
        </w:rPr>
        <w:t xml:space="preserve"> </w:t>
      </w:r>
      <w:r>
        <w:rPr>
          <w:rFonts w:ascii="Times New Roman" w:eastAsia="Times New Roman"/>
          <w:sz w:val="21"/>
        </w:rPr>
        <w:t>Server</w:t>
      </w:r>
      <w:r>
        <w:rPr>
          <w:rFonts w:ascii="Times New Roman" w:eastAsia="Times New Roman"/>
          <w:spacing w:val="-5"/>
          <w:sz w:val="21"/>
        </w:rPr>
        <w:t xml:space="preserve"> </w:t>
      </w:r>
      <w:r>
        <w:rPr>
          <w:rFonts w:ascii="Times New Roman" w:eastAsia="Times New Roman"/>
          <w:sz w:val="21"/>
        </w:rPr>
        <w:t>Management</w:t>
      </w:r>
      <w:r>
        <w:rPr>
          <w:rFonts w:ascii="Times New Roman" w:eastAsia="Times New Roman"/>
          <w:spacing w:val="-9"/>
          <w:sz w:val="21"/>
        </w:rPr>
        <w:t xml:space="preserve"> </w:t>
      </w:r>
      <w:r>
        <w:rPr>
          <w:rFonts w:ascii="Times New Roman" w:eastAsia="Times New Roman"/>
          <w:sz w:val="21"/>
        </w:rPr>
        <w:t>Studio</w:t>
      </w:r>
      <w:r>
        <w:rPr>
          <w:rFonts w:ascii="Times New Roman" w:eastAsia="Times New Roman"/>
          <w:spacing w:val="-5"/>
          <w:sz w:val="21"/>
        </w:rPr>
        <w:t xml:space="preserve"> </w:t>
      </w:r>
      <w:r>
        <w:rPr>
          <w:rFonts w:ascii="Times New Roman" w:eastAsia="Times New Roman"/>
          <w:sz w:val="21"/>
        </w:rPr>
        <w:t>2016</w:t>
      </w:r>
      <w:r>
        <w:rPr>
          <w:rFonts w:ascii="Times New Roman" w:eastAsia="Times New Roman"/>
          <w:spacing w:val="37"/>
          <w:sz w:val="21"/>
        </w:rPr>
        <w:t xml:space="preserve"> </w:t>
      </w:r>
      <w:r>
        <w:rPr>
          <w:spacing w:val="-2"/>
          <w:sz w:val="21"/>
        </w:rPr>
        <w:t>连接数据库。</w:t>
      </w:r>
    </w:p>
    <w:p w14:paraId="7FB35BBD">
      <w:pPr>
        <w:pStyle w:val="11"/>
        <w:numPr>
          <w:ilvl w:val="0"/>
          <w:numId w:val="45"/>
        </w:numPr>
        <w:tabs>
          <w:tab w:val="left" w:pos="1064"/>
        </w:tabs>
        <w:spacing w:before="0" w:after="0" w:line="312" w:lineRule="exact"/>
        <w:ind w:left="1064" w:right="0" w:hanging="524"/>
        <w:jc w:val="left"/>
        <w:rPr>
          <w:sz w:val="21"/>
        </w:rPr>
      </w:pPr>
      <w:r>
        <w:rPr>
          <w:sz w:val="21"/>
        </w:rPr>
        <w:t>选中要导出数据的数据库节点并右击，在菜单中选择“任务”</w:t>
      </w:r>
      <w:r>
        <w:rPr>
          <w:rFonts w:ascii="Times New Roman" w:hAnsi="Times New Roman" w:eastAsia="Times New Roman"/>
          <w:sz w:val="21"/>
        </w:rPr>
        <w:t>-&gt;</w:t>
      </w:r>
      <w:r>
        <w:rPr>
          <w:spacing w:val="-17"/>
          <w:sz w:val="21"/>
        </w:rPr>
        <w:t>“生成脚本”。</w:t>
      </w:r>
    </w:p>
    <w:p w14:paraId="79E7139A">
      <w:pPr>
        <w:pStyle w:val="11"/>
        <w:numPr>
          <w:ilvl w:val="0"/>
          <w:numId w:val="45"/>
        </w:numPr>
        <w:tabs>
          <w:tab w:val="left" w:pos="1064"/>
        </w:tabs>
        <w:spacing w:before="14" w:after="0" w:line="192" w:lineRule="auto"/>
        <w:ind w:left="120" w:right="219" w:firstLine="420"/>
        <w:jc w:val="left"/>
        <w:rPr>
          <w:sz w:val="21"/>
        </w:rPr>
      </w:pPr>
      <w:r>
        <w:rPr>
          <w:spacing w:val="-1"/>
          <w:w w:val="99"/>
          <w:sz w:val="21"/>
        </w:rPr>
        <w:t>在弹出的界面中，在</w:t>
      </w:r>
      <w:r>
        <w:rPr>
          <w:spacing w:val="2"/>
          <w:w w:val="228"/>
          <w:sz w:val="21"/>
        </w:rPr>
        <w:t>“</w:t>
      </w:r>
      <w:r>
        <w:rPr>
          <w:w w:val="99"/>
          <w:sz w:val="21"/>
        </w:rPr>
        <w:t>选择对象</w:t>
      </w:r>
      <w:r>
        <w:rPr>
          <w:spacing w:val="-1"/>
          <w:w w:val="228"/>
          <w:sz w:val="21"/>
        </w:rPr>
        <w:t>”</w:t>
      </w:r>
      <w:r>
        <w:rPr>
          <w:w w:val="99"/>
          <w:sz w:val="21"/>
        </w:rPr>
        <w:t>页勾选</w:t>
      </w:r>
      <w:r>
        <w:rPr>
          <w:spacing w:val="2"/>
          <w:w w:val="228"/>
          <w:sz w:val="21"/>
        </w:rPr>
        <w:t>“</w:t>
      </w:r>
      <w:r>
        <w:rPr>
          <w:spacing w:val="-1"/>
          <w:w w:val="99"/>
          <w:sz w:val="21"/>
        </w:rPr>
        <w:t>为整个数据库及所有数据库对象编写</w:t>
      </w:r>
      <w:r>
        <w:rPr>
          <w:w w:val="99"/>
          <w:sz w:val="21"/>
        </w:rPr>
        <w:t>脚本</w:t>
      </w:r>
      <w:r>
        <w:rPr>
          <w:spacing w:val="-104"/>
          <w:w w:val="228"/>
          <w:sz w:val="21"/>
        </w:rPr>
        <w:t>”</w:t>
      </w:r>
      <w:r>
        <w:rPr>
          <w:w w:val="99"/>
          <w:sz w:val="21"/>
        </w:rPr>
        <w:t>，在</w:t>
      </w:r>
      <w:r>
        <w:rPr>
          <w:spacing w:val="-1"/>
          <w:w w:val="228"/>
          <w:sz w:val="21"/>
        </w:rPr>
        <w:t>“</w:t>
      </w:r>
      <w:r>
        <w:rPr>
          <w:spacing w:val="-1"/>
          <w:w w:val="99"/>
          <w:sz w:val="21"/>
        </w:rPr>
        <w:t>设置脚本编写选项</w:t>
      </w:r>
      <w:r>
        <w:rPr>
          <w:spacing w:val="2"/>
          <w:w w:val="228"/>
          <w:sz w:val="21"/>
        </w:rPr>
        <w:t>”</w:t>
      </w:r>
      <w:r>
        <w:rPr>
          <w:spacing w:val="-1"/>
          <w:w w:val="99"/>
          <w:sz w:val="21"/>
        </w:rPr>
        <w:t>页勾选</w:t>
      </w:r>
      <w:r>
        <w:rPr>
          <w:spacing w:val="2"/>
          <w:w w:val="228"/>
          <w:sz w:val="21"/>
        </w:rPr>
        <w:t>“</w:t>
      </w:r>
      <w:r>
        <w:rPr>
          <w:spacing w:val="-1"/>
          <w:w w:val="99"/>
          <w:sz w:val="21"/>
        </w:rPr>
        <w:t>将脚本保存在特定位置</w:t>
      </w:r>
      <w:r>
        <w:rPr>
          <w:spacing w:val="-106"/>
          <w:w w:val="228"/>
          <w:sz w:val="21"/>
        </w:rPr>
        <w:t>”</w:t>
      </w:r>
      <w:r>
        <w:rPr>
          <w:w w:val="99"/>
          <w:sz w:val="21"/>
        </w:rPr>
        <w:t>。</w:t>
      </w:r>
    </w:p>
    <w:p w14:paraId="1C54B8D6">
      <w:pPr>
        <w:pStyle w:val="11"/>
        <w:numPr>
          <w:ilvl w:val="0"/>
          <w:numId w:val="45"/>
        </w:numPr>
        <w:tabs>
          <w:tab w:val="left" w:pos="1064"/>
        </w:tabs>
        <w:spacing w:before="0" w:after="0" w:line="334" w:lineRule="exact"/>
        <w:ind w:left="1064" w:right="0" w:hanging="524"/>
        <w:jc w:val="left"/>
        <w:rPr>
          <w:sz w:val="21"/>
        </w:rPr>
      </w:pPr>
      <w:r>
        <w:rPr>
          <w:sz w:val="21"/>
        </w:rPr>
        <w:t>单击“保存或发布脚本</w:t>
      </w:r>
      <w:r>
        <w:rPr>
          <w:spacing w:val="-106"/>
          <w:w w:val="164"/>
          <w:sz w:val="21"/>
        </w:rPr>
        <w:t>”</w:t>
      </w:r>
      <w:r>
        <w:rPr>
          <w:spacing w:val="-1"/>
          <w:w w:val="35"/>
          <w:sz w:val="21"/>
        </w:rPr>
        <w:t>，</w:t>
      </w:r>
      <w:r>
        <w:rPr>
          <w:spacing w:val="-2"/>
          <w:sz w:val="21"/>
        </w:rPr>
        <w:t>确定完成脚本生成。</w:t>
      </w:r>
    </w:p>
    <w:p w14:paraId="57A85FA9">
      <w:pPr>
        <w:pStyle w:val="11"/>
        <w:numPr>
          <w:ilvl w:val="0"/>
          <w:numId w:val="44"/>
        </w:numPr>
        <w:tabs>
          <w:tab w:val="left" w:pos="823"/>
        </w:tabs>
        <w:spacing w:before="141" w:after="0" w:line="240" w:lineRule="auto"/>
        <w:ind w:left="823" w:right="0" w:hanging="279"/>
        <w:jc w:val="left"/>
        <w:rPr>
          <w:rFonts w:hint="eastAsia" w:ascii="UKIJ CJK" w:eastAsia="UKIJ CJK"/>
          <w:sz w:val="21"/>
        </w:rPr>
      </w:pPr>
      <w:r>
        <w:rPr>
          <w:rFonts w:hint="eastAsia" w:ascii="UKIJ CJK" w:eastAsia="UKIJ CJK"/>
          <w:spacing w:val="-4"/>
          <w:sz w:val="21"/>
        </w:rPr>
        <w:t>导入数据库</w:t>
      </w:r>
    </w:p>
    <w:p w14:paraId="6D021891">
      <w:pPr>
        <w:pStyle w:val="4"/>
        <w:spacing w:before="60"/>
        <w:ind w:left="540"/>
      </w:pPr>
      <w:r>
        <w:rPr>
          <w:rFonts w:ascii="Times New Roman" w:eastAsia="Times New Roman"/>
        </w:rPr>
        <w:t>SQL</w:t>
      </w:r>
      <w:r>
        <w:rPr>
          <w:rFonts w:ascii="Times New Roman" w:eastAsia="Times New Roman"/>
          <w:spacing w:val="-11"/>
        </w:rPr>
        <w:t xml:space="preserve"> </w:t>
      </w:r>
      <w:r>
        <w:rPr>
          <w:rFonts w:ascii="Times New Roman" w:eastAsia="Times New Roman"/>
        </w:rPr>
        <w:t>Server</w:t>
      </w:r>
      <w:r>
        <w:rPr>
          <w:rFonts w:ascii="Times New Roman" w:eastAsia="Times New Roman"/>
          <w:spacing w:val="-6"/>
        </w:rPr>
        <w:t xml:space="preserve"> </w:t>
      </w:r>
      <w:r>
        <w:rPr>
          <w:rFonts w:ascii="Times New Roman" w:eastAsia="Times New Roman"/>
        </w:rPr>
        <w:t>2016</w:t>
      </w:r>
      <w:r>
        <w:rPr>
          <w:rFonts w:ascii="Times New Roman" w:eastAsia="Times New Roman"/>
          <w:spacing w:val="-7"/>
        </w:rPr>
        <w:t xml:space="preserve"> </w:t>
      </w:r>
      <w:r>
        <w:rPr>
          <w:spacing w:val="-2"/>
        </w:rPr>
        <w:t xml:space="preserve">导入 </w:t>
      </w:r>
      <w:r>
        <w:rPr>
          <w:rFonts w:ascii="Times New Roman" w:eastAsia="Times New Roman"/>
        </w:rPr>
        <w:t>mdf</w:t>
      </w:r>
      <w:r>
        <w:t>、</w:t>
      </w:r>
      <w:r>
        <w:rPr>
          <w:rFonts w:ascii="Times New Roman" w:eastAsia="Times New Roman"/>
        </w:rPr>
        <w:t>ldf</w:t>
      </w:r>
      <w:r>
        <w:rPr>
          <w:rFonts w:ascii="Times New Roman" w:eastAsia="Times New Roman"/>
          <w:spacing w:val="-6"/>
        </w:rPr>
        <w:t xml:space="preserve"> </w:t>
      </w:r>
      <w:r>
        <w:rPr>
          <w:spacing w:val="-4"/>
        </w:rPr>
        <w:t>文件。</w:t>
      </w:r>
    </w:p>
    <w:p w14:paraId="2C8F4C81">
      <w:pPr>
        <w:pStyle w:val="11"/>
        <w:numPr>
          <w:ilvl w:val="0"/>
          <w:numId w:val="46"/>
        </w:numPr>
        <w:tabs>
          <w:tab w:val="left" w:pos="1064"/>
        </w:tabs>
        <w:spacing w:before="57" w:after="0" w:line="352" w:lineRule="exact"/>
        <w:ind w:left="1064" w:right="0" w:hanging="524"/>
        <w:jc w:val="left"/>
        <w:rPr>
          <w:sz w:val="21"/>
        </w:rPr>
      </w:pPr>
      <w:r>
        <w:rPr>
          <w:spacing w:val="-3"/>
          <w:sz w:val="21"/>
        </w:rPr>
        <w:t>选择并右击数据库节点。</w:t>
      </w:r>
    </w:p>
    <w:p w14:paraId="16D93ADB">
      <w:pPr>
        <w:pStyle w:val="11"/>
        <w:numPr>
          <w:ilvl w:val="0"/>
          <w:numId w:val="46"/>
        </w:numPr>
        <w:tabs>
          <w:tab w:val="left" w:pos="1061"/>
        </w:tabs>
        <w:spacing w:before="0" w:after="0" w:line="352" w:lineRule="exact"/>
        <w:ind w:left="1061" w:right="0" w:hanging="521"/>
        <w:jc w:val="left"/>
        <w:rPr>
          <w:sz w:val="21"/>
        </w:rPr>
      </w:pPr>
      <w:r>
        <w:rPr>
          <w:w w:val="110"/>
          <w:sz w:val="21"/>
        </w:rPr>
        <w:t>单击“附加</w:t>
      </w:r>
      <w:r>
        <w:rPr>
          <w:spacing w:val="-104"/>
          <w:w w:val="174"/>
          <w:sz w:val="21"/>
        </w:rPr>
        <w:t>”</w:t>
      </w:r>
      <w:r>
        <w:rPr>
          <w:spacing w:val="-1"/>
          <w:w w:val="45"/>
          <w:sz w:val="21"/>
        </w:rPr>
        <w:t>，</w:t>
      </w:r>
      <w:r>
        <w:rPr>
          <w:w w:val="110"/>
          <w:sz w:val="21"/>
        </w:rPr>
        <w:t>然后选择“添加</w:t>
      </w:r>
      <w:r>
        <w:rPr>
          <w:spacing w:val="-104"/>
          <w:w w:val="174"/>
          <w:sz w:val="21"/>
        </w:rPr>
        <w:t>”</w:t>
      </w:r>
      <w:r>
        <w:rPr>
          <w:spacing w:val="-1"/>
          <w:w w:val="45"/>
          <w:sz w:val="21"/>
        </w:rPr>
        <w:t>，</w:t>
      </w:r>
      <w:r>
        <w:rPr>
          <w:spacing w:val="-1"/>
          <w:w w:val="110"/>
          <w:sz w:val="21"/>
        </w:rPr>
        <w:t xml:space="preserve">添加上你要添加的 </w:t>
      </w:r>
      <w:r>
        <w:rPr>
          <w:rFonts w:ascii="Times New Roman" w:hAnsi="Times New Roman" w:eastAsia="Times New Roman"/>
          <w:w w:val="110"/>
          <w:sz w:val="21"/>
        </w:rPr>
        <w:t>mdf</w:t>
      </w:r>
      <w:r>
        <w:rPr>
          <w:rFonts w:ascii="Times New Roman" w:hAnsi="Times New Roman" w:eastAsia="Times New Roman"/>
          <w:spacing w:val="2"/>
          <w:w w:val="110"/>
          <w:sz w:val="21"/>
        </w:rPr>
        <w:t xml:space="preserve"> </w:t>
      </w:r>
      <w:r>
        <w:rPr>
          <w:spacing w:val="-2"/>
          <w:w w:val="110"/>
          <w:sz w:val="21"/>
        </w:rPr>
        <w:t>文件即可。</w:t>
      </w:r>
    </w:p>
    <w:p w14:paraId="40E8DA50">
      <w:pPr>
        <w:pStyle w:val="3"/>
        <w:spacing w:before="346"/>
      </w:pPr>
      <w:bookmarkStart w:id="60" w:name="四、实训思考"/>
      <w:bookmarkEnd w:id="60"/>
      <w:r>
        <w:rPr>
          <w:spacing w:val="-4"/>
        </w:rPr>
        <w:t>四、实训思考</w:t>
      </w:r>
    </w:p>
    <w:p w14:paraId="69246974">
      <w:pPr>
        <w:pStyle w:val="4"/>
        <w:spacing w:before="177" w:line="352" w:lineRule="exact"/>
        <w:ind w:left="540"/>
      </w:pPr>
      <w:r>
        <w:rPr>
          <w:spacing w:val="-1"/>
        </w:rPr>
        <w:t>生成脚本语言后，要恢复数据库的步骤是：右击数据库节点，然后选择“新建数据库”</w:t>
      </w:r>
    </w:p>
    <w:p w14:paraId="7A74C2E8">
      <w:pPr>
        <w:pStyle w:val="4"/>
        <w:spacing w:before="14" w:line="192" w:lineRule="auto"/>
        <w:ind w:left="120" w:right="219"/>
      </w:pPr>
      <w:r>
        <w:rPr>
          <w:spacing w:val="-1"/>
          <w:w w:val="99"/>
        </w:rPr>
        <w:t>（要恢复的数据库名称</w:t>
      </w:r>
      <w:r>
        <w:rPr>
          <w:spacing w:val="-104"/>
          <w:w w:val="99"/>
        </w:rPr>
        <w:t>）</w:t>
      </w:r>
      <w:r>
        <w:rPr>
          <w:spacing w:val="-7"/>
          <w:w w:val="99"/>
        </w:rPr>
        <w:t>，接着右击要恢复的数据库名称节点，选择</w:t>
      </w:r>
      <w:r>
        <w:rPr>
          <w:spacing w:val="-1"/>
          <w:w w:val="228"/>
        </w:rPr>
        <w:t>“</w:t>
      </w:r>
      <w:r>
        <w:rPr>
          <w:spacing w:val="-1"/>
          <w:w w:val="99"/>
        </w:rPr>
        <w:t>新建查询</w:t>
      </w:r>
      <w:r>
        <w:rPr>
          <w:spacing w:val="-104"/>
          <w:w w:val="228"/>
        </w:rPr>
        <w:t>”</w:t>
      </w:r>
      <w:r>
        <w:rPr>
          <w:spacing w:val="-6"/>
          <w:w w:val="99"/>
        </w:rPr>
        <w:t>，复制生成的</w:t>
      </w:r>
      <w:r>
        <w:rPr>
          <w:spacing w:val="-2"/>
        </w:rPr>
        <w:t xml:space="preserve"> </w:t>
      </w:r>
      <w:r>
        <w:rPr>
          <w:rFonts w:ascii="Times New Roman" w:hAnsi="Times New Roman" w:eastAsia="Times New Roman"/>
          <w:spacing w:val="-2"/>
          <w:w w:val="99"/>
        </w:rPr>
        <w:t>S</w:t>
      </w:r>
      <w:r>
        <w:rPr>
          <w:rFonts w:ascii="Times New Roman" w:hAnsi="Times New Roman" w:eastAsia="Times New Roman"/>
          <w:w w:val="99"/>
        </w:rPr>
        <w:t>QL</w:t>
      </w:r>
      <w:r>
        <w:rPr>
          <w:rFonts w:ascii="Times New Roman" w:hAnsi="Times New Roman" w:eastAsia="Times New Roman"/>
          <w:spacing w:val="2"/>
        </w:rPr>
        <w:t xml:space="preserve"> </w:t>
      </w:r>
      <w:r>
        <w:rPr>
          <w:spacing w:val="-1"/>
          <w:w w:val="99"/>
        </w:rPr>
        <w:t>脚本后执行即可。</w:t>
      </w:r>
    </w:p>
    <w:p w14:paraId="4EA7AF71">
      <w:pPr>
        <w:spacing w:after="0" w:line="192" w:lineRule="auto"/>
        <w:sectPr>
          <w:pgSz w:w="11910" w:h="16840"/>
          <w:pgMar w:top="1840" w:right="1580" w:bottom="280" w:left="1680" w:header="720" w:footer="720" w:gutter="0"/>
          <w:cols w:space="720" w:num="1"/>
        </w:sectPr>
      </w:pPr>
    </w:p>
    <w:p w14:paraId="677E8C4D">
      <w:pPr>
        <w:pStyle w:val="2"/>
        <w:numPr>
          <w:ilvl w:val="1"/>
          <w:numId w:val="1"/>
        </w:numPr>
        <w:tabs>
          <w:tab w:val="left" w:pos="2723"/>
        </w:tabs>
        <w:spacing w:before="0" w:after="0" w:line="813" w:lineRule="exact"/>
        <w:ind w:left="2723" w:right="0" w:hanging="2603"/>
        <w:jc w:val="left"/>
        <w:rPr>
          <w:rFonts w:ascii="Verdana" w:eastAsia="Verdana"/>
          <w:color w:val="B1B1B1"/>
          <w:position w:val="-3"/>
          <w:sz w:val="72"/>
        </w:rPr>
      </w:pPr>
      <w:bookmarkStart w:id="61" w:name="13.14  SQL Server 2016数据库的安全"/>
      <w:bookmarkEnd w:id="61"/>
      <w:r>
        <w:t>SQL</w:t>
      </w:r>
      <w:r>
        <w:rPr>
          <w:spacing w:val="29"/>
        </w:rPr>
        <w:t xml:space="preserve"> </w:t>
      </w:r>
      <w:r>
        <w:t>Server</w:t>
      </w:r>
      <w:r>
        <w:rPr>
          <w:spacing w:val="27"/>
        </w:rPr>
        <w:t xml:space="preserve"> </w:t>
      </w:r>
      <w:r>
        <w:t>2016</w:t>
      </w:r>
      <w:r>
        <w:rPr>
          <w:spacing w:val="-2"/>
        </w:rPr>
        <w:t xml:space="preserve"> 数据库的安全</w:t>
      </w:r>
    </w:p>
    <w:p w14:paraId="7F2BCDB3">
      <w:pPr>
        <w:pStyle w:val="3"/>
        <w:spacing w:before="415"/>
      </w:pPr>
      <w:bookmarkStart w:id="62" w:name="一、实训目的"/>
      <w:bookmarkEnd w:id="62"/>
      <w:r>
        <w:rPr>
          <w:spacing w:val="-4"/>
        </w:rPr>
        <w:t>一、实训目的</w:t>
      </w:r>
    </w:p>
    <w:p w14:paraId="62F019BF">
      <w:pPr>
        <w:pStyle w:val="11"/>
        <w:numPr>
          <w:ilvl w:val="2"/>
          <w:numId w:val="1"/>
        </w:numPr>
        <w:tabs>
          <w:tab w:val="left" w:pos="800"/>
        </w:tabs>
        <w:spacing w:before="40" w:after="0" w:line="352" w:lineRule="exact"/>
        <w:ind w:left="800" w:right="0" w:hanging="260"/>
        <w:jc w:val="left"/>
        <w:rPr>
          <w:sz w:val="21"/>
        </w:rPr>
      </w:pPr>
      <w:r>
        <w:rPr>
          <w:spacing w:val="-3"/>
          <w:sz w:val="21"/>
        </w:rPr>
        <w:t xml:space="preserve">理解 </w:t>
      </w:r>
      <w:r>
        <w:rPr>
          <w:rFonts w:ascii="Times New Roman" w:eastAsia="Times New Roman"/>
          <w:sz w:val="21"/>
        </w:rPr>
        <w:t>SQL</w:t>
      </w:r>
      <w:r>
        <w:rPr>
          <w:rFonts w:ascii="Times New Roman" w:eastAsia="Times New Roman"/>
          <w:spacing w:val="-11"/>
          <w:sz w:val="21"/>
        </w:rPr>
        <w:t xml:space="preserve"> </w:t>
      </w:r>
      <w:r>
        <w:rPr>
          <w:rFonts w:ascii="Times New Roman" w:eastAsia="Times New Roman"/>
          <w:sz w:val="21"/>
        </w:rPr>
        <w:t>Server</w:t>
      </w:r>
      <w:r>
        <w:rPr>
          <w:rFonts w:ascii="Times New Roman" w:eastAsia="Times New Roman"/>
          <w:spacing w:val="39"/>
          <w:sz w:val="21"/>
        </w:rPr>
        <w:t xml:space="preserve"> </w:t>
      </w:r>
      <w:r>
        <w:rPr>
          <w:spacing w:val="-2"/>
          <w:sz w:val="21"/>
        </w:rPr>
        <w:t>的安全机制。</w:t>
      </w:r>
    </w:p>
    <w:p w14:paraId="2EA97E18">
      <w:pPr>
        <w:pStyle w:val="11"/>
        <w:numPr>
          <w:ilvl w:val="2"/>
          <w:numId w:val="1"/>
        </w:numPr>
        <w:tabs>
          <w:tab w:val="left" w:pos="800"/>
        </w:tabs>
        <w:spacing w:before="0" w:after="0" w:line="312" w:lineRule="exact"/>
        <w:ind w:left="800" w:right="0" w:hanging="260"/>
        <w:jc w:val="left"/>
        <w:rPr>
          <w:sz w:val="21"/>
        </w:rPr>
      </w:pPr>
      <w:r>
        <w:rPr>
          <w:sz w:val="21"/>
        </w:rPr>
        <w:t xml:space="preserve">掌握 </w:t>
      </w:r>
      <w:r>
        <w:rPr>
          <w:rFonts w:ascii="Times New Roman" w:eastAsia="Times New Roman"/>
          <w:spacing w:val="-2"/>
          <w:sz w:val="21"/>
        </w:rPr>
        <w:t>Management</w:t>
      </w:r>
      <w:r>
        <w:rPr>
          <w:rFonts w:ascii="Times New Roman" w:eastAsia="Times New Roman"/>
          <w:spacing w:val="6"/>
          <w:sz w:val="21"/>
        </w:rPr>
        <w:t xml:space="preserve"> </w:t>
      </w:r>
      <w:r>
        <w:rPr>
          <w:rFonts w:ascii="Times New Roman" w:eastAsia="Times New Roman"/>
          <w:spacing w:val="-2"/>
          <w:sz w:val="21"/>
        </w:rPr>
        <w:t>Studio</w:t>
      </w:r>
      <w:r>
        <w:rPr>
          <w:rFonts w:ascii="Times New Roman" w:eastAsia="Times New Roman"/>
          <w:spacing w:val="6"/>
          <w:sz w:val="21"/>
        </w:rPr>
        <w:t xml:space="preserve"> </w:t>
      </w:r>
      <w:r>
        <w:rPr>
          <w:spacing w:val="-3"/>
          <w:sz w:val="21"/>
        </w:rPr>
        <w:t>进行安全管理的基本操作。</w:t>
      </w:r>
    </w:p>
    <w:p w14:paraId="6473B0CE">
      <w:pPr>
        <w:pStyle w:val="11"/>
        <w:numPr>
          <w:ilvl w:val="2"/>
          <w:numId w:val="1"/>
        </w:numPr>
        <w:tabs>
          <w:tab w:val="left" w:pos="800"/>
        </w:tabs>
        <w:spacing w:before="0" w:after="0" w:line="352" w:lineRule="exact"/>
        <w:ind w:left="800" w:right="0" w:hanging="260"/>
        <w:jc w:val="left"/>
        <w:rPr>
          <w:sz w:val="21"/>
        </w:rPr>
      </w:pPr>
      <w:r>
        <w:rPr>
          <w:spacing w:val="-4"/>
          <w:sz w:val="21"/>
        </w:rPr>
        <w:t xml:space="preserve">掌握 </w:t>
      </w:r>
      <w:r>
        <w:rPr>
          <w:rFonts w:ascii="Times New Roman" w:eastAsia="Times New Roman"/>
          <w:spacing w:val="-2"/>
          <w:sz w:val="21"/>
        </w:rPr>
        <w:t>T-SQL</w:t>
      </w:r>
      <w:r>
        <w:rPr>
          <w:rFonts w:ascii="Times New Roman" w:eastAsia="Times New Roman"/>
          <w:spacing w:val="-3"/>
          <w:sz w:val="21"/>
        </w:rPr>
        <w:t xml:space="preserve"> </w:t>
      </w:r>
      <w:r>
        <w:rPr>
          <w:spacing w:val="-3"/>
          <w:sz w:val="21"/>
        </w:rPr>
        <w:t>语句实现登录账户、设置数据访问权限等功能的方法与语句。</w:t>
      </w:r>
    </w:p>
    <w:p w14:paraId="77DCD00E">
      <w:pPr>
        <w:pStyle w:val="3"/>
        <w:spacing w:before="347"/>
      </w:pPr>
      <w:bookmarkStart w:id="63" w:name="二、实训要求"/>
      <w:bookmarkEnd w:id="63"/>
      <w:r>
        <w:rPr>
          <w:spacing w:val="-4"/>
        </w:rPr>
        <w:t>二、实训要求</w:t>
      </w:r>
    </w:p>
    <w:p w14:paraId="0D05FACE">
      <w:pPr>
        <w:pStyle w:val="11"/>
        <w:numPr>
          <w:ilvl w:val="0"/>
          <w:numId w:val="47"/>
        </w:numPr>
        <w:tabs>
          <w:tab w:val="left" w:pos="800"/>
        </w:tabs>
        <w:spacing w:before="40" w:after="0" w:line="352" w:lineRule="exact"/>
        <w:ind w:left="800" w:right="0" w:hanging="260"/>
        <w:jc w:val="left"/>
        <w:rPr>
          <w:sz w:val="21"/>
        </w:rPr>
      </w:pPr>
      <w:r>
        <w:rPr>
          <w:spacing w:val="-3"/>
          <w:sz w:val="21"/>
        </w:rPr>
        <w:t>认真、独立地完成实训训练。</w:t>
      </w:r>
    </w:p>
    <w:p w14:paraId="2CEE28AF">
      <w:pPr>
        <w:pStyle w:val="11"/>
        <w:numPr>
          <w:ilvl w:val="0"/>
          <w:numId w:val="47"/>
        </w:numPr>
        <w:tabs>
          <w:tab w:val="left" w:pos="800"/>
        </w:tabs>
        <w:spacing w:before="0" w:after="0" w:line="352" w:lineRule="exact"/>
        <w:ind w:left="800" w:right="0" w:hanging="260"/>
        <w:jc w:val="left"/>
        <w:rPr>
          <w:sz w:val="21"/>
        </w:rPr>
      </w:pPr>
      <w:r>
        <w:rPr>
          <w:spacing w:val="-3"/>
          <w:sz w:val="21"/>
        </w:rPr>
        <w:t>实训后总结，然后撰写实验报告。</w:t>
      </w:r>
    </w:p>
    <w:p w14:paraId="132F92E7">
      <w:pPr>
        <w:pStyle w:val="3"/>
        <w:spacing w:before="346"/>
      </w:pPr>
      <w:bookmarkStart w:id="64" w:name="三、实训内容"/>
      <w:bookmarkEnd w:id="64"/>
      <w:r>
        <w:rPr>
          <w:spacing w:val="-4"/>
        </w:rPr>
        <w:t>三、实训内容</w:t>
      </w:r>
    </w:p>
    <w:p w14:paraId="5E4E430F">
      <w:pPr>
        <w:pStyle w:val="11"/>
        <w:numPr>
          <w:ilvl w:val="0"/>
          <w:numId w:val="48"/>
        </w:numPr>
        <w:tabs>
          <w:tab w:val="left" w:pos="823"/>
        </w:tabs>
        <w:spacing w:before="242" w:after="0" w:line="240" w:lineRule="auto"/>
        <w:ind w:left="823" w:right="0" w:hanging="279"/>
        <w:jc w:val="left"/>
        <w:rPr>
          <w:rFonts w:hint="eastAsia" w:ascii="UKIJ CJK" w:eastAsia="UKIJ CJK"/>
          <w:sz w:val="21"/>
        </w:rPr>
      </w:pPr>
      <w:r>
        <w:rPr>
          <w:rFonts w:hint="eastAsia" w:ascii="UKIJ CJK" w:eastAsia="UKIJ CJK"/>
          <w:spacing w:val="-5"/>
          <w:sz w:val="21"/>
        </w:rPr>
        <w:t xml:space="preserve">使用 </w:t>
      </w:r>
      <w:r>
        <w:rPr>
          <w:rFonts w:ascii="Arial" w:eastAsia="Arial"/>
          <w:sz w:val="21"/>
        </w:rPr>
        <w:t>Management</w:t>
      </w:r>
      <w:r>
        <w:rPr>
          <w:rFonts w:ascii="Arial" w:eastAsia="Arial"/>
          <w:spacing w:val="-15"/>
          <w:sz w:val="21"/>
        </w:rPr>
        <w:t xml:space="preserve"> </w:t>
      </w:r>
      <w:r>
        <w:rPr>
          <w:rFonts w:ascii="Arial" w:eastAsia="Arial"/>
          <w:sz w:val="21"/>
        </w:rPr>
        <w:t>Studio</w:t>
      </w:r>
      <w:r>
        <w:rPr>
          <w:rFonts w:ascii="Arial" w:eastAsia="Arial"/>
          <w:spacing w:val="-14"/>
          <w:sz w:val="21"/>
        </w:rPr>
        <w:t xml:space="preserve"> </w:t>
      </w:r>
      <w:r>
        <w:rPr>
          <w:rFonts w:hint="eastAsia" w:ascii="UKIJ CJK" w:eastAsia="UKIJ CJK"/>
          <w:spacing w:val="-2"/>
          <w:sz w:val="21"/>
        </w:rPr>
        <w:t>进行安全管理</w:t>
      </w:r>
    </w:p>
    <w:p w14:paraId="53E262A0">
      <w:pPr>
        <w:pStyle w:val="11"/>
        <w:numPr>
          <w:ilvl w:val="0"/>
          <w:numId w:val="49"/>
        </w:numPr>
        <w:tabs>
          <w:tab w:val="left" w:pos="1064"/>
        </w:tabs>
        <w:spacing w:before="22" w:after="0" w:line="352" w:lineRule="exact"/>
        <w:ind w:left="1064" w:right="0" w:hanging="524"/>
        <w:jc w:val="left"/>
        <w:rPr>
          <w:sz w:val="21"/>
        </w:rPr>
      </w:pPr>
      <w:r>
        <w:rPr>
          <w:spacing w:val="-1"/>
          <w:sz w:val="21"/>
        </w:rPr>
        <w:t xml:space="preserve">创建登录账户 </w:t>
      </w:r>
      <w:r>
        <w:rPr>
          <w:rFonts w:ascii="Times New Roman" w:eastAsia="Times New Roman"/>
          <w:spacing w:val="-2"/>
          <w:sz w:val="21"/>
        </w:rPr>
        <w:t>test_Login</w:t>
      </w:r>
      <w:r>
        <w:rPr>
          <w:spacing w:val="-4"/>
          <w:sz w:val="21"/>
        </w:rPr>
        <w:t>，并设置密码。</w:t>
      </w:r>
    </w:p>
    <w:p w14:paraId="27257109">
      <w:pPr>
        <w:pStyle w:val="11"/>
        <w:numPr>
          <w:ilvl w:val="0"/>
          <w:numId w:val="49"/>
        </w:numPr>
        <w:tabs>
          <w:tab w:val="left" w:pos="1066"/>
        </w:tabs>
        <w:spacing w:before="14" w:after="0" w:line="192" w:lineRule="auto"/>
        <w:ind w:left="120" w:right="219" w:firstLine="420"/>
        <w:jc w:val="both"/>
        <w:rPr>
          <w:sz w:val="21"/>
        </w:rPr>
      </w:pPr>
      <w:r>
        <w:rPr>
          <w:spacing w:val="-3"/>
          <w:sz w:val="21"/>
        </w:rPr>
        <w:t xml:space="preserve">在 </w:t>
      </w:r>
      <w:r>
        <w:rPr>
          <w:rFonts w:ascii="Times New Roman" w:eastAsia="Times New Roman"/>
          <w:sz w:val="21"/>
        </w:rPr>
        <w:t>student</w:t>
      </w:r>
      <w:r>
        <w:rPr>
          <w:rFonts w:ascii="Times New Roman" w:eastAsia="Times New Roman"/>
          <w:spacing w:val="-5"/>
          <w:sz w:val="21"/>
        </w:rPr>
        <w:t xml:space="preserve"> </w:t>
      </w:r>
      <w:r>
        <w:rPr>
          <w:spacing w:val="-1"/>
          <w:sz w:val="21"/>
        </w:rPr>
        <w:t xml:space="preserve">数据库中创建数据库用户 </w:t>
      </w:r>
      <w:r>
        <w:rPr>
          <w:rFonts w:ascii="Times New Roman" w:eastAsia="Times New Roman"/>
          <w:sz w:val="21"/>
        </w:rPr>
        <w:t>test_User</w:t>
      </w:r>
      <w:r>
        <w:rPr>
          <w:spacing w:val="-1"/>
          <w:sz w:val="21"/>
        </w:rPr>
        <w:t xml:space="preserve">，登录账号为 </w:t>
      </w:r>
      <w:r>
        <w:rPr>
          <w:rFonts w:ascii="Times New Roman" w:eastAsia="Times New Roman"/>
          <w:sz w:val="21"/>
        </w:rPr>
        <w:t>test_Login</w:t>
      </w:r>
      <w:r>
        <w:rPr>
          <w:sz w:val="21"/>
        </w:rPr>
        <w:t xml:space="preserve">，数据库角色为 </w:t>
      </w:r>
      <w:r>
        <w:rPr>
          <w:rFonts w:ascii="Times New Roman" w:eastAsia="Times New Roman"/>
          <w:sz w:val="21"/>
        </w:rPr>
        <w:t>public</w:t>
      </w:r>
      <w:r>
        <w:rPr>
          <w:sz w:val="21"/>
        </w:rPr>
        <w:t>。</w:t>
      </w:r>
    </w:p>
    <w:p w14:paraId="0471605D">
      <w:pPr>
        <w:pStyle w:val="11"/>
        <w:numPr>
          <w:ilvl w:val="0"/>
          <w:numId w:val="49"/>
        </w:numPr>
        <w:tabs>
          <w:tab w:val="left" w:pos="1073"/>
        </w:tabs>
        <w:spacing w:before="0" w:after="0" w:line="192" w:lineRule="auto"/>
        <w:ind w:left="120" w:right="219" w:firstLine="420"/>
        <w:jc w:val="both"/>
        <w:rPr>
          <w:sz w:val="21"/>
        </w:rPr>
      </w:pPr>
      <w:r>
        <w:rPr>
          <w:sz w:val="21"/>
        </w:rPr>
        <w:t xml:space="preserve">为数据库用户 </w:t>
      </w:r>
      <w:r>
        <w:rPr>
          <w:rFonts w:ascii="Times New Roman" w:eastAsia="Times New Roman"/>
          <w:sz w:val="21"/>
        </w:rPr>
        <w:t xml:space="preserve">test_User </w:t>
      </w:r>
      <w:r>
        <w:rPr>
          <w:sz w:val="21"/>
        </w:rPr>
        <w:t xml:space="preserve">设置访问权限，设置 </w:t>
      </w:r>
      <w:r>
        <w:rPr>
          <w:rFonts w:ascii="Times New Roman" w:eastAsia="Times New Roman"/>
          <w:sz w:val="21"/>
        </w:rPr>
        <w:t xml:space="preserve">dbo.student </w:t>
      </w:r>
      <w:r>
        <w:rPr>
          <w:sz w:val="21"/>
        </w:rPr>
        <w:t xml:space="preserve">表的 </w:t>
      </w:r>
      <w:r>
        <w:rPr>
          <w:rFonts w:ascii="Times New Roman" w:eastAsia="Times New Roman"/>
          <w:sz w:val="21"/>
        </w:rPr>
        <w:t xml:space="preserve">SELECT </w:t>
      </w:r>
      <w:r>
        <w:rPr>
          <w:sz w:val="21"/>
        </w:rPr>
        <w:t xml:space="preserve">权限，设置 </w:t>
      </w:r>
      <w:r>
        <w:rPr>
          <w:rFonts w:ascii="Times New Roman" w:eastAsia="Times New Roman"/>
          <w:sz w:val="21"/>
        </w:rPr>
        <w:t xml:space="preserve">dbo.course </w:t>
      </w:r>
      <w:r>
        <w:rPr>
          <w:sz w:val="21"/>
        </w:rPr>
        <w:t xml:space="preserve">表的 </w:t>
      </w:r>
      <w:r>
        <w:rPr>
          <w:rFonts w:ascii="Times New Roman" w:eastAsia="Times New Roman"/>
          <w:sz w:val="21"/>
        </w:rPr>
        <w:t xml:space="preserve">UPDATE </w:t>
      </w:r>
      <w:r>
        <w:rPr>
          <w:sz w:val="21"/>
        </w:rPr>
        <w:t>权限。</w:t>
      </w:r>
    </w:p>
    <w:p w14:paraId="7A440DC6">
      <w:pPr>
        <w:pStyle w:val="11"/>
        <w:numPr>
          <w:ilvl w:val="0"/>
          <w:numId w:val="49"/>
        </w:numPr>
        <w:tabs>
          <w:tab w:val="left" w:pos="1040"/>
        </w:tabs>
        <w:spacing w:before="0" w:after="0" w:line="192" w:lineRule="auto"/>
        <w:ind w:left="120" w:right="219" w:firstLine="420"/>
        <w:jc w:val="both"/>
        <w:rPr>
          <w:sz w:val="21"/>
        </w:rPr>
      </w:pPr>
      <w:r>
        <w:rPr>
          <w:spacing w:val="-6"/>
          <w:sz w:val="21"/>
        </w:rPr>
        <w:t xml:space="preserve">关闭 </w:t>
      </w:r>
      <w:r>
        <w:rPr>
          <w:rFonts w:ascii="Times New Roman" w:eastAsia="Times New Roman"/>
          <w:sz w:val="21"/>
        </w:rPr>
        <w:t>Management</w:t>
      </w:r>
      <w:r>
        <w:rPr>
          <w:rFonts w:ascii="Times New Roman" w:eastAsia="Times New Roman"/>
          <w:spacing w:val="-13"/>
          <w:sz w:val="21"/>
        </w:rPr>
        <w:t xml:space="preserve"> </w:t>
      </w:r>
      <w:r>
        <w:rPr>
          <w:rFonts w:ascii="Times New Roman" w:eastAsia="Times New Roman"/>
          <w:sz w:val="21"/>
        </w:rPr>
        <w:t>Studio</w:t>
      </w:r>
      <w:r>
        <w:rPr>
          <w:spacing w:val="-3"/>
          <w:sz w:val="21"/>
        </w:rPr>
        <w:t xml:space="preserve">，然后以 </w:t>
      </w:r>
      <w:r>
        <w:rPr>
          <w:rFonts w:ascii="Times New Roman" w:eastAsia="Times New Roman"/>
          <w:sz w:val="21"/>
        </w:rPr>
        <w:t>test_Login</w:t>
      </w:r>
      <w:r>
        <w:rPr>
          <w:rFonts w:ascii="Times New Roman" w:eastAsia="Times New Roman"/>
          <w:spacing w:val="-13"/>
          <w:sz w:val="21"/>
        </w:rPr>
        <w:t xml:space="preserve"> </w:t>
      </w:r>
      <w:r>
        <w:rPr>
          <w:spacing w:val="-2"/>
          <w:sz w:val="21"/>
        </w:rPr>
        <w:t xml:space="preserve">身份登录。进入 </w:t>
      </w:r>
      <w:r>
        <w:rPr>
          <w:rFonts w:ascii="Times New Roman" w:eastAsia="Times New Roman"/>
          <w:sz w:val="21"/>
        </w:rPr>
        <w:t>student</w:t>
      </w:r>
      <w:r>
        <w:rPr>
          <w:rFonts w:ascii="Times New Roman" w:eastAsia="Times New Roman"/>
          <w:spacing w:val="-13"/>
          <w:sz w:val="21"/>
        </w:rPr>
        <w:t xml:space="preserve"> </w:t>
      </w:r>
      <w:r>
        <w:rPr>
          <w:sz w:val="21"/>
        </w:rPr>
        <w:t xml:space="preserve">数据库中，修改 </w:t>
      </w:r>
      <w:r>
        <w:rPr>
          <w:rFonts w:ascii="Times New Roman" w:eastAsia="Times New Roman"/>
          <w:sz w:val="21"/>
        </w:rPr>
        <w:t xml:space="preserve">dbo.student </w:t>
      </w:r>
      <w:r>
        <w:rPr>
          <w:sz w:val="21"/>
        </w:rPr>
        <w:t xml:space="preserve">表的数据，检查是否会报错，使用 </w:t>
      </w:r>
      <w:r>
        <w:rPr>
          <w:rFonts w:ascii="Times New Roman" w:eastAsia="Times New Roman"/>
          <w:sz w:val="21"/>
        </w:rPr>
        <w:t xml:space="preserve">SELECT </w:t>
      </w:r>
      <w:r>
        <w:rPr>
          <w:spacing w:val="4"/>
          <w:sz w:val="21"/>
        </w:rPr>
        <w:t xml:space="preserve">语句选择 </w:t>
      </w:r>
      <w:r>
        <w:rPr>
          <w:rFonts w:ascii="Times New Roman" w:eastAsia="Times New Roman"/>
          <w:sz w:val="21"/>
        </w:rPr>
        <w:t xml:space="preserve">dbo.course </w:t>
      </w:r>
      <w:r>
        <w:rPr>
          <w:spacing w:val="2"/>
          <w:sz w:val="21"/>
        </w:rPr>
        <w:t>数据，检查是否报错。</w:t>
      </w:r>
    </w:p>
    <w:p w14:paraId="12077395">
      <w:pPr>
        <w:pStyle w:val="11"/>
        <w:numPr>
          <w:ilvl w:val="0"/>
          <w:numId w:val="48"/>
        </w:numPr>
        <w:tabs>
          <w:tab w:val="left" w:pos="823"/>
        </w:tabs>
        <w:spacing w:before="154" w:after="0" w:line="240" w:lineRule="auto"/>
        <w:ind w:left="823" w:right="0" w:hanging="279"/>
        <w:jc w:val="left"/>
        <w:rPr>
          <w:rFonts w:hint="eastAsia" w:ascii="UKIJ CJK" w:eastAsia="UKIJ CJK"/>
          <w:sz w:val="21"/>
        </w:rPr>
      </w:pPr>
      <w:r>
        <w:rPr>
          <w:rFonts w:hint="eastAsia" w:ascii="UKIJ CJK" w:eastAsia="UKIJ CJK"/>
          <w:spacing w:val="-4"/>
          <w:sz w:val="21"/>
        </w:rPr>
        <w:t xml:space="preserve">使用 </w:t>
      </w:r>
      <w:r>
        <w:rPr>
          <w:rFonts w:ascii="Arial" w:eastAsia="Arial"/>
          <w:spacing w:val="-2"/>
          <w:sz w:val="21"/>
        </w:rPr>
        <w:t>T-SQL</w:t>
      </w:r>
      <w:r>
        <w:rPr>
          <w:rFonts w:ascii="Arial" w:eastAsia="Arial"/>
          <w:spacing w:val="-9"/>
          <w:sz w:val="21"/>
        </w:rPr>
        <w:t xml:space="preserve"> </w:t>
      </w:r>
      <w:r>
        <w:rPr>
          <w:rFonts w:hint="eastAsia" w:ascii="UKIJ CJK" w:eastAsia="UKIJ CJK"/>
          <w:spacing w:val="-4"/>
          <w:sz w:val="21"/>
        </w:rPr>
        <w:t>进行安全管理</w:t>
      </w:r>
    </w:p>
    <w:p w14:paraId="3DB8B4BB">
      <w:pPr>
        <w:pStyle w:val="4"/>
        <w:spacing w:before="60"/>
        <w:ind w:left="540"/>
      </w:pPr>
      <w:r>
        <w:rPr>
          <w:spacing w:val="-5"/>
        </w:rPr>
        <w:t xml:space="preserve">在 </w:t>
      </w:r>
      <w:r>
        <w:rPr>
          <w:rFonts w:ascii="Times New Roman" w:eastAsia="Times New Roman"/>
        </w:rPr>
        <w:t>Management</w:t>
      </w:r>
      <w:r>
        <w:rPr>
          <w:rFonts w:ascii="Times New Roman" w:eastAsia="Times New Roman"/>
          <w:spacing w:val="-6"/>
        </w:rPr>
        <w:t xml:space="preserve"> </w:t>
      </w:r>
      <w:r>
        <w:rPr>
          <w:rFonts w:ascii="Times New Roman" w:eastAsia="Times New Roman"/>
        </w:rPr>
        <w:t>Studio</w:t>
      </w:r>
      <w:r>
        <w:rPr>
          <w:rFonts w:ascii="Times New Roman" w:eastAsia="Times New Roman"/>
          <w:spacing w:val="-7"/>
        </w:rPr>
        <w:t xml:space="preserve"> </w:t>
      </w:r>
      <w:r>
        <w:rPr>
          <w:spacing w:val="-2"/>
        </w:rPr>
        <w:t xml:space="preserve">中执行以下 </w:t>
      </w:r>
      <w:r>
        <w:rPr>
          <w:rFonts w:ascii="Times New Roman" w:eastAsia="Times New Roman"/>
        </w:rPr>
        <w:t>SQL</w:t>
      </w:r>
      <w:r>
        <w:rPr>
          <w:rFonts w:ascii="Times New Roman" w:eastAsia="Times New Roman"/>
          <w:spacing w:val="-5"/>
        </w:rPr>
        <w:t xml:space="preserve"> </w:t>
      </w:r>
      <w:r>
        <w:rPr>
          <w:spacing w:val="-4"/>
        </w:rPr>
        <w:t>语句：</w:t>
      </w:r>
    </w:p>
    <w:p w14:paraId="0DBF692C">
      <w:pPr>
        <w:pStyle w:val="4"/>
        <w:spacing w:before="17"/>
        <w:rPr>
          <w:sz w:val="3"/>
        </w:rPr>
      </w:pPr>
      <w:r>
        <mc:AlternateContent>
          <mc:Choice Requires="wps">
            <w:drawing>
              <wp:anchor distT="0" distB="0" distL="0" distR="0" simplePos="0" relativeHeight="251700224" behindDoc="1" locked="0" layoutInCell="1" allowOverlap="1">
                <wp:simplePos x="0" y="0"/>
                <wp:positionH relativeFrom="page">
                  <wp:posOffset>1143000</wp:posOffset>
                </wp:positionH>
                <wp:positionV relativeFrom="paragraph">
                  <wp:posOffset>61595</wp:posOffset>
                </wp:positionV>
                <wp:extent cx="5274310" cy="914400"/>
                <wp:effectExtent l="0" t="0" r="0" b="0"/>
                <wp:wrapTopAndBottom/>
                <wp:docPr id="699" name="Textbox 699"/>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28C780BE">
                            <w:pPr>
                              <w:spacing w:before="26"/>
                              <w:ind w:left="400" w:right="0" w:firstLine="0"/>
                              <w:jc w:val="left"/>
                              <w:rPr>
                                <w:rFonts w:ascii="Courier New"/>
                                <w:color w:val="000000"/>
                                <w:sz w:val="20"/>
                              </w:rPr>
                            </w:pPr>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168370C3">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704DD7EE">
                            <w:pPr>
                              <w:spacing w:before="0" w:line="21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99" o:spid="_x0000_s1026" o:spt="202" type="#_x0000_t202" style="position:absolute;left:0pt;margin-left:90pt;margin-top:4.85pt;height:72pt;width:415.3pt;mso-position-horizontal-relative:page;mso-wrap-distance-bottom:0pt;mso-wrap-distance-top:0pt;z-index:-251616256;mso-width-relative:page;mso-height-relative:page;" fillcolor="#C0C0C0" filled="t" stroked="f" coordsize="21600,21600" o:gfxdata="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dZXebYAAAACgEAAA8AAAAAAAAAAQAgAAAA&#10;IgAAAGRycy9kb3ducmV2LnhtbFBLAQIUABQAAAAIAIdO4kBhRQsk0gEAAKwDAAAOAAAAAAAAAAEA&#10;IAAAACcBAABkcnMvZTJvRG9jLnhtbFBLBQYAAAAABgAGAFkBAABrBQAAAAA=&#10;">
                <v:fill on="t" focussize="0,0"/>
                <v:stroke on="f"/>
                <v:imagedata o:title=""/>
                <o:lock v:ext="edit" aspectratio="f"/>
                <v:textbox inset="0mm,0mm,0mm,0mm">
                  <w:txbxContent>
                    <w:p w14:paraId="28C780BE">
                      <w:pPr>
                        <w:spacing w:before="26"/>
                        <w:ind w:left="400" w:right="0" w:firstLine="0"/>
                        <w:jc w:val="left"/>
                        <w:rPr>
                          <w:rFonts w:ascii="Courier New"/>
                          <w:color w:val="000000"/>
                          <w:sz w:val="20"/>
                        </w:rPr>
                      </w:pPr>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168370C3">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704DD7EE">
                      <w:pPr>
                        <w:spacing w:before="0" w:line="21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1C1E1EA1">
      <w:pPr>
        <w:pStyle w:val="3"/>
        <w:spacing w:before="386"/>
      </w:pPr>
      <w:bookmarkStart w:id="65" w:name="四、实训思考"/>
      <w:bookmarkEnd w:id="65"/>
      <w:r>
        <w:rPr>
          <w:spacing w:val="-4"/>
        </w:rPr>
        <w:t>四、实训思考</w:t>
      </w:r>
    </w:p>
    <w:p w14:paraId="62FF8F19">
      <w:pPr>
        <w:pStyle w:val="4"/>
        <w:spacing w:before="42"/>
        <w:ind w:left="120"/>
      </w:pPr>
      <w:r>
        <w:rPr>
          <w:rFonts w:ascii="Carlito" w:eastAsia="Carlito"/>
          <w:spacing w:val="-2"/>
        </w:rPr>
        <w:t>SQL</w:t>
      </w:r>
      <w:r>
        <w:rPr>
          <w:rFonts w:ascii="Carlito" w:eastAsia="Carlito"/>
          <w:spacing w:val="3"/>
        </w:rPr>
        <w:t xml:space="preserve"> </w:t>
      </w:r>
      <w:r>
        <w:rPr>
          <w:rFonts w:ascii="Carlito" w:eastAsia="Carlito"/>
          <w:spacing w:val="-2"/>
        </w:rPr>
        <w:t>Server</w:t>
      </w:r>
      <w:r>
        <w:rPr>
          <w:rFonts w:ascii="Carlito" w:eastAsia="Carlito"/>
          <w:spacing w:val="69"/>
        </w:rPr>
        <w:t xml:space="preserve"> </w:t>
      </w:r>
      <w:r>
        <w:rPr>
          <w:spacing w:val="-3"/>
        </w:rPr>
        <w:t>安全模型主要包括哪几部分？各部分之间有什么关系？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66"/>
      </w:tblGrid>
      <w:tr w14:paraId="0255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66" w:type="dxa"/>
          </w:tcPr>
          <w:p w14:paraId="55549E66">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SQL Server 安全模型的主要部分</w:t>
            </w:r>
          </w:p>
          <w:p w14:paraId="785260C4">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服务器安全：包括登录账户（有 Windows 和 SQL Server 身份验证两种）和服务器角色。登录账户用于访问服务器，服务器角色用来分配服务器级权限。</w:t>
            </w:r>
          </w:p>
          <w:p w14:paraId="4F42039E">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数据库安全：涵盖用户（和登录账户关联，用于访问数据库）、数据库角色（分配数据库权限）和架构（组织数据库对象）。</w:t>
            </w:r>
          </w:p>
          <w:p w14:paraId="60580380">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对象安全：</w:t>
            </w:r>
            <w:bookmarkStart w:id="66" w:name="_GoBack"/>
            <w:bookmarkEnd w:id="66"/>
            <w:r>
              <w:rPr>
                <w:rFonts w:hint="default" w:ascii="Segoe UI" w:hAnsi="Segoe UI" w:eastAsia="Segoe UI" w:cs="Segoe UI"/>
                <w:i w:val="0"/>
                <w:iCs w:val="0"/>
                <w:caps w:val="0"/>
                <w:color w:val="1C1F23"/>
                <w:spacing w:val="0"/>
                <w:sz w:val="27"/>
                <w:szCs w:val="27"/>
                <w:shd w:val="clear" w:fill="FFFFFF"/>
                <w:lang w:val="en-US" w:eastAsia="en-US" w:bidi="ar-SA"/>
              </w:rPr>
              <w:t>主要是权限，用于控制对数据库对象（如表、视图）的操作，有多种类型，像 SELECT、INSERT 等。</w:t>
            </w:r>
          </w:p>
          <w:p w14:paraId="45C150FF">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各部分关系</w:t>
            </w:r>
          </w:p>
          <w:p w14:paraId="3ECB71B9">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服务器安全是基础，通过登录账户和服务器角色控制服务器访问。</w:t>
            </w:r>
          </w:p>
          <w:p w14:paraId="702162F1">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数据库安全在服务器安全之上，通过用户和数据库角色分配数据库权限。</w:t>
            </w:r>
          </w:p>
          <w:p w14:paraId="36200206">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对象安全是最细控制，基于架构，用权限控制用户对对象操作，三者构成多层次安全体系。</w:t>
            </w:r>
          </w:p>
        </w:tc>
      </w:tr>
    </w:tbl>
    <w:p w14:paraId="111C8C78">
      <w:pPr>
        <w:spacing w:after="0"/>
        <w:sectPr>
          <w:pgSz w:w="11910" w:h="16840"/>
          <w:pgMar w:top="1840" w:right="1580" w:bottom="280" w:left="1680" w:header="720" w:footer="720" w:gutter="0"/>
          <w:cols w:space="720" w:num="1"/>
        </w:sectPr>
      </w:pPr>
    </w:p>
    <w:p w14:paraId="79157814">
      <w:pPr>
        <w:pStyle w:val="4"/>
        <w:spacing w:before="13"/>
        <w:rPr>
          <w:sz w:val="10"/>
        </w:rPr>
      </w:pPr>
    </w:p>
    <w:sectPr>
      <w:pgSz w:w="11910" w:h="16840"/>
      <w:pgMar w:top="1920" w:right="158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JP">
    <w:altName w:val="Segoe Print"/>
    <w:panose1 w:val="00000000000000000000"/>
    <w:charset w:val="00"/>
    <w:family w:val="roman"/>
    <w:pitch w:val="default"/>
    <w:sig w:usb0="00000000" w:usb1="00000000" w:usb2="00000000" w:usb3="00000000" w:csb0="00000000" w:csb1="00000000"/>
  </w:font>
  <w:font w:name="Noto Sans CJK HK">
    <w:altName w:val="Segoe Print"/>
    <w:panose1 w:val="00000000000000000000"/>
    <w:charset w:val="00"/>
    <w:family w:val="swiss"/>
    <w:pitch w:val="default"/>
    <w:sig w:usb0="00000000" w:usb1="00000000" w:usb2="00000000" w:usb3="00000000" w:csb0="00000000" w:csb1="00000000"/>
  </w:font>
  <w:font w:name="Droid Sans Fallback">
    <w:altName w:val="Segoe Print"/>
    <w:panose1 w:val="000000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UKIJ CJK">
    <w:altName w:val="Segoe Print"/>
    <w:panose1 w:val="00000000000000000000"/>
    <w:charset w:val="00"/>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500 14px/16px var(--s-font-family)">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1">
    <w:nsid w:val="845B5372"/>
    <w:multiLevelType w:val="multilevel"/>
    <w:tmpl w:val="845B5372"/>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
    <w:nsid w:val="8461FADE"/>
    <w:multiLevelType w:val="multilevel"/>
    <w:tmpl w:val="8461FADE"/>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3">
    <w:nsid w:val="8CAEB125"/>
    <w:multiLevelType w:val="multilevel"/>
    <w:tmpl w:val="8CAEB125"/>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
    <w:nsid w:val="91995D4F"/>
    <w:multiLevelType w:val="multilevel"/>
    <w:tmpl w:val="91995D4F"/>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5">
    <w:nsid w:val="9239341B"/>
    <w:multiLevelType w:val="multilevel"/>
    <w:tmpl w:val="9239341B"/>
    <w:lvl w:ilvl="0" w:tentative="0">
      <w:start w:val="1"/>
      <w:numFmt w:val="decimal"/>
      <w:lvlText w:val="（%1）"/>
      <w:lvlJc w:val="left"/>
      <w:pPr>
        <w:ind w:left="94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710" w:hanging="526"/>
      </w:pPr>
      <w:rPr>
        <w:rFonts w:hint="default"/>
        <w:lang w:val="en-US" w:eastAsia="en-US" w:bidi="ar-SA"/>
      </w:rPr>
    </w:lvl>
    <w:lvl w:ilvl="2" w:tentative="0">
      <w:start w:val="0"/>
      <w:numFmt w:val="bullet"/>
      <w:lvlText w:val="•"/>
      <w:lvlJc w:val="left"/>
      <w:pPr>
        <w:ind w:left="2481" w:hanging="526"/>
      </w:pPr>
      <w:rPr>
        <w:rFonts w:hint="default"/>
        <w:lang w:val="en-US" w:eastAsia="en-US" w:bidi="ar-SA"/>
      </w:rPr>
    </w:lvl>
    <w:lvl w:ilvl="3" w:tentative="0">
      <w:start w:val="0"/>
      <w:numFmt w:val="bullet"/>
      <w:lvlText w:val="•"/>
      <w:lvlJc w:val="left"/>
      <w:pPr>
        <w:ind w:left="3251" w:hanging="526"/>
      </w:pPr>
      <w:rPr>
        <w:rFonts w:hint="default"/>
        <w:lang w:val="en-US" w:eastAsia="en-US" w:bidi="ar-SA"/>
      </w:rPr>
    </w:lvl>
    <w:lvl w:ilvl="4" w:tentative="0">
      <w:start w:val="0"/>
      <w:numFmt w:val="bullet"/>
      <w:lvlText w:val="•"/>
      <w:lvlJc w:val="left"/>
      <w:pPr>
        <w:ind w:left="4022" w:hanging="526"/>
      </w:pPr>
      <w:rPr>
        <w:rFonts w:hint="default"/>
        <w:lang w:val="en-US" w:eastAsia="en-US" w:bidi="ar-SA"/>
      </w:rPr>
    </w:lvl>
    <w:lvl w:ilvl="5" w:tentative="0">
      <w:start w:val="0"/>
      <w:numFmt w:val="bullet"/>
      <w:lvlText w:val="•"/>
      <w:lvlJc w:val="left"/>
      <w:pPr>
        <w:ind w:left="4793" w:hanging="526"/>
      </w:pPr>
      <w:rPr>
        <w:rFonts w:hint="default"/>
        <w:lang w:val="en-US" w:eastAsia="en-US" w:bidi="ar-SA"/>
      </w:rPr>
    </w:lvl>
    <w:lvl w:ilvl="6" w:tentative="0">
      <w:start w:val="0"/>
      <w:numFmt w:val="bullet"/>
      <w:lvlText w:val="•"/>
      <w:lvlJc w:val="left"/>
      <w:pPr>
        <w:ind w:left="5563" w:hanging="526"/>
      </w:pPr>
      <w:rPr>
        <w:rFonts w:hint="default"/>
        <w:lang w:val="en-US" w:eastAsia="en-US" w:bidi="ar-SA"/>
      </w:rPr>
    </w:lvl>
    <w:lvl w:ilvl="7" w:tentative="0">
      <w:start w:val="0"/>
      <w:numFmt w:val="bullet"/>
      <w:lvlText w:val="•"/>
      <w:lvlJc w:val="left"/>
      <w:pPr>
        <w:ind w:left="6334" w:hanging="526"/>
      </w:pPr>
      <w:rPr>
        <w:rFonts w:hint="default"/>
        <w:lang w:val="en-US" w:eastAsia="en-US" w:bidi="ar-SA"/>
      </w:rPr>
    </w:lvl>
    <w:lvl w:ilvl="8" w:tentative="0">
      <w:start w:val="0"/>
      <w:numFmt w:val="bullet"/>
      <w:lvlText w:val="•"/>
      <w:lvlJc w:val="left"/>
      <w:pPr>
        <w:ind w:left="7104" w:hanging="526"/>
      </w:pPr>
      <w:rPr>
        <w:rFonts w:hint="default"/>
        <w:lang w:val="en-US" w:eastAsia="en-US" w:bidi="ar-SA"/>
      </w:rPr>
    </w:lvl>
  </w:abstractNum>
  <w:abstractNum w:abstractNumId="6">
    <w:nsid w:val="9288B902"/>
    <w:multiLevelType w:val="multilevel"/>
    <w:tmpl w:val="9288B902"/>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8"/>
        <w:w w:val="92"/>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671" w:hanging="262"/>
      </w:pPr>
      <w:rPr>
        <w:rFonts w:hint="default"/>
        <w:lang w:val="en-US" w:eastAsia="en-US" w:bidi="ar-SA"/>
      </w:rPr>
    </w:lvl>
    <w:lvl w:ilvl="3" w:tentative="0">
      <w:start w:val="0"/>
      <w:numFmt w:val="bullet"/>
      <w:lvlText w:val="•"/>
      <w:lvlJc w:val="left"/>
      <w:pPr>
        <w:ind w:left="2543" w:hanging="262"/>
      </w:pPr>
      <w:rPr>
        <w:rFonts w:hint="default"/>
        <w:lang w:val="en-US" w:eastAsia="en-US" w:bidi="ar-SA"/>
      </w:rPr>
    </w:lvl>
    <w:lvl w:ilvl="4" w:tentative="0">
      <w:start w:val="0"/>
      <w:numFmt w:val="bullet"/>
      <w:lvlText w:val="•"/>
      <w:lvlJc w:val="left"/>
      <w:pPr>
        <w:ind w:left="3415" w:hanging="262"/>
      </w:pPr>
      <w:rPr>
        <w:rFonts w:hint="default"/>
        <w:lang w:val="en-US" w:eastAsia="en-US" w:bidi="ar-SA"/>
      </w:rPr>
    </w:lvl>
    <w:lvl w:ilvl="5" w:tentative="0">
      <w:start w:val="0"/>
      <w:numFmt w:val="bullet"/>
      <w:lvlText w:val="•"/>
      <w:lvlJc w:val="left"/>
      <w:pPr>
        <w:ind w:left="4287" w:hanging="262"/>
      </w:pPr>
      <w:rPr>
        <w:rFonts w:hint="default"/>
        <w:lang w:val="en-US" w:eastAsia="en-US" w:bidi="ar-SA"/>
      </w:rPr>
    </w:lvl>
    <w:lvl w:ilvl="6" w:tentative="0">
      <w:start w:val="0"/>
      <w:numFmt w:val="bullet"/>
      <w:lvlText w:val="•"/>
      <w:lvlJc w:val="left"/>
      <w:pPr>
        <w:ind w:left="5158" w:hanging="262"/>
      </w:pPr>
      <w:rPr>
        <w:rFonts w:hint="default"/>
        <w:lang w:val="en-US" w:eastAsia="en-US" w:bidi="ar-SA"/>
      </w:rPr>
    </w:lvl>
    <w:lvl w:ilvl="7" w:tentative="0">
      <w:start w:val="0"/>
      <w:numFmt w:val="bullet"/>
      <w:lvlText w:val="•"/>
      <w:lvlJc w:val="left"/>
      <w:pPr>
        <w:ind w:left="6030" w:hanging="262"/>
      </w:pPr>
      <w:rPr>
        <w:rFonts w:hint="default"/>
        <w:lang w:val="en-US" w:eastAsia="en-US" w:bidi="ar-SA"/>
      </w:rPr>
    </w:lvl>
    <w:lvl w:ilvl="8" w:tentative="0">
      <w:start w:val="0"/>
      <w:numFmt w:val="bullet"/>
      <w:lvlText w:val="•"/>
      <w:lvlJc w:val="left"/>
      <w:pPr>
        <w:ind w:left="6902" w:hanging="262"/>
      </w:pPr>
      <w:rPr>
        <w:rFonts w:hint="default"/>
        <w:lang w:val="en-US" w:eastAsia="en-US" w:bidi="ar-SA"/>
      </w:rPr>
    </w:lvl>
  </w:abstractNum>
  <w:abstractNum w:abstractNumId="7">
    <w:nsid w:val="9C8AC8EF"/>
    <w:multiLevelType w:val="multilevel"/>
    <w:tmpl w:val="9C8AC8EF"/>
    <w:lvl w:ilvl="0" w:tentative="0">
      <w:start w:val="1"/>
      <w:numFmt w:val="decimal"/>
      <w:lvlText w:val="%1."/>
      <w:lvlJc w:val="left"/>
      <w:pPr>
        <w:ind w:left="746" w:hanging="207"/>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30" w:hanging="207"/>
      </w:pPr>
      <w:rPr>
        <w:rFonts w:hint="default"/>
        <w:lang w:val="en-US" w:eastAsia="en-US" w:bidi="ar-SA"/>
      </w:rPr>
    </w:lvl>
    <w:lvl w:ilvl="2" w:tentative="0">
      <w:start w:val="0"/>
      <w:numFmt w:val="bullet"/>
      <w:lvlText w:val="•"/>
      <w:lvlJc w:val="left"/>
      <w:pPr>
        <w:ind w:left="2321" w:hanging="207"/>
      </w:pPr>
      <w:rPr>
        <w:rFonts w:hint="default"/>
        <w:lang w:val="en-US" w:eastAsia="en-US" w:bidi="ar-SA"/>
      </w:rPr>
    </w:lvl>
    <w:lvl w:ilvl="3" w:tentative="0">
      <w:start w:val="0"/>
      <w:numFmt w:val="bullet"/>
      <w:lvlText w:val="•"/>
      <w:lvlJc w:val="left"/>
      <w:pPr>
        <w:ind w:left="3111" w:hanging="207"/>
      </w:pPr>
      <w:rPr>
        <w:rFonts w:hint="default"/>
        <w:lang w:val="en-US" w:eastAsia="en-US" w:bidi="ar-SA"/>
      </w:rPr>
    </w:lvl>
    <w:lvl w:ilvl="4" w:tentative="0">
      <w:start w:val="0"/>
      <w:numFmt w:val="bullet"/>
      <w:lvlText w:val="•"/>
      <w:lvlJc w:val="left"/>
      <w:pPr>
        <w:ind w:left="3902" w:hanging="207"/>
      </w:pPr>
      <w:rPr>
        <w:rFonts w:hint="default"/>
        <w:lang w:val="en-US" w:eastAsia="en-US" w:bidi="ar-SA"/>
      </w:rPr>
    </w:lvl>
    <w:lvl w:ilvl="5" w:tentative="0">
      <w:start w:val="0"/>
      <w:numFmt w:val="bullet"/>
      <w:lvlText w:val="•"/>
      <w:lvlJc w:val="left"/>
      <w:pPr>
        <w:ind w:left="4693" w:hanging="207"/>
      </w:pPr>
      <w:rPr>
        <w:rFonts w:hint="default"/>
        <w:lang w:val="en-US" w:eastAsia="en-US" w:bidi="ar-SA"/>
      </w:rPr>
    </w:lvl>
    <w:lvl w:ilvl="6" w:tentative="0">
      <w:start w:val="0"/>
      <w:numFmt w:val="bullet"/>
      <w:lvlText w:val="•"/>
      <w:lvlJc w:val="left"/>
      <w:pPr>
        <w:ind w:left="5483" w:hanging="207"/>
      </w:pPr>
      <w:rPr>
        <w:rFonts w:hint="default"/>
        <w:lang w:val="en-US" w:eastAsia="en-US" w:bidi="ar-SA"/>
      </w:rPr>
    </w:lvl>
    <w:lvl w:ilvl="7" w:tentative="0">
      <w:start w:val="0"/>
      <w:numFmt w:val="bullet"/>
      <w:lvlText w:val="•"/>
      <w:lvlJc w:val="left"/>
      <w:pPr>
        <w:ind w:left="6274" w:hanging="207"/>
      </w:pPr>
      <w:rPr>
        <w:rFonts w:hint="default"/>
        <w:lang w:val="en-US" w:eastAsia="en-US" w:bidi="ar-SA"/>
      </w:rPr>
    </w:lvl>
    <w:lvl w:ilvl="8" w:tentative="0">
      <w:start w:val="0"/>
      <w:numFmt w:val="bullet"/>
      <w:lvlText w:val="•"/>
      <w:lvlJc w:val="left"/>
      <w:pPr>
        <w:ind w:left="7064" w:hanging="207"/>
      </w:pPr>
      <w:rPr>
        <w:rFonts w:hint="default"/>
        <w:lang w:val="en-US" w:eastAsia="en-US" w:bidi="ar-SA"/>
      </w:rPr>
    </w:lvl>
  </w:abstractNum>
  <w:abstractNum w:abstractNumId="8">
    <w:nsid w:val="B0F1ACD9"/>
    <w:multiLevelType w:val="multilevel"/>
    <w:tmpl w:val="B0F1ACD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9">
    <w:nsid w:val="B5E306ED"/>
    <w:multiLevelType w:val="multilevel"/>
    <w:tmpl w:val="B5E306ED"/>
    <w:lvl w:ilvl="0" w:tentative="0">
      <w:start w:val="1"/>
      <w:numFmt w:val="decimal"/>
      <w:lvlText w:val="（%1）"/>
      <w:lvlJc w:val="left"/>
      <w:pPr>
        <w:ind w:left="1064" w:hanging="525"/>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5"/>
      </w:pPr>
      <w:rPr>
        <w:rFonts w:hint="default"/>
        <w:lang w:val="en-US" w:eastAsia="en-US" w:bidi="ar-SA"/>
      </w:rPr>
    </w:lvl>
    <w:lvl w:ilvl="2" w:tentative="0">
      <w:start w:val="0"/>
      <w:numFmt w:val="bullet"/>
      <w:lvlText w:val="•"/>
      <w:lvlJc w:val="left"/>
      <w:pPr>
        <w:ind w:left="2577" w:hanging="525"/>
      </w:pPr>
      <w:rPr>
        <w:rFonts w:hint="default"/>
        <w:lang w:val="en-US" w:eastAsia="en-US" w:bidi="ar-SA"/>
      </w:rPr>
    </w:lvl>
    <w:lvl w:ilvl="3" w:tentative="0">
      <w:start w:val="0"/>
      <w:numFmt w:val="bullet"/>
      <w:lvlText w:val="•"/>
      <w:lvlJc w:val="left"/>
      <w:pPr>
        <w:ind w:left="3335" w:hanging="525"/>
      </w:pPr>
      <w:rPr>
        <w:rFonts w:hint="default"/>
        <w:lang w:val="en-US" w:eastAsia="en-US" w:bidi="ar-SA"/>
      </w:rPr>
    </w:lvl>
    <w:lvl w:ilvl="4" w:tentative="0">
      <w:start w:val="0"/>
      <w:numFmt w:val="bullet"/>
      <w:lvlText w:val="•"/>
      <w:lvlJc w:val="left"/>
      <w:pPr>
        <w:ind w:left="4094" w:hanging="525"/>
      </w:pPr>
      <w:rPr>
        <w:rFonts w:hint="default"/>
        <w:lang w:val="en-US" w:eastAsia="en-US" w:bidi="ar-SA"/>
      </w:rPr>
    </w:lvl>
    <w:lvl w:ilvl="5" w:tentative="0">
      <w:start w:val="0"/>
      <w:numFmt w:val="bullet"/>
      <w:lvlText w:val="•"/>
      <w:lvlJc w:val="left"/>
      <w:pPr>
        <w:ind w:left="4853" w:hanging="525"/>
      </w:pPr>
      <w:rPr>
        <w:rFonts w:hint="default"/>
        <w:lang w:val="en-US" w:eastAsia="en-US" w:bidi="ar-SA"/>
      </w:rPr>
    </w:lvl>
    <w:lvl w:ilvl="6" w:tentative="0">
      <w:start w:val="0"/>
      <w:numFmt w:val="bullet"/>
      <w:lvlText w:val="•"/>
      <w:lvlJc w:val="left"/>
      <w:pPr>
        <w:ind w:left="5611" w:hanging="525"/>
      </w:pPr>
      <w:rPr>
        <w:rFonts w:hint="default"/>
        <w:lang w:val="en-US" w:eastAsia="en-US" w:bidi="ar-SA"/>
      </w:rPr>
    </w:lvl>
    <w:lvl w:ilvl="7" w:tentative="0">
      <w:start w:val="0"/>
      <w:numFmt w:val="bullet"/>
      <w:lvlText w:val="•"/>
      <w:lvlJc w:val="left"/>
      <w:pPr>
        <w:ind w:left="6370" w:hanging="525"/>
      </w:pPr>
      <w:rPr>
        <w:rFonts w:hint="default"/>
        <w:lang w:val="en-US" w:eastAsia="en-US" w:bidi="ar-SA"/>
      </w:rPr>
    </w:lvl>
    <w:lvl w:ilvl="8" w:tentative="0">
      <w:start w:val="0"/>
      <w:numFmt w:val="bullet"/>
      <w:lvlText w:val="•"/>
      <w:lvlJc w:val="left"/>
      <w:pPr>
        <w:ind w:left="7128" w:hanging="525"/>
      </w:pPr>
      <w:rPr>
        <w:rFonts w:hint="default"/>
        <w:lang w:val="en-US" w:eastAsia="en-US" w:bidi="ar-SA"/>
      </w:rPr>
    </w:lvl>
  </w:abstractNum>
  <w:abstractNum w:abstractNumId="10">
    <w:nsid w:val="B8CEF35B"/>
    <w:multiLevelType w:val="multilevel"/>
    <w:tmpl w:val="B8CEF35B"/>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1">
    <w:nsid w:val="BB64CFA9"/>
    <w:multiLevelType w:val="multilevel"/>
    <w:tmpl w:val="BB64CFA9"/>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12">
    <w:nsid w:val="BE923771"/>
    <w:multiLevelType w:val="multilevel"/>
    <w:tmpl w:val="BE923771"/>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13">
    <w:nsid w:val="BF205925"/>
    <w:multiLevelType w:val="multilevel"/>
    <w:tmpl w:val="BF205925"/>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97"/>
        <w:w w:val="99"/>
        <w:sz w:val="19"/>
        <w:szCs w:val="19"/>
        <w:lang w:val="en-US" w:eastAsia="en-US" w:bidi="ar-SA"/>
      </w:rPr>
    </w:lvl>
    <w:lvl w:ilvl="1" w:tentative="0">
      <w:start w:val="0"/>
      <w:numFmt w:val="bullet"/>
      <w:lvlText w:val="•"/>
      <w:lvlJc w:val="left"/>
      <w:pPr>
        <w:ind w:left="972" w:hanging="525"/>
      </w:pPr>
      <w:rPr>
        <w:rFonts w:hint="default"/>
        <w:lang w:val="en-US" w:eastAsia="en-US" w:bidi="ar-SA"/>
      </w:rPr>
    </w:lvl>
    <w:lvl w:ilvl="2" w:tentative="0">
      <w:start w:val="0"/>
      <w:numFmt w:val="bullet"/>
      <w:lvlText w:val="•"/>
      <w:lvlJc w:val="left"/>
      <w:pPr>
        <w:ind w:left="1825" w:hanging="525"/>
      </w:pPr>
      <w:rPr>
        <w:rFonts w:hint="default"/>
        <w:lang w:val="en-US" w:eastAsia="en-US" w:bidi="ar-SA"/>
      </w:rPr>
    </w:lvl>
    <w:lvl w:ilvl="3" w:tentative="0">
      <w:start w:val="0"/>
      <w:numFmt w:val="bullet"/>
      <w:lvlText w:val="•"/>
      <w:lvlJc w:val="left"/>
      <w:pPr>
        <w:ind w:left="2677" w:hanging="525"/>
      </w:pPr>
      <w:rPr>
        <w:rFonts w:hint="default"/>
        <w:lang w:val="en-US" w:eastAsia="en-US" w:bidi="ar-SA"/>
      </w:rPr>
    </w:lvl>
    <w:lvl w:ilvl="4" w:tentative="0">
      <w:start w:val="0"/>
      <w:numFmt w:val="bullet"/>
      <w:lvlText w:val="•"/>
      <w:lvlJc w:val="left"/>
      <w:pPr>
        <w:ind w:left="3530" w:hanging="525"/>
      </w:pPr>
      <w:rPr>
        <w:rFonts w:hint="default"/>
        <w:lang w:val="en-US" w:eastAsia="en-US" w:bidi="ar-SA"/>
      </w:rPr>
    </w:lvl>
    <w:lvl w:ilvl="5" w:tentative="0">
      <w:start w:val="0"/>
      <w:numFmt w:val="bullet"/>
      <w:lvlText w:val="•"/>
      <w:lvlJc w:val="left"/>
      <w:pPr>
        <w:ind w:left="4383" w:hanging="525"/>
      </w:pPr>
      <w:rPr>
        <w:rFonts w:hint="default"/>
        <w:lang w:val="en-US" w:eastAsia="en-US" w:bidi="ar-SA"/>
      </w:rPr>
    </w:lvl>
    <w:lvl w:ilvl="6" w:tentative="0">
      <w:start w:val="0"/>
      <w:numFmt w:val="bullet"/>
      <w:lvlText w:val="•"/>
      <w:lvlJc w:val="left"/>
      <w:pPr>
        <w:ind w:left="5235" w:hanging="525"/>
      </w:pPr>
      <w:rPr>
        <w:rFonts w:hint="default"/>
        <w:lang w:val="en-US" w:eastAsia="en-US" w:bidi="ar-SA"/>
      </w:rPr>
    </w:lvl>
    <w:lvl w:ilvl="7" w:tentative="0">
      <w:start w:val="0"/>
      <w:numFmt w:val="bullet"/>
      <w:lvlText w:val="•"/>
      <w:lvlJc w:val="left"/>
      <w:pPr>
        <w:ind w:left="6088" w:hanging="525"/>
      </w:pPr>
      <w:rPr>
        <w:rFonts w:hint="default"/>
        <w:lang w:val="en-US" w:eastAsia="en-US" w:bidi="ar-SA"/>
      </w:rPr>
    </w:lvl>
    <w:lvl w:ilvl="8" w:tentative="0">
      <w:start w:val="0"/>
      <w:numFmt w:val="bullet"/>
      <w:lvlText w:val="•"/>
      <w:lvlJc w:val="left"/>
      <w:pPr>
        <w:ind w:left="6940" w:hanging="525"/>
      </w:pPr>
      <w:rPr>
        <w:rFonts w:hint="default"/>
        <w:lang w:val="en-US" w:eastAsia="en-US" w:bidi="ar-SA"/>
      </w:rPr>
    </w:lvl>
  </w:abstractNum>
  <w:abstractNum w:abstractNumId="14">
    <w:nsid w:val="C8879AEF"/>
    <w:multiLevelType w:val="multilevel"/>
    <w:tmpl w:val="C8879AEF"/>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15">
    <w:nsid w:val="CF092B84"/>
    <w:multiLevelType w:val="multilevel"/>
    <w:tmpl w:val="CF092B84"/>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6">
    <w:nsid w:val="D7F9FE59"/>
    <w:multiLevelType w:val="multilevel"/>
    <w:tmpl w:val="D7F9FE59"/>
    <w:lvl w:ilvl="0" w:tentative="0">
      <w:start w:val="1"/>
      <w:numFmt w:val="decimal"/>
      <w:lvlText w:val="%1."/>
      <w:lvlJc w:val="left"/>
      <w:pPr>
        <w:ind w:left="698" w:hanging="159"/>
        <w:jc w:val="left"/>
      </w:pPr>
      <w:rPr>
        <w:rFonts w:hint="default" w:ascii="Times New Roman" w:hAnsi="Times New Roman" w:eastAsia="Times New Roman" w:cs="Times New Roman"/>
        <w:b w:val="0"/>
        <w:bCs w:val="0"/>
        <w:i w:val="0"/>
        <w:iCs w:val="0"/>
        <w:spacing w:val="-2"/>
        <w:w w:val="97"/>
        <w:sz w:val="19"/>
        <w:szCs w:val="19"/>
        <w:lang w:val="en-US" w:eastAsia="en-US" w:bidi="ar-SA"/>
      </w:rPr>
    </w:lvl>
    <w:lvl w:ilvl="1" w:tentative="0">
      <w:start w:val="0"/>
      <w:numFmt w:val="bullet"/>
      <w:lvlText w:val="•"/>
      <w:lvlJc w:val="left"/>
      <w:pPr>
        <w:ind w:left="1494" w:hanging="159"/>
      </w:pPr>
      <w:rPr>
        <w:rFonts w:hint="default"/>
        <w:lang w:val="en-US" w:eastAsia="en-US" w:bidi="ar-SA"/>
      </w:rPr>
    </w:lvl>
    <w:lvl w:ilvl="2" w:tentative="0">
      <w:start w:val="0"/>
      <w:numFmt w:val="bullet"/>
      <w:lvlText w:val="•"/>
      <w:lvlJc w:val="left"/>
      <w:pPr>
        <w:ind w:left="2289" w:hanging="159"/>
      </w:pPr>
      <w:rPr>
        <w:rFonts w:hint="default"/>
        <w:lang w:val="en-US" w:eastAsia="en-US" w:bidi="ar-SA"/>
      </w:rPr>
    </w:lvl>
    <w:lvl w:ilvl="3" w:tentative="0">
      <w:start w:val="0"/>
      <w:numFmt w:val="bullet"/>
      <w:lvlText w:val="•"/>
      <w:lvlJc w:val="left"/>
      <w:pPr>
        <w:ind w:left="3083" w:hanging="159"/>
      </w:pPr>
      <w:rPr>
        <w:rFonts w:hint="default"/>
        <w:lang w:val="en-US" w:eastAsia="en-US" w:bidi="ar-SA"/>
      </w:rPr>
    </w:lvl>
    <w:lvl w:ilvl="4" w:tentative="0">
      <w:start w:val="0"/>
      <w:numFmt w:val="bullet"/>
      <w:lvlText w:val="•"/>
      <w:lvlJc w:val="left"/>
      <w:pPr>
        <w:ind w:left="3878" w:hanging="159"/>
      </w:pPr>
      <w:rPr>
        <w:rFonts w:hint="default"/>
        <w:lang w:val="en-US" w:eastAsia="en-US" w:bidi="ar-SA"/>
      </w:rPr>
    </w:lvl>
    <w:lvl w:ilvl="5" w:tentative="0">
      <w:start w:val="0"/>
      <w:numFmt w:val="bullet"/>
      <w:lvlText w:val="•"/>
      <w:lvlJc w:val="left"/>
      <w:pPr>
        <w:ind w:left="4673" w:hanging="159"/>
      </w:pPr>
      <w:rPr>
        <w:rFonts w:hint="default"/>
        <w:lang w:val="en-US" w:eastAsia="en-US" w:bidi="ar-SA"/>
      </w:rPr>
    </w:lvl>
    <w:lvl w:ilvl="6" w:tentative="0">
      <w:start w:val="0"/>
      <w:numFmt w:val="bullet"/>
      <w:lvlText w:val="•"/>
      <w:lvlJc w:val="left"/>
      <w:pPr>
        <w:ind w:left="5467" w:hanging="159"/>
      </w:pPr>
      <w:rPr>
        <w:rFonts w:hint="default"/>
        <w:lang w:val="en-US" w:eastAsia="en-US" w:bidi="ar-SA"/>
      </w:rPr>
    </w:lvl>
    <w:lvl w:ilvl="7" w:tentative="0">
      <w:start w:val="0"/>
      <w:numFmt w:val="bullet"/>
      <w:lvlText w:val="•"/>
      <w:lvlJc w:val="left"/>
      <w:pPr>
        <w:ind w:left="6262" w:hanging="159"/>
      </w:pPr>
      <w:rPr>
        <w:rFonts w:hint="default"/>
        <w:lang w:val="en-US" w:eastAsia="en-US" w:bidi="ar-SA"/>
      </w:rPr>
    </w:lvl>
    <w:lvl w:ilvl="8" w:tentative="0">
      <w:start w:val="0"/>
      <w:numFmt w:val="bullet"/>
      <w:lvlText w:val="•"/>
      <w:lvlJc w:val="left"/>
      <w:pPr>
        <w:ind w:left="7056" w:hanging="159"/>
      </w:pPr>
      <w:rPr>
        <w:rFonts w:hint="default"/>
        <w:lang w:val="en-US" w:eastAsia="en-US" w:bidi="ar-SA"/>
      </w:rPr>
    </w:lvl>
  </w:abstractNum>
  <w:abstractNum w:abstractNumId="17">
    <w:nsid w:val="DCBA6B53"/>
    <w:multiLevelType w:val="multilevel"/>
    <w:tmpl w:val="DCBA6B53"/>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8">
    <w:nsid w:val="E093A4B0"/>
    <w:multiLevelType w:val="multilevel"/>
    <w:tmpl w:val="E093A4B0"/>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9">
    <w:nsid w:val="F4B5D9F5"/>
    <w:multiLevelType w:val="multilevel"/>
    <w:tmpl w:val="F4B5D9F5"/>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20">
    <w:nsid w:val="F7735DC9"/>
    <w:multiLevelType w:val="multilevel"/>
    <w:tmpl w:val="F7735DC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21">
    <w:nsid w:val="0053208E"/>
    <w:multiLevelType w:val="multilevel"/>
    <w:tmpl w:val="0053208E"/>
    <w:lvl w:ilvl="0" w:tentative="0">
      <w:start w:val="13"/>
      <w:numFmt w:val="decimal"/>
      <w:lvlText w:val="%1"/>
      <w:lvlJc w:val="left"/>
      <w:pPr>
        <w:ind w:left="120" w:hanging="2088"/>
        <w:jc w:val="left"/>
      </w:pPr>
      <w:rPr>
        <w:rFonts w:hint="default"/>
        <w:lang w:val="en-US" w:eastAsia="en-US" w:bidi="ar-SA"/>
      </w:rPr>
    </w:lvl>
    <w:lvl w:ilvl="1" w:tentative="0">
      <w:start w:val="2"/>
      <w:numFmt w:val="decimal"/>
      <w:lvlText w:val="%1.%2"/>
      <w:lvlJc w:val="left"/>
      <w:pPr>
        <w:ind w:left="120" w:hanging="2088"/>
        <w:jc w:val="left"/>
      </w:pPr>
      <w:rPr>
        <w:rFonts w:hint="default"/>
        <w:spacing w:val="-7"/>
        <w:w w:val="68"/>
        <w:lang w:val="en-US" w:eastAsia="en-US" w:bidi="ar-SA"/>
      </w:rPr>
    </w:lvl>
    <w:lvl w:ilvl="2" w:tentative="0">
      <w:start w:val="1"/>
      <w:numFmt w:val="decimal"/>
      <w:lvlText w:val="%3."/>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tentative="0">
      <w:start w:val="0"/>
      <w:numFmt w:val="bullet"/>
      <w:lvlText w:val="•"/>
      <w:lvlJc w:val="left"/>
      <w:pPr>
        <w:ind w:left="2543" w:hanging="262"/>
      </w:pPr>
      <w:rPr>
        <w:rFonts w:hint="default"/>
        <w:lang w:val="en-US" w:eastAsia="en-US" w:bidi="ar-SA"/>
      </w:rPr>
    </w:lvl>
    <w:lvl w:ilvl="4" w:tentative="0">
      <w:start w:val="0"/>
      <w:numFmt w:val="bullet"/>
      <w:lvlText w:val="•"/>
      <w:lvlJc w:val="left"/>
      <w:pPr>
        <w:ind w:left="3415" w:hanging="262"/>
      </w:pPr>
      <w:rPr>
        <w:rFonts w:hint="default"/>
        <w:lang w:val="en-US" w:eastAsia="en-US" w:bidi="ar-SA"/>
      </w:rPr>
    </w:lvl>
    <w:lvl w:ilvl="5" w:tentative="0">
      <w:start w:val="0"/>
      <w:numFmt w:val="bullet"/>
      <w:lvlText w:val="•"/>
      <w:lvlJc w:val="left"/>
      <w:pPr>
        <w:ind w:left="4287" w:hanging="262"/>
      </w:pPr>
      <w:rPr>
        <w:rFonts w:hint="default"/>
        <w:lang w:val="en-US" w:eastAsia="en-US" w:bidi="ar-SA"/>
      </w:rPr>
    </w:lvl>
    <w:lvl w:ilvl="6" w:tentative="0">
      <w:start w:val="0"/>
      <w:numFmt w:val="bullet"/>
      <w:lvlText w:val="•"/>
      <w:lvlJc w:val="left"/>
      <w:pPr>
        <w:ind w:left="5158" w:hanging="262"/>
      </w:pPr>
      <w:rPr>
        <w:rFonts w:hint="default"/>
        <w:lang w:val="en-US" w:eastAsia="en-US" w:bidi="ar-SA"/>
      </w:rPr>
    </w:lvl>
    <w:lvl w:ilvl="7" w:tentative="0">
      <w:start w:val="0"/>
      <w:numFmt w:val="bullet"/>
      <w:lvlText w:val="•"/>
      <w:lvlJc w:val="left"/>
      <w:pPr>
        <w:ind w:left="6030" w:hanging="262"/>
      </w:pPr>
      <w:rPr>
        <w:rFonts w:hint="default"/>
        <w:lang w:val="en-US" w:eastAsia="en-US" w:bidi="ar-SA"/>
      </w:rPr>
    </w:lvl>
    <w:lvl w:ilvl="8" w:tentative="0">
      <w:start w:val="0"/>
      <w:numFmt w:val="bullet"/>
      <w:lvlText w:val="•"/>
      <w:lvlJc w:val="left"/>
      <w:pPr>
        <w:ind w:left="6902" w:hanging="262"/>
      </w:pPr>
      <w:rPr>
        <w:rFonts w:hint="default"/>
        <w:lang w:val="en-US" w:eastAsia="en-US" w:bidi="ar-SA"/>
      </w:rPr>
    </w:lvl>
  </w:abstractNum>
  <w:abstractNum w:abstractNumId="22">
    <w:nsid w:val="0248C179"/>
    <w:multiLevelType w:val="multilevel"/>
    <w:tmpl w:val="0248C179"/>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3">
    <w:nsid w:val="03D62ECE"/>
    <w:multiLevelType w:val="multilevel"/>
    <w:tmpl w:val="03D62ECE"/>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814" w:hanging="262"/>
      </w:pPr>
      <w:rPr>
        <w:rFonts w:hint="default"/>
        <w:lang w:val="en-US" w:eastAsia="en-US" w:bidi="ar-SA"/>
      </w:rPr>
    </w:lvl>
    <w:lvl w:ilvl="3" w:tentative="0">
      <w:start w:val="0"/>
      <w:numFmt w:val="bullet"/>
      <w:lvlText w:val="•"/>
      <w:lvlJc w:val="left"/>
      <w:pPr>
        <w:ind w:left="2668" w:hanging="262"/>
      </w:pPr>
      <w:rPr>
        <w:rFonts w:hint="default"/>
        <w:lang w:val="en-US" w:eastAsia="en-US" w:bidi="ar-SA"/>
      </w:rPr>
    </w:lvl>
    <w:lvl w:ilvl="4" w:tentative="0">
      <w:start w:val="0"/>
      <w:numFmt w:val="bullet"/>
      <w:lvlText w:val="•"/>
      <w:lvlJc w:val="left"/>
      <w:pPr>
        <w:ind w:left="3522" w:hanging="262"/>
      </w:pPr>
      <w:rPr>
        <w:rFonts w:hint="default"/>
        <w:lang w:val="en-US" w:eastAsia="en-US" w:bidi="ar-SA"/>
      </w:rPr>
    </w:lvl>
    <w:lvl w:ilvl="5" w:tentative="0">
      <w:start w:val="0"/>
      <w:numFmt w:val="bullet"/>
      <w:lvlText w:val="•"/>
      <w:lvlJc w:val="left"/>
      <w:pPr>
        <w:ind w:left="4376" w:hanging="262"/>
      </w:pPr>
      <w:rPr>
        <w:rFonts w:hint="default"/>
        <w:lang w:val="en-US" w:eastAsia="en-US" w:bidi="ar-SA"/>
      </w:rPr>
    </w:lvl>
    <w:lvl w:ilvl="6" w:tentative="0">
      <w:start w:val="0"/>
      <w:numFmt w:val="bullet"/>
      <w:lvlText w:val="•"/>
      <w:lvlJc w:val="left"/>
      <w:pPr>
        <w:ind w:left="5230" w:hanging="262"/>
      </w:pPr>
      <w:rPr>
        <w:rFonts w:hint="default"/>
        <w:lang w:val="en-US" w:eastAsia="en-US" w:bidi="ar-SA"/>
      </w:rPr>
    </w:lvl>
    <w:lvl w:ilvl="7" w:tentative="0">
      <w:start w:val="0"/>
      <w:numFmt w:val="bullet"/>
      <w:lvlText w:val="•"/>
      <w:lvlJc w:val="left"/>
      <w:pPr>
        <w:ind w:left="6084" w:hanging="262"/>
      </w:pPr>
      <w:rPr>
        <w:rFonts w:hint="default"/>
        <w:lang w:val="en-US" w:eastAsia="en-US" w:bidi="ar-SA"/>
      </w:rPr>
    </w:lvl>
    <w:lvl w:ilvl="8" w:tentative="0">
      <w:start w:val="0"/>
      <w:numFmt w:val="bullet"/>
      <w:lvlText w:val="•"/>
      <w:lvlJc w:val="left"/>
      <w:pPr>
        <w:ind w:left="6938" w:hanging="262"/>
      </w:pPr>
      <w:rPr>
        <w:rFonts w:hint="default"/>
        <w:lang w:val="en-US" w:eastAsia="en-US" w:bidi="ar-SA"/>
      </w:rPr>
    </w:lvl>
  </w:abstractNum>
  <w:abstractNum w:abstractNumId="24">
    <w:nsid w:val="0E640482"/>
    <w:multiLevelType w:val="multilevel"/>
    <w:tmpl w:val="0E640482"/>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25">
    <w:nsid w:val="1ACDE60F"/>
    <w:multiLevelType w:val="multilevel"/>
    <w:tmpl w:val="1ACDE60F"/>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6">
    <w:nsid w:val="243FCF68"/>
    <w:multiLevelType w:val="multilevel"/>
    <w:tmpl w:val="243FCF68"/>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27">
    <w:nsid w:val="2470EC97"/>
    <w:multiLevelType w:val="multilevel"/>
    <w:tmpl w:val="2470EC97"/>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814" w:hanging="262"/>
      </w:pPr>
      <w:rPr>
        <w:rFonts w:hint="default"/>
        <w:lang w:val="en-US" w:eastAsia="en-US" w:bidi="ar-SA"/>
      </w:rPr>
    </w:lvl>
    <w:lvl w:ilvl="3" w:tentative="0">
      <w:start w:val="0"/>
      <w:numFmt w:val="bullet"/>
      <w:lvlText w:val="•"/>
      <w:lvlJc w:val="left"/>
      <w:pPr>
        <w:ind w:left="2668" w:hanging="262"/>
      </w:pPr>
      <w:rPr>
        <w:rFonts w:hint="default"/>
        <w:lang w:val="en-US" w:eastAsia="en-US" w:bidi="ar-SA"/>
      </w:rPr>
    </w:lvl>
    <w:lvl w:ilvl="4" w:tentative="0">
      <w:start w:val="0"/>
      <w:numFmt w:val="bullet"/>
      <w:lvlText w:val="•"/>
      <w:lvlJc w:val="left"/>
      <w:pPr>
        <w:ind w:left="3522" w:hanging="262"/>
      </w:pPr>
      <w:rPr>
        <w:rFonts w:hint="default"/>
        <w:lang w:val="en-US" w:eastAsia="en-US" w:bidi="ar-SA"/>
      </w:rPr>
    </w:lvl>
    <w:lvl w:ilvl="5" w:tentative="0">
      <w:start w:val="0"/>
      <w:numFmt w:val="bullet"/>
      <w:lvlText w:val="•"/>
      <w:lvlJc w:val="left"/>
      <w:pPr>
        <w:ind w:left="4376" w:hanging="262"/>
      </w:pPr>
      <w:rPr>
        <w:rFonts w:hint="default"/>
        <w:lang w:val="en-US" w:eastAsia="en-US" w:bidi="ar-SA"/>
      </w:rPr>
    </w:lvl>
    <w:lvl w:ilvl="6" w:tentative="0">
      <w:start w:val="0"/>
      <w:numFmt w:val="bullet"/>
      <w:lvlText w:val="•"/>
      <w:lvlJc w:val="left"/>
      <w:pPr>
        <w:ind w:left="5230" w:hanging="262"/>
      </w:pPr>
      <w:rPr>
        <w:rFonts w:hint="default"/>
        <w:lang w:val="en-US" w:eastAsia="en-US" w:bidi="ar-SA"/>
      </w:rPr>
    </w:lvl>
    <w:lvl w:ilvl="7" w:tentative="0">
      <w:start w:val="0"/>
      <w:numFmt w:val="bullet"/>
      <w:lvlText w:val="•"/>
      <w:lvlJc w:val="left"/>
      <w:pPr>
        <w:ind w:left="6084" w:hanging="262"/>
      </w:pPr>
      <w:rPr>
        <w:rFonts w:hint="default"/>
        <w:lang w:val="en-US" w:eastAsia="en-US" w:bidi="ar-SA"/>
      </w:rPr>
    </w:lvl>
    <w:lvl w:ilvl="8" w:tentative="0">
      <w:start w:val="0"/>
      <w:numFmt w:val="bullet"/>
      <w:lvlText w:val="•"/>
      <w:lvlJc w:val="left"/>
      <w:pPr>
        <w:ind w:left="6938" w:hanging="262"/>
      </w:pPr>
      <w:rPr>
        <w:rFonts w:hint="default"/>
        <w:lang w:val="en-US" w:eastAsia="en-US" w:bidi="ar-SA"/>
      </w:rPr>
    </w:lvl>
  </w:abstractNum>
  <w:abstractNum w:abstractNumId="28">
    <w:nsid w:val="25B654F3"/>
    <w:multiLevelType w:val="multilevel"/>
    <w:tmpl w:val="25B654F3"/>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29">
    <w:nsid w:val="2A8F537B"/>
    <w:multiLevelType w:val="multilevel"/>
    <w:tmpl w:val="2A8F537B"/>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0">
    <w:nsid w:val="30FC5B15"/>
    <w:multiLevelType w:val="multilevel"/>
    <w:tmpl w:val="30FC5B15"/>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1">
    <w:nsid w:val="39A0D9AC"/>
    <w:multiLevelType w:val="multilevel"/>
    <w:tmpl w:val="39A0D9AC"/>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964" w:hanging="420"/>
      </w:pPr>
      <w:rPr>
        <w:rFonts w:hint="default" w:ascii="Wingdings" w:hAnsi="Wingdings" w:eastAsia="Wingdings" w:cs="Wingdings"/>
        <w:b w:val="0"/>
        <w:bCs w:val="0"/>
        <w:i w:val="0"/>
        <w:iCs w:val="0"/>
        <w:spacing w:val="0"/>
        <w:w w:val="99"/>
        <w:sz w:val="21"/>
        <w:szCs w:val="21"/>
        <w:lang w:val="en-US" w:eastAsia="en-US" w:bidi="ar-SA"/>
      </w:rPr>
    </w:lvl>
    <w:lvl w:ilvl="2" w:tentative="0">
      <w:start w:val="0"/>
      <w:numFmt w:val="bullet"/>
      <w:lvlText w:val="•"/>
      <w:lvlJc w:val="left"/>
      <w:pPr>
        <w:ind w:left="1814" w:hanging="420"/>
      </w:pPr>
      <w:rPr>
        <w:rFonts w:hint="default"/>
        <w:lang w:val="en-US" w:eastAsia="en-US" w:bidi="ar-SA"/>
      </w:rPr>
    </w:lvl>
    <w:lvl w:ilvl="3" w:tentative="0">
      <w:start w:val="0"/>
      <w:numFmt w:val="bullet"/>
      <w:lvlText w:val="•"/>
      <w:lvlJc w:val="left"/>
      <w:pPr>
        <w:ind w:left="2668" w:hanging="420"/>
      </w:pPr>
      <w:rPr>
        <w:rFonts w:hint="default"/>
        <w:lang w:val="en-US" w:eastAsia="en-US" w:bidi="ar-SA"/>
      </w:rPr>
    </w:lvl>
    <w:lvl w:ilvl="4" w:tentative="0">
      <w:start w:val="0"/>
      <w:numFmt w:val="bullet"/>
      <w:lvlText w:val="•"/>
      <w:lvlJc w:val="left"/>
      <w:pPr>
        <w:ind w:left="3522" w:hanging="420"/>
      </w:pPr>
      <w:rPr>
        <w:rFonts w:hint="default"/>
        <w:lang w:val="en-US" w:eastAsia="en-US" w:bidi="ar-SA"/>
      </w:rPr>
    </w:lvl>
    <w:lvl w:ilvl="5" w:tentative="0">
      <w:start w:val="0"/>
      <w:numFmt w:val="bullet"/>
      <w:lvlText w:val="•"/>
      <w:lvlJc w:val="left"/>
      <w:pPr>
        <w:ind w:left="4376" w:hanging="420"/>
      </w:pPr>
      <w:rPr>
        <w:rFonts w:hint="default"/>
        <w:lang w:val="en-US" w:eastAsia="en-US" w:bidi="ar-SA"/>
      </w:rPr>
    </w:lvl>
    <w:lvl w:ilvl="6" w:tentative="0">
      <w:start w:val="0"/>
      <w:numFmt w:val="bullet"/>
      <w:lvlText w:val="•"/>
      <w:lvlJc w:val="left"/>
      <w:pPr>
        <w:ind w:left="5230" w:hanging="420"/>
      </w:pPr>
      <w:rPr>
        <w:rFonts w:hint="default"/>
        <w:lang w:val="en-US" w:eastAsia="en-US" w:bidi="ar-SA"/>
      </w:rPr>
    </w:lvl>
    <w:lvl w:ilvl="7" w:tentative="0">
      <w:start w:val="0"/>
      <w:numFmt w:val="bullet"/>
      <w:lvlText w:val="•"/>
      <w:lvlJc w:val="left"/>
      <w:pPr>
        <w:ind w:left="6084" w:hanging="420"/>
      </w:pPr>
      <w:rPr>
        <w:rFonts w:hint="default"/>
        <w:lang w:val="en-US" w:eastAsia="en-US" w:bidi="ar-SA"/>
      </w:rPr>
    </w:lvl>
    <w:lvl w:ilvl="8" w:tentative="0">
      <w:start w:val="0"/>
      <w:numFmt w:val="bullet"/>
      <w:lvlText w:val="•"/>
      <w:lvlJc w:val="left"/>
      <w:pPr>
        <w:ind w:left="6938" w:hanging="420"/>
      </w:pPr>
      <w:rPr>
        <w:rFonts w:hint="default"/>
        <w:lang w:val="en-US" w:eastAsia="en-US" w:bidi="ar-SA"/>
      </w:rPr>
    </w:lvl>
  </w:abstractNum>
  <w:abstractNum w:abstractNumId="32">
    <w:nsid w:val="46A08BB8"/>
    <w:multiLevelType w:val="multilevel"/>
    <w:tmpl w:val="46A08BB8"/>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3">
    <w:nsid w:val="4C1BAE26"/>
    <w:multiLevelType w:val="multilevel"/>
    <w:tmpl w:val="4C1BAE2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4">
    <w:nsid w:val="4D4DC07F"/>
    <w:multiLevelType w:val="multilevel"/>
    <w:tmpl w:val="4D4DC07F"/>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27"/>
        <w:w w:val="99"/>
        <w:sz w:val="19"/>
        <w:szCs w:val="19"/>
        <w:lang w:val="en-US" w:eastAsia="en-US" w:bidi="ar-SA"/>
      </w:rPr>
    </w:lvl>
    <w:lvl w:ilvl="1" w:tentative="0">
      <w:start w:val="0"/>
      <w:numFmt w:val="bullet"/>
      <w:lvlText w:val="•"/>
      <w:lvlJc w:val="left"/>
      <w:pPr>
        <w:ind w:left="972" w:hanging="525"/>
      </w:pPr>
      <w:rPr>
        <w:rFonts w:hint="default"/>
        <w:lang w:val="en-US" w:eastAsia="en-US" w:bidi="ar-SA"/>
      </w:rPr>
    </w:lvl>
    <w:lvl w:ilvl="2" w:tentative="0">
      <w:start w:val="0"/>
      <w:numFmt w:val="bullet"/>
      <w:lvlText w:val="•"/>
      <w:lvlJc w:val="left"/>
      <w:pPr>
        <w:ind w:left="1825" w:hanging="525"/>
      </w:pPr>
      <w:rPr>
        <w:rFonts w:hint="default"/>
        <w:lang w:val="en-US" w:eastAsia="en-US" w:bidi="ar-SA"/>
      </w:rPr>
    </w:lvl>
    <w:lvl w:ilvl="3" w:tentative="0">
      <w:start w:val="0"/>
      <w:numFmt w:val="bullet"/>
      <w:lvlText w:val="•"/>
      <w:lvlJc w:val="left"/>
      <w:pPr>
        <w:ind w:left="2677" w:hanging="525"/>
      </w:pPr>
      <w:rPr>
        <w:rFonts w:hint="default"/>
        <w:lang w:val="en-US" w:eastAsia="en-US" w:bidi="ar-SA"/>
      </w:rPr>
    </w:lvl>
    <w:lvl w:ilvl="4" w:tentative="0">
      <w:start w:val="0"/>
      <w:numFmt w:val="bullet"/>
      <w:lvlText w:val="•"/>
      <w:lvlJc w:val="left"/>
      <w:pPr>
        <w:ind w:left="3530" w:hanging="525"/>
      </w:pPr>
      <w:rPr>
        <w:rFonts w:hint="default"/>
        <w:lang w:val="en-US" w:eastAsia="en-US" w:bidi="ar-SA"/>
      </w:rPr>
    </w:lvl>
    <w:lvl w:ilvl="5" w:tentative="0">
      <w:start w:val="0"/>
      <w:numFmt w:val="bullet"/>
      <w:lvlText w:val="•"/>
      <w:lvlJc w:val="left"/>
      <w:pPr>
        <w:ind w:left="4383" w:hanging="525"/>
      </w:pPr>
      <w:rPr>
        <w:rFonts w:hint="default"/>
        <w:lang w:val="en-US" w:eastAsia="en-US" w:bidi="ar-SA"/>
      </w:rPr>
    </w:lvl>
    <w:lvl w:ilvl="6" w:tentative="0">
      <w:start w:val="0"/>
      <w:numFmt w:val="bullet"/>
      <w:lvlText w:val="•"/>
      <w:lvlJc w:val="left"/>
      <w:pPr>
        <w:ind w:left="5235" w:hanging="525"/>
      </w:pPr>
      <w:rPr>
        <w:rFonts w:hint="default"/>
        <w:lang w:val="en-US" w:eastAsia="en-US" w:bidi="ar-SA"/>
      </w:rPr>
    </w:lvl>
    <w:lvl w:ilvl="7" w:tentative="0">
      <w:start w:val="0"/>
      <w:numFmt w:val="bullet"/>
      <w:lvlText w:val="•"/>
      <w:lvlJc w:val="left"/>
      <w:pPr>
        <w:ind w:left="6088" w:hanging="525"/>
      </w:pPr>
      <w:rPr>
        <w:rFonts w:hint="default"/>
        <w:lang w:val="en-US" w:eastAsia="en-US" w:bidi="ar-SA"/>
      </w:rPr>
    </w:lvl>
    <w:lvl w:ilvl="8" w:tentative="0">
      <w:start w:val="0"/>
      <w:numFmt w:val="bullet"/>
      <w:lvlText w:val="•"/>
      <w:lvlJc w:val="left"/>
      <w:pPr>
        <w:ind w:left="6940" w:hanging="525"/>
      </w:pPr>
      <w:rPr>
        <w:rFonts w:hint="default"/>
        <w:lang w:val="en-US" w:eastAsia="en-US" w:bidi="ar-SA"/>
      </w:rPr>
    </w:lvl>
  </w:abstractNum>
  <w:abstractNum w:abstractNumId="35">
    <w:nsid w:val="4D94DA66"/>
    <w:multiLevelType w:val="multilevel"/>
    <w:tmpl w:val="4D94DA6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6">
    <w:nsid w:val="58765686"/>
    <w:multiLevelType w:val="multilevel"/>
    <w:tmpl w:val="5876568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7">
    <w:nsid w:val="59ADCABA"/>
    <w:multiLevelType w:val="multilevel"/>
    <w:tmpl w:val="59ADCABA"/>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38">
    <w:nsid w:val="5A241D34"/>
    <w:multiLevelType w:val="multilevel"/>
    <w:tmpl w:val="5A241D34"/>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9">
    <w:nsid w:val="5E29AB5A"/>
    <w:multiLevelType w:val="multilevel"/>
    <w:tmpl w:val="5E29AB5A"/>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0">
    <w:nsid w:val="5FFFB1A7"/>
    <w:multiLevelType w:val="multilevel"/>
    <w:tmpl w:val="5FFFB1A7"/>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1">
    <w:nsid w:val="60382F6E"/>
    <w:multiLevelType w:val="multilevel"/>
    <w:tmpl w:val="60382F6E"/>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42">
    <w:nsid w:val="629F7852"/>
    <w:multiLevelType w:val="multilevel"/>
    <w:tmpl w:val="629F7852"/>
    <w:lvl w:ilvl="0" w:tentative="0">
      <w:start w:val="1"/>
      <w:numFmt w:val="decimal"/>
      <w:lvlText w:val="（%1）"/>
      <w:lvlJc w:val="left"/>
      <w:pPr>
        <w:ind w:left="120" w:hanging="531"/>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972" w:hanging="531"/>
      </w:pPr>
      <w:rPr>
        <w:rFonts w:hint="default"/>
        <w:lang w:val="en-US" w:eastAsia="en-US" w:bidi="ar-SA"/>
      </w:rPr>
    </w:lvl>
    <w:lvl w:ilvl="2" w:tentative="0">
      <w:start w:val="0"/>
      <w:numFmt w:val="bullet"/>
      <w:lvlText w:val="•"/>
      <w:lvlJc w:val="left"/>
      <w:pPr>
        <w:ind w:left="1825" w:hanging="531"/>
      </w:pPr>
      <w:rPr>
        <w:rFonts w:hint="default"/>
        <w:lang w:val="en-US" w:eastAsia="en-US" w:bidi="ar-SA"/>
      </w:rPr>
    </w:lvl>
    <w:lvl w:ilvl="3" w:tentative="0">
      <w:start w:val="0"/>
      <w:numFmt w:val="bullet"/>
      <w:lvlText w:val="•"/>
      <w:lvlJc w:val="left"/>
      <w:pPr>
        <w:ind w:left="2677" w:hanging="531"/>
      </w:pPr>
      <w:rPr>
        <w:rFonts w:hint="default"/>
        <w:lang w:val="en-US" w:eastAsia="en-US" w:bidi="ar-SA"/>
      </w:rPr>
    </w:lvl>
    <w:lvl w:ilvl="4" w:tentative="0">
      <w:start w:val="0"/>
      <w:numFmt w:val="bullet"/>
      <w:lvlText w:val="•"/>
      <w:lvlJc w:val="left"/>
      <w:pPr>
        <w:ind w:left="3530" w:hanging="531"/>
      </w:pPr>
      <w:rPr>
        <w:rFonts w:hint="default"/>
        <w:lang w:val="en-US" w:eastAsia="en-US" w:bidi="ar-SA"/>
      </w:rPr>
    </w:lvl>
    <w:lvl w:ilvl="5" w:tentative="0">
      <w:start w:val="0"/>
      <w:numFmt w:val="bullet"/>
      <w:lvlText w:val="•"/>
      <w:lvlJc w:val="left"/>
      <w:pPr>
        <w:ind w:left="4383" w:hanging="531"/>
      </w:pPr>
      <w:rPr>
        <w:rFonts w:hint="default"/>
        <w:lang w:val="en-US" w:eastAsia="en-US" w:bidi="ar-SA"/>
      </w:rPr>
    </w:lvl>
    <w:lvl w:ilvl="6" w:tentative="0">
      <w:start w:val="0"/>
      <w:numFmt w:val="bullet"/>
      <w:lvlText w:val="•"/>
      <w:lvlJc w:val="left"/>
      <w:pPr>
        <w:ind w:left="5235" w:hanging="531"/>
      </w:pPr>
      <w:rPr>
        <w:rFonts w:hint="default"/>
        <w:lang w:val="en-US" w:eastAsia="en-US" w:bidi="ar-SA"/>
      </w:rPr>
    </w:lvl>
    <w:lvl w:ilvl="7" w:tentative="0">
      <w:start w:val="0"/>
      <w:numFmt w:val="bullet"/>
      <w:lvlText w:val="•"/>
      <w:lvlJc w:val="left"/>
      <w:pPr>
        <w:ind w:left="6088" w:hanging="531"/>
      </w:pPr>
      <w:rPr>
        <w:rFonts w:hint="default"/>
        <w:lang w:val="en-US" w:eastAsia="en-US" w:bidi="ar-SA"/>
      </w:rPr>
    </w:lvl>
    <w:lvl w:ilvl="8" w:tentative="0">
      <w:start w:val="0"/>
      <w:numFmt w:val="bullet"/>
      <w:lvlText w:val="•"/>
      <w:lvlJc w:val="left"/>
      <w:pPr>
        <w:ind w:left="6940" w:hanging="531"/>
      </w:pPr>
      <w:rPr>
        <w:rFonts w:hint="default"/>
        <w:lang w:val="en-US" w:eastAsia="en-US" w:bidi="ar-SA"/>
      </w:rPr>
    </w:lvl>
  </w:abstractNum>
  <w:abstractNum w:abstractNumId="43">
    <w:nsid w:val="72183CF9"/>
    <w:multiLevelType w:val="multilevel"/>
    <w:tmpl w:val="72183CF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4">
    <w:nsid w:val="74C28B35"/>
    <w:multiLevelType w:val="multilevel"/>
    <w:tmpl w:val="74C28B35"/>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45">
    <w:nsid w:val="77ECEA79"/>
    <w:multiLevelType w:val="multilevel"/>
    <w:tmpl w:val="77ECEA7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6">
    <w:nsid w:val="79AA4FA4"/>
    <w:multiLevelType w:val="multilevel"/>
    <w:tmpl w:val="79AA4FA4"/>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7">
    <w:nsid w:val="7C246926"/>
    <w:multiLevelType w:val="multilevel"/>
    <w:tmpl w:val="7C24692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8">
    <w:nsid w:val="7DEC2089"/>
    <w:multiLevelType w:val="multilevel"/>
    <w:tmpl w:val="7DEC2089"/>
    <w:lvl w:ilvl="0" w:tentative="0">
      <w:start w:val="1"/>
      <w:numFmt w:val="decimal"/>
      <w:lvlText w:val="%1."/>
      <w:lvlJc w:val="left"/>
      <w:pPr>
        <w:ind w:left="777" w:hanging="233"/>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566" w:hanging="233"/>
      </w:pPr>
      <w:rPr>
        <w:rFonts w:hint="default"/>
        <w:lang w:val="en-US" w:eastAsia="en-US" w:bidi="ar-SA"/>
      </w:rPr>
    </w:lvl>
    <w:lvl w:ilvl="2" w:tentative="0">
      <w:start w:val="0"/>
      <w:numFmt w:val="bullet"/>
      <w:lvlText w:val="•"/>
      <w:lvlJc w:val="left"/>
      <w:pPr>
        <w:ind w:left="2353" w:hanging="233"/>
      </w:pPr>
      <w:rPr>
        <w:rFonts w:hint="default"/>
        <w:lang w:val="en-US" w:eastAsia="en-US" w:bidi="ar-SA"/>
      </w:rPr>
    </w:lvl>
    <w:lvl w:ilvl="3" w:tentative="0">
      <w:start w:val="0"/>
      <w:numFmt w:val="bullet"/>
      <w:lvlText w:val="•"/>
      <w:lvlJc w:val="left"/>
      <w:pPr>
        <w:ind w:left="3139" w:hanging="233"/>
      </w:pPr>
      <w:rPr>
        <w:rFonts w:hint="default"/>
        <w:lang w:val="en-US" w:eastAsia="en-US" w:bidi="ar-SA"/>
      </w:rPr>
    </w:lvl>
    <w:lvl w:ilvl="4" w:tentative="0">
      <w:start w:val="0"/>
      <w:numFmt w:val="bullet"/>
      <w:lvlText w:val="•"/>
      <w:lvlJc w:val="left"/>
      <w:pPr>
        <w:ind w:left="3926" w:hanging="233"/>
      </w:pPr>
      <w:rPr>
        <w:rFonts w:hint="default"/>
        <w:lang w:val="en-US" w:eastAsia="en-US" w:bidi="ar-SA"/>
      </w:rPr>
    </w:lvl>
    <w:lvl w:ilvl="5" w:tentative="0">
      <w:start w:val="0"/>
      <w:numFmt w:val="bullet"/>
      <w:lvlText w:val="•"/>
      <w:lvlJc w:val="left"/>
      <w:pPr>
        <w:ind w:left="4713" w:hanging="233"/>
      </w:pPr>
      <w:rPr>
        <w:rFonts w:hint="default"/>
        <w:lang w:val="en-US" w:eastAsia="en-US" w:bidi="ar-SA"/>
      </w:rPr>
    </w:lvl>
    <w:lvl w:ilvl="6" w:tentative="0">
      <w:start w:val="0"/>
      <w:numFmt w:val="bullet"/>
      <w:lvlText w:val="•"/>
      <w:lvlJc w:val="left"/>
      <w:pPr>
        <w:ind w:left="5499" w:hanging="233"/>
      </w:pPr>
      <w:rPr>
        <w:rFonts w:hint="default"/>
        <w:lang w:val="en-US" w:eastAsia="en-US" w:bidi="ar-SA"/>
      </w:rPr>
    </w:lvl>
    <w:lvl w:ilvl="7" w:tentative="0">
      <w:start w:val="0"/>
      <w:numFmt w:val="bullet"/>
      <w:lvlText w:val="•"/>
      <w:lvlJc w:val="left"/>
      <w:pPr>
        <w:ind w:left="6286" w:hanging="233"/>
      </w:pPr>
      <w:rPr>
        <w:rFonts w:hint="default"/>
        <w:lang w:val="en-US" w:eastAsia="en-US" w:bidi="ar-SA"/>
      </w:rPr>
    </w:lvl>
    <w:lvl w:ilvl="8" w:tentative="0">
      <w:start w:val="0"/>
      <w:numFmt w:val="bullet"/>
      <w:lvlText w:val="•"/>
      <w:lvlJc w:val="left"/>
      <w:pPr>
        <w:ind w:left="7072" w:hanging="233"/>
      </w:pPr>
      <w:rPr>
        <w:rFonts w:hint="default"/>
        <w:lang w:val="en-US" w:eastAsia="en-US" w:bidi="ar-SA"/>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7"/>
  </w:num>
  <w:num w:numId="26">
    <w:abstractNumId w:val="45"/>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8"/>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6"/>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DU1NTFlMzJlMDk2MzQ0ODkxZTEzZGVlYWJjYmQxZjIifQ=="/>
  </w:docVars>
  <w:rsids>
    <w:rsidRoot w:val="00000000"/>
    <w:rsid w:val="083176C0"/>
    <w:rsid w:val="0BF91683"/>
    <w:rsid w:val="262275D1"/>
    <w:rsid w:val="283411F5"/>
    <w:rsid w:val="40F63E08"/>
    <w:rsid w:val="58E62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erif CJK JP" w:hAnsi="Noto Serif CJK JP" w:eastAsia="Noto Serif CJK JP" w:cs="Noto Serif CJK JP"/>
      <w:sz w:val="22"/>
      <w:szCs w:val="22"/>
      <w:lang w:val="en-US" w:eastAsia="en-US" w:bidi="ar-SA"/>
    </w:rPr>
  </w:style>
  <w:style w:type="paragraph" w:styleId="2">
    <w:name w:val="heading 1"/>
    <w:basedOn w:val="1"/>
    <w:qFormat/>
    <w:uiPriority w:val="1"/>
    <w:pPr>
      <w:ind w:left="2206" w:hanging="2086"/>
      <w:outlineLvl w:val="1"/>
    </w:pPr>
    <w:rPr>
      <w:rFonts w:ascii="Noto Sans CJK HK" w:hAnsi="Noto Sans CJK HK" w:eastAsia="Noto Sans CJK HK" w:cs="Noto Sans CJK HK"/>
      <w:b/>
      <w:bCs/>
      <w:sz w:val="36"/>
      <w:szCs w:val="36"/>
      <w:lang w:val="en-US" w:eastAsia="en-US" w:bidi="ar-SA"/>
    </w:rPr>
  </w:style>
  <w:style w:type="paragraph" w:styleId="3">
    <w:name w:val="heading 2"/>
    <w:basedOn w:val="1"/>
    <w:qFormat/>
    <w:uiPriority w:val="1"/>
    <w:pPr>
      <w:ind w:left="120"/>
      <w:outlineLvl w:val="2"/>
    </w:pPr>
    <w:rPr>
      <w:rFonts w:ascii="Droid Sans Fallback" w:hAnsi="Droid Sans Fallback" w:eastAsia="Droid Sans Fallback" w:cs="Droid Sans Fallback"/>
      <w:sz w:val="28"/>
      <w:szCs w:val="28"/>
      <w:lang w:val="en-US" w:eastAsia="en-US" w:bidi="ar-SA"/>
    </w:rPr>
  </w:style>
  <w:style w:type="character" w:default="1" w:styleId="7">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Noto Serif CJK JP" w:hAnsi="Noto Serif CJK JP" w:eastAsia="Noto Serif CJK JP" w:cs="Noto Serif CJK JP"/>
      <w:sz w:val="21"/>
      <w:szCs w:val="21"/>
      <w:lang w:val="en-US" w:eastAsia="en-US" w:bidi="ar-SA"/>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line="352" w:lineRule="exact"/>
      <w:ind w:left="800" w:hanging="260"/>
    </w:pPr>
    <w:rPr>
      <w:rFonts w:ascii="Noto Serif CJK JP" w:hAnsi="Noto Serif CJK JP" w:eastAsia="Noto Serif CJK JP" w:cs="Noto Serif CJK JP"/>
      <w:lang w:val="en-US" w:eastAsia="en-US" w:bidi="ar-SA"/>
    </w:rPr>
  </w:style>
  <w:style w:type="paragraph" w:customStyle="1" w:styleId="12">
    <w:name w:val="Table Paragraph"/>
    <w:basedOn w:val="1"/>
    <w:qFormat/>
    <w:uiPriority w:val="1"/>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jpe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9271</Words>
  <Characters>10879</Characters>
  <TotalTime>311</TotalTime>
  <ScaleCrop>false</ScaleCrop>
  <LinksUpToDate>false</LinksUpToDate>
  <CharactersWithSpaces>11415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2024-10-28T09:48:00Z</dcterms:created>
  <dc:creator>liguo</dc:creator>
  <cp:lastModifiedBy>施乔</cp:lastModifiedBy>
  <dcterms:modified xsi:type="dcterms:W3CDTF">2024-10-29T09:28:33Z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WPS 文字</vt:lpwstr>
  </property>
  <property fmtid="{D5CDD505-2E9C-101B-9397-08002B2CF9AE}" pid="4" name="LastSaved">
    <vt:filetime>2024-10-28T00:00:00Z</vt:filetime>
  </property>
  <property fmtid="{D5CDD505-2E9C-101B-9397-08002B2CF9AE}" pid="5" name="Producer">
    <vt:lpwstr>3-Heights(TM) PDF Security Shell 4.8.25.2 (http://www.pdf-tools.com)</vt:lpwstr>
  </property>
  <property fmtid="{D5CDD505-2E9C-101B-9397-08002B2CF9AE}" pid="6" name="SourceModified">
    <vt:lpwstr>D:20231115090325+01'03'</vt:lpwstr>
  </property>
  <property fmtid="{D5CDD505-2E9C-101B-9397-08002B2CF9AE}" pid="7" name="KSOProductBuildVer">
    <vt:lpwstr>2052-12.1.0.18276</vt:lpwstr>
  </property>
  <property fmtid="{D5CDD505-2E9C-101B-9397-08002B2CF9AE}" pid="8" name="ICV">
    <vt:lpwstr>15A9B269F1F84884927BC30C1ABED7E5_12</vt:lpwstr>
  </property>
</Properties>
</file>